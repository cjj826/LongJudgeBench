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91168">
      <w:pPr>
        <w:spacing w:after="400" w:line="400" w:lineRule="atLeast"/>
      </w:pPr>
      <w:bookmarkStart w:id="0" w:name="_GoBack"/>
      <w:bookmarkEnd w:id="0"/>
      <w:r>
        <w:rPr>
          <w:b/>
        </w:rPr>
        <w:t>Report Date:</w:t>
      </w:r>
      <w:r>
        <w:t xml:space="preserve"> December 31, 2025</w:t>
      </w:r>
    </w:p>
    <w:p w14:paraId="2A5DCA83">
      <w:pPr>
        <w:spacing w:after="400" w:line="400" w:lineRule="atLeast"/>
      </w:pPr>
      <w:r>
        <w:rPr>
          <w:b/>
        </w:rPr>
        <w:t>Author:</w:t>
      </w:r>
      <w:r>
        <w:t xml:space="preserve"> AI Research Assistant &amp; Java Development Expert</w:t>
      </w:r>
    </w:p>
    <w:p w14:paraId="36E53E42">
      <w:pPr>
        <w:spacing w:after="400" w:line="400" w:lineRule="atLeast"/>
      </w:pPr>
      <w:r>
        <w:rPr>
          <w:b/>
          <w:sz w:val="33"/>
        </w:rPr>
        <w:t>Introduction</w:t>
      </w:r>
    </w:p>
    <w:p w14:paraId="6A24C0F9">
      <w:pPr>
        <w:spacing w:after="400" w:line="400" w:lineRule="atLeast"/>
      </w:pPr>
      <w:r>
        <w:t>The landscape of Java web development has undergone a profound transformation over the past three decades. What began with low-level APIs for handling web requests has evolved into a sophisticated ecosystem of frameworks designed to maximize developer productivity, application robustness, and scalability. This report provides a comprehensive technical overview of this evolutionary journey, charting the course from the foundational Java Servlets to the modern, streamlined experience of Spring Boot.</w:t>
      </w:r>
    </w:p>
    <w:p w14:paraId="311FFDA9">
      <w:pPr>
        <w:spacing w:after="400" w:line="400" w:lineRule="atLeast"/>
      </w:pPr>
      <w:r>
        <w:t>This document serves as a guide for Java developers seeking to understand the historical context and technical underpinnings of the tools they use today. We will explore the chronological progression of key technologies, including Java Servlets, JavaServer Pages (JSP), and Enterprise JavaBeans (EJB), examining the problems each technology sought to solve and the new challenges that arose from its implementation.</w:t>
      </w:r>
    </w:p>
    <w:p w14:paraId="28326146">
      <w:pPr>
        <w:spacing w:after="400" w:line="400" w:lineRule="atLeast"/>
      </w:pPr>
      <w:r>
        <w:t>The narrative will then shift to the introduction of the Spring Framework, a groundbreaking technology created to alleviate the complexities of the early Java Enterprise Edition (J2EE) platform. We will detail its core principles and modules, which have become staples of modern Java development. Finally, we will arrive at Spring Boot, the contemporary standard for building Spring applications, and analyze how it further simplifies the development process through opinionated defaults and auto-configuration. The report will conclude with a practical list of prerequisite knowledge essential for any developer looking to effectively leverage the power of the modern Spring ecosystem. This exploration is designed to be a descriptive chronicle, presenting the standard, textbook understanding of each technology's role and features in this ongoing story of innovation.</w:t>
      </w:r>
    </w:p>
    <w:p w14:paraId="4C430D69">
      <w:pPr>
        <w:spacing w:after="400" w:line="400" w:lineRule="atLeast"/>
      </w:pPr>
      <w:r>
        <w:rPr>
          <w:b/>
          <w:sz w:val="33"/>
        </w:rPr>
        <w:t>Part 1: The Foundations of Java Enterprise Development - The J2EE Era</w:t>
      </w:r>
    </w:p>
    <w:p w14:paraId="4202D599">
      <w:pPr>
        <w:spacing w:after="400" w:line="400" w:lineRule="atLeast"/>
      </w:pPr>
      <w:r>
        <w:t>The story of Java on the web begins in the late 1990s, a period of explosive growth for the internet. As businesses rushed to establish an online presence, the demand for dynamic, data-driven websites skyrocketed. Static HTML was no longer sufficient. The Java platform, with its promise of "write once, run anywhere," was uniquely positioned to answer this call, leading to the creation of a suite of server-side technologies that would form the bedrock of the Java 2 Platform, Enterprise Edition (J2EE).</w:t>
      </w:r>
    </w:p>
    <w:p w14:paraId="7A66A345">
      <w:pPr>
        <w:spacing w:after="400" w:line="400" w:lineRule="atLeast"/>
      </w:pPr>
      <w:r>
        <w:rPr>
          <w:b/>
          <w:sz w:val="30"/>
        </w:rPr>
        <w:t>Section 1.1: The Genesis of Dynamic Content - Java Servlets</w:t>
      </w:r>
    </w:p>
    <w:p w14:paraId="040901C0">
      <w:pPr>
        <w:spacing w:after="400" w:line="400" w:lineRule="atLeast"/>
      </w:pPr>
      <w:r>
        <w:t>Before the advent of sophisticated frameworks, the primary mechanism for creating dynamic web content in Java was the Servlet API. Introduced in 1997, Java Servlets were the platform's foundational answer to the challenge of server-side programming [[1]][[2]]. They provided a standardized, component-based Java API for extending the capabilities of a web server to handle client requests and generate dynamic responses.</w:t>
      </w:r>
    </w:p>
    <w:p w14:paraId="3C492F87">
      <w:pPr>
        <w:spacing w:after="400" w:line="400" w:lineRule="atLeast"/>
      </w:pPr>
      <w:r>
        <w:rPr>
          <w:b/>
        </w:rPr>
        <w:t>What Problem Did Servlets Solve?</w:t>
      </w:r>
    </w:p>
    <w:p w14:paraId="5287D729">
      <w:pPr>
        <w:spacing w:after="400" w:line="400" w:lineRule="atLeast"/>
      </w:pPr>
      <w:r>
        <w:t>In the early days of the web, servers primarily delivered static HTML files. To introduce dynamic behavior—such as processing a form submission, querying a database, or personalizing content for a user—developers relied on solutions like the Common Gateway Interface (CGI). CGI scripts, often written in languages like Perl, were inefficient because the web server had to spawn a new operating system process for every single request. This was resource-intensive and did not scale well.</w:t>
      </w:r>
    </w:p>
    <w:p w14:paraId="7F0DB167">
      <w:pPr>
        <w:spacing w:after="400" w:line="400" w:lineRule="atLeast"/>
      </w:pPr>
      <w:r>
        <w:t>Servlets solved this problem by providing a more efficient, scalable, and platform-independent model. Instead of creating a new process for each request, a web server with a Servlet container (like Apache Tomcat) would load a Servlet class once and keep it in memory. Each incoming request would then be handled by a new thread within the same process, dramatically reducing the overhead and improving performance. Servlets provided a structured way to handle server-side logic and generate dynamic content, forming the foundation of Java web development [[3]][[4]].</w:t>
      </w:r>
    </w:p>
    <w:p w14:paraId="26DEAD0F">
      <w:pPr>
        <w:spacing w:after="400" w:line="400" w:lineRule="atLeast"/>
      </w:pPr>
      <w:r>
        <w:rPr>
          <w:b/>
        </w:rPr>
        <w:t>How Servlets Work: A Technical Overview</w:t>
      </w:r>
    </w:p>
    <w:p w14:paraId="2C6DEE7E">
      <w:pPr>
        <w:spacing w:after="400" w:line="400" w:lineRule="atLeast"/>
      </w:pPr>
      <w:r>
        <w:t>A Servlet is a Java class that conforms to the Java Servlet API, a standard specification defining the contract between a web container and a Servlet. The core of the API is the javax.servlet.Servlet interface, which defines the lifecycle methods of a Servlet. For web development, developers typically extend the javax.servlet.http.HttpServlet abstract class, which provides a framework for handling HTTP-specific requests.</w:t>
      </w:r>
    </w:p>
    <w:p w14:paraId="1B602035">
      <w:pPr>
        <w:spacing w:after="400" w:line="400" w:lineRule="atLeast"/>
      </w:pPr>
      <w:r>
        <w:t>The lifecycle of a Servlet is managed by the Servlet container and consists of three main phases:</w:t>
      </w:r>
    </w:p>
    <w:p w14:paraId="4A478D44">
      <w:pPr>
        <w:numPr>
          <w:ilvl w:val="0"/>
          <w:numId w:val="1"/>
        </w:numPr>
        <w:spacing w:after="400" w:line="400" w:lineRule="atLeast"/>
      </w:pPr>
      <w:r>
        <w:rPr>
          <w:b/>
        </w:rPr>
        <w:t>Initialization (</w:t>
      </w:r>
      <w:r>
        <w:t>init()</w:t>
      </w:r>
      <w:r>
        <w:rPr>
          <w:b/>
        </w:rPr>
        <w:t>):</w:t>
      </w:r>
      <w:r>
        <w:t xml:space="preserve"> When the container first loads the Servlet (either at server startup or upon the first request), it calls the init() method. This method is called only once in the Servlet's lifetime and is used for one-time setup activities, such as establishing a database connection or loading configuration data.</w:t>
      </w:r>
    </w:p>
    <w:p w14:paraId="66BA4A06">
      <w:pPr>
        <w:numPr>
          <w:ilvl w:val="0"/>
          <w:numId w:val="1"/>
        </w:numPr>
        <w:spacing w:after="400" w:line="400" w:lineRule="atLeast"/>
      </w:pPr>
      <w:r>
        <w:rPr>
          <w:b/>
        </w:rPr>
        <w:t>Request Handling (</w:t>
      </w:r>
      <w:r>
        <w:t>service()</w:t>
      </w:r>
      <w:r>
        <w:rPr>
          <w:b/>
        </w:rPr>
        <w:t>):</w:t>
      </w:r>
      <w:r>
        <w:t xml:space="preserve"> For each client request, the container calls the service() method, passing it an HttpServletRequest object and an HttpServletResponse object. The HttpServletRequest object contains all the information about the request, including parameters, headers, and the HTTP method used (GET, POST, etc.). The HttpServletResponse object is used to formulate and send the response back to the client. The HttpServlet class provides specialized methods like doGet() and doPost() that are called by the service() method based on the HTTP method of the request. This is where the application's business logic resides.</w:t>
      </w:r>
    </w:p>
    <w:p w14:paraId="5C3CAC1B">
      <w:pPr>
        <w:numPr>
          <w:ilvl w:val="0"/>
          <w:numId w:val="1"/>
        </w:numPr>
        <w:spacing w:after="400" w:line="400" w:lineRule="atLeast"/>
      </w:pPr>
      <w:r>
        <w:rPr>
          <w:b/>
        </w:rPr>
        <w:t>Destruction (</w:t>
      </w:r>
      <w:r>
        <w:t>destroy()</w:t>
      </w:r>
      <w:r>
        <w:rPr>
          <w:b/>
        </w:rPr>
        <w:t>):</w:t>
      </w:r>
      <w:r>
        <w:t xml:space="preserve"> When the container shuts down or unloads the Servlet, it calls the destroy() method. This method is also called only once and is used to release any resources held by the Servlet, such as open database connections.</w:t>
      </w:r>
    </w:p>
    <w:p w14:paraId="5092A94B">
      <w:pPr>
        <w:spacing w:after="400" w:line="400" w:lineRule="atLeast"/>
      </w:pPr>
      <w:r>
        <w:rPr>
          <w:b/>
        </w:rPr>
        <w:t>Common Complaints and Limitations of Servlets</w:t>
      </w:r>
    </w:p>
    <w:p w14:paraId="64069FFF">
      <w:pPr>
        <w:spacing w:after="400" w:line="400" w:lineRule="atLeast"/>
      </w:pPr>
      <w:r>
        <w:t>While Servlets were a massive improvement over CGI, they had significant drawbacks, particularly when it came to generating the presentation layer (the user interface).</w:t>
      </w:r>
    </w:p>
    <w:p w14:paraId="4510992A">
      <w:pPr>
        <w:numPr>
          <w:ilvl w:val="-1"/>
          <w:numId w:val="2"/>
        </w:numPr>
        <w:spacing w:after="400" w:line="400" w:lineRule="atLeast"/>
      </w:pPr>
      <w:r>
        <w:rPr>
          <w:b/>
        </w:rPr>
        <w:t>Mixing Logic and Presentation:</w:t>
      </w:r>
      <w:r>
        <w:t xml:space="preserve"> The most prevalent complaint was that Servlets forced developers to mix Java business logic with HTML presentation code [[5]][[6]]. To generate an HTML response, developers had to embed HTML tags within Java String objects, typically using a PrintWriter to write out the markup line by line.</w:t>
      </w:r>
    </w:p>
    <w:p w14:paraId="60598E50">
      <w:pPr>
        <w:numPr>
          <w:ilvl w:val="-1"/>
          <w:numId w:val="2"/>
        </w:numPr>
        <w:spacing w:after="400" w:line="400" w:lineRule="atLeast"/>
      </w:pPr>
      <w:r>
        <w:rPr>
          <w:i/>
        </w:rPr>
        <w:t>Example:</w:t>
      </w:r>
      <w:r>
        <w:t xml:space="preserve"> response.getWriter().println("&lt;html&gt;&lt;head&gt;&lt;title&gt;Hello&lt;/title&gt;&lt;/head&gt;&lt;body&gt;");</w:t>
      </w:r>
    </w:p>
    <w:p w14:paraId="1726AE42">
      <w:pPr>
        <w:spacing w:after="400" w:line="400" w:lineRule="atLeast"/>
      </w:pPr>
      <w:r>
        <w:t>This approach was incredibly cumbersome and led to code that was difficult to read, write, and maintain [[7]]. Even a small change to the UI by a web designer required a Java developer to modify, recompile, and redeploy the Servlet code. This created a tight coupling between the application's logic and its visual representation, violating the principle of separation of concerns.</w:t>
      </w:r>
    </w:p>
    <w:p w14:paraId="3744B576">
      <w:pPr>
        <w:numPr>
          <w:ilvl w:val="-1"/>
          <w:numId w:val="2"/>
        </w:numPr>
        <w:spacing w:after="400" w:line="400" w:lineRule="atLeast"/>
      </w:pPr>
      <w:r>
        <w:rPr>
          <w:b/>
        </w:rPr>
        <w:t>Limited Scope for Enterprise Services:</w:t>
      </w:r>
      <w:r>
        <w:t xml:space="preserve"> Servlets themselves are primarily designed for the presentation layer of an application [[8]][[9]]. They do not inherently provide high-level enterprise services like distributed transaction management, robust security models, or load balancing [[10]]. While they could be used to build complex applications, developers were responsible for implementing much of this enterprise-grade infrastructure themselves.</w:t>
      </w:r>
    </w:p>
    <w:p w14:paraId="13FFC1DB">
      <w:pPr>
        <w:spacing w:after="400" w:line="400" w:lineRule="atLeast"/>
      </w:pPr>
      <w:r>
        <w:rPr>
          <w:b/>
          <w:sz w:val="30"/>
        </w:rPr>
        <w:t>Section 1.2: Improving the View Layer - JavaServer Pages (JSP)</w:t>
      </w:r>
    </w:p>
    <w:p w14:paraId="35CD7414">
      <w:pPr>
        <w:spacing w:after="400" w:line="400" w:lineRule="atLeast"/>
      </w:pPr>
      <w:r>
        <w:t>Recognizing the severe limitations of writing HTML inside Servlets, Sun Microsystems introduced JavaServer Pages (JSP) in 1999 [[11]][[12]]. The goal of JSP was to reverse the paradigm: instead of embedding HTML in Java, JSP allowed developers to embed Java code directly into HTML files. This made it much easier for web designers and developers to collaborate on creating dynamic web pages [[13]][[14]].</w:t>
      </w:r>
    </w:p>
    <w:p w14:paraId="157E0E28">
      <w:pPr>
        <w:spacing w:after="400" w:line="400" w:lineRule="atLeast"/>
      </w:pPr>
      <w:r>
        <w:rPr>
          <w:b/>
        </w:rPr>
        <w:t>What Problem Did JSP Solve?</w:t>
      </w:r>
    </w:p>
    <w:p w14:paraId="51CC0557">
      <w:pPr>
        <w:spacing w:after="400" w:line="400" w:lineRule="atLeast"/>
      </w:pPr>
      <w:r>
        <w:t>JSP directly addressed the problem of mixing presentation and business logic that plagued pure Servlet-based development. It provided a more intuitive, page-centric approach for web developers who were more familiar with HTML than Java. By allowing snippets of Java code to be embedded within a standard HTML document, JSP simplified the creation of dynamic views [[15]].</w:t>
      </w:r>
    </w:p>
    <w:p w14:paraId="03AFCED6">
      <w:pPr>
        <w:spacing w:after="400" w:line="400" w:lineRule="atLeast"/>
      </w:pPr>
      <w:r>
        <w:rPr>
          <w:b/>
        </w:rPr>
        <w:t>How JSP Works: A Technical Overview</w:t>
      </w:r>
    </w:p>
    <w:p w14:paraId="23E097EB">
      <w:pPr>
        <w:spacing w:after="400" w:line="400" w:lineRule="atLeast"/>
      </w:pPr>
      <w:r>
        <w:t>A JSP file looks like a regular HTML file but contains special tags that the server processes. Behind the scenes, the JSP technology is built directly on top of the Servlet API. When a client requests a JSP file for the first time, a special part of the web container called the JSP engine translates and compiles the JSP file into a Java Servlet class. This generated Servlet is then executed by the container just like any other Servlet [[16]]. Subsequent requests to the same JSP page will execute the already-compiled Servlet, ensuring good performance.</w:t>
      </w:r>
    </w:p>
    <w:p w14:paraId="34915FAF">
      <w:pPr>
        <w:spacing w:after="400" w:line="400" w:lineRule="atLeast"/>
      </w:pPr>
      <w:r>
        <w:t>JSP introduced several key elements for embedding dynamic logic:</w:t>
      </w:r>
    </w:p>
    <w:p w14:paraId="2C3CFCAF">
      <w:pPr>
        <w:numPr>
          <w:ilvl w:val="-1"/>
          <w:numId w:val="2"/>
        </w:numPr>
        <w:spacing w:after="400" w:line="400" w:lineRule="atLeast"/>
      </w:pPr>
      <w:r>
        <w:rPr>
          <w:b/>
        </w:rPr>
        <w:t>Scriptlets (</w:t>
      </w:r>
      <w:r>
        <w:t>&lt;% ... %&gt;</w:t>
      </w:r>
      <w:r>
        <w:rPr>
          <w:b/>
        </w:rPr>
        <w:t>):</w:t>
      </w:r>
      <w:r>
        <w:t xml:space="preserve"> Blocks of Java code to be executed during the request processing phase.</w:t>
      </w:r>
    </w:p>
    <w:p w14:paraId="0BC3B6E2">
      <w:pPr>
        <w:numPr>
          <w:ilvl w:val="-1"/>
          <w:numId w:val="2"/>
        </w:numPr>
        <w:spacing w:after="400" w:line="400" w:lineRule="atLeast"/>
      </w:pPr>
      <w:r>
        <w:rPr>
          <w:b/>
        </w:rPr>
        <w:t>Expressions (</w:t>
      </w:r>
      <w:r>
        <w:t>&lt;%= ... %&gt;</w:t>
      </w:r>
      <w:r>
        <w:rPr>
          <w:b/>
        </w:rPr>
        <w:t>):</w:t>
      </w:r>
      <w:r>
        <w:t xml:space="preserve"> A Java expression that is evaluated, converted to a String, and inserted into the output stream sent to the client.</w:t>
      </w:r>
    </w:p>
    <w:p w14:paraId="4F74EA83">
      <w:pPr>
        <w:numPr>
          <w:ilvl w:val="-1"/>
          <w:numId w:val="2"/>
        </w:numPr>
        <w:spacing w:after="400" w:line="400" w:lineRule="atLeast"/>
      </w:pPr>
      <w:r>
        <w:rPr>
          <w:b/>
        </w:rPr>
        <w:t>Declarations (</w:t>
      </w:r>
      <w:r>
        <w:t>&lt;%! ... %&gt;</w:t>
      </w:r>
      <w:r>
        <w:rPr>
          <w:b/>
        </w:rPr>
        <w:t>):</w:t>
      </w:r>
      <w:r>
        <w:t xml:space="preserve"> Used to declare variables and methods at the class level of the generated Servlet.</w:t>
      </w:r>
    </w:p>
    <w:p w14:paraId="6A0849F5">
      <w:pPr>
        <w:numPr>
          <w:ilvl w:val="-1"/>
          <w:numId w:val="2"/>
        </w:numPr>
        <w:spacing w:after="400" w:line="400" w:lineRule="atLeast"/>
      </w:pPr>
      <w:r>
        <w:rPr>
          <w:b/>
        </w:rPr>
        <w:t>Directives (</w:t>
      </w:r>
      <w:r>
        <w:t>&lt;%@ ... %&gt;</w:t>
      </w:r>
      <w:r>
        <w:rPr>
          <w:b/>
        </w:rPr>
        <w:t>):</w:t>
      </w:r>
      <w:r>
        <w:t xml:space="preserve"> Provide instructions to the JSP container, such as importing Java classes (&lt;%@ page import="..." %&gt;) or including other files (&lt;%@ include file="..." %&gt;).</w:t>
      </w:r>
    </w:p>
    <w:p w14:paraId="79A52540">
      <w:pPr>
        <w:numPr>
          <w:ilvl w:val="-1"/>
          <w:numId w:val="2"/>
        </w:numPr>
        <w:spacing w:after="400" w:line="400" w:lineRule="atLeast"/>
      </w:pPr>
      <w:r>
        <w:rPr>
          <w:b/>
        </w:rPr>
        <w:t>Standard Actions (</w:t>
      </w:r>
      <w:r>
        <w:t>&lt;jsp:...&gt;</w:t>
      </w:r>
      <w:r>
        <w:rPr>
          <w:b/>
        </w:rPr>
        <w:t>):</w:t>
      </w:r>
      <w:r>
        <w:t xml:space="preserve"> XML-like tags that provide common functionalities, such as instantiating a Java object (&lt;jsp:useBean&gt;) or forwarding a request (&lt;jsp:forward&gt;).</w:t>
      </w:r>
    </w:p>
    <w:p w14:paraId="3A1A8A49">
      <w:pPr>
        <w:spacing w:after="400" w:line="400" w:lineRule="atLeast"/>
      </w:pPr>
      <w:r>
        <w:rPr>
          <w:b/>
        </w:rPr>
        <w:t>Common Complaints and Limitations of JSP</w:t>
      </w:r>
    </w:p>
    <w:p w14:paraId="7FF53E96">
      <w:pPr>
        <w:spacing w:after="400" w:line="400" w:lineRule="atLeast"/>
      </w:pPr>
      <w:r>
        <w:t>While JSP solved the problem of writing HTML in println statements, it introduced a new set of issues by making it too easy to write messy, unmaintainable code.</w:t>
      </w:r>
    </w:p>
    <w:p w14:paraId="5A727AC9">
      <w:pPr>
        <w:numPr>
          <w:ilvl w:val="-1"/>
          <w:numId w:val="2"/>
        </w:numPr>
        <w:spacing w:after="400" w:line="400" w:lineRule="atLeast"/>
      </w:pPr>
      <w:r>
        <w:rPr>
          <w:b/>
        </w:rPr>
        <w:t>Poor Separation of Concerns:</w:t>
      </w:r>
      <w:r>
        <w:t xml:space="preserve"> The primary drawback of early JSP usage was the proliferation of scriptlets. Developers often embedded large amounts of complex Java business logic—database queries, business calculations, and control flow—directly within the JSP page [[17]]. This once again blurred the lines between the presentation layer and the business logic, making the code difficult to read, test, and debug [[18]]. This practice led to what was often pejoratively called "spaghetti code."</w:t>
      </w:r>
    </w:p>
    <w:p w14:paraId="35B6E4B2">
      <w:pPr>
        <w:numPr>
          <w:ilvl w:val="-1"/>
          <w:numId w:val="2"/>
        </w:numPr>
        <w:spacing w:after="400" w:line="400" w:lineRule="atLeast"/>
      </w:pPr>
      <w:r>
        <w:rPr>
          <w:b/>
        </w:rPr>
        <w:t>Debugging Challenges:</w:t>
      </w:r>
      <w:r>
        <w:t xml:space="preserve"> Since the Java code executed by the server was in a generated Servlet file, not the original JSP file, debugging could be difficult. Error messages would often point to line numbers in the obscure, machine-generated Java file, making it hard to trace the error back to the source JSP code [[19]].</w:t>
      </w:r>
    </w:p>
    <w:p w14:paraId="796510FE">
      <w:pPr>
        <w:numPr>
          <w:ilvl w:val="-1"/>
          <w:numId w:val="2"/>
        </w:numPr>
        <w:spacing w:after="400" w:line="400" w:lineRule="atLeast"/>
      </w:pPr>
      <w:r>
        <w:rPr>
          <w:b/>
        </w:rPr>
        <w:t>Testability Issues:</w:t>
      </w:r>
      <w:r>
        <w:t xml:space="preserve"> Code embedded within a JSP is tightly coupled to the web environment (i.e., the request and response objects). This makes it nearly impossible to unit test the business logic contained in scriptlets without running it inside a web container.</w:t>
      </w:r>
    </w:p>
    <w:p w14:paraId="212D074C">
      <w:pPr>
        <w:spacing w:after="400" w:line="400" w:lineRule="atLeast"/>
      </w:pPr>
      <w:r>
        <w:rPr>
          <w:b/>
          <w:sz w:val="30"/>
        </w:rPr>
        <w:t>Section 1.3: The Emergence of the Model-View-Controller (MVC) Pattern</w:t>
      </w:r>
    </w:p>
    <w:p w14:paraId="680755CC">
      <w:pPr>
        <w:spacing w:after="400" w:line="400" w:lineRule="atLeast"/>
      </w:pPr>
      <w:r>
        <w:t>The problems associated with both Servlets and JSPs highlighted the critical need for a better architectural pattern for building web applications. This led to the widespread adoption of the Model-View-Controller (MVC) design pattern in the Java community [[20]][[21]][[22]]. MVC promotes a clear separation of concerns by dividing an application into three interconnected components:</w:t>
      </w:r>
    </w:p>
    <w:p w14:paraId="20CAC2DA">
      <w:pPr>
        <w:numPr>
          <w:ilvl w:val="-1"/>
          <w:numId w:val="2"/>
        </w:numPr>
        <w:spacing w:after="400" w:line="400" w:lineRule="atLeast"/>
      </w:pPr>
      <w:r>
        <w:rPr>
          <w:b/>
        </w:rPr>
        <w:t>Model:</w:t>
      </w:r>
      <w:r>
        <w:t xml:space="preserve"> Represents the application's data and business logic. It is responsible for managing the state of the application and enforcing business rules. The Model is completely independent of the user interface.</w:t>
      </w:r>
    </w:p>
    <w:p w14:paraId="13191FAA">
      <w:pPr>
        <w:numPr>
          <w:ilvl w:val="-1"/>
          <w:numId w:val="2"/>
        </w:numPr>
        <w:spacing w:after="400" w:line="400" w:lineRule="atLeast"/>
      </w:pPr>
      <w:r>
        <w:rPr>
          <w:b/>
        </w:rPr>
        <w:t>View:</w:t>
      </w:r>
      <w:r>
        <w:t xml:space="preserve"> Responsible for rendering the Model into a user interface. In the J2EE context, the View was typically implemented using JSPs. The View should only be responsible for presentation and should contain minimal logic.</w:t>
      </w:r>
    </w:p>
    <w:p w14:paraId="7C0F4BA2">
      <w:pPr>
        <w:numPr>
          <w:ilvl w:val="-1"/>
          <w:numId w:val="2"/>
        </w:numPr>
        <w:spacing w:after="400" w:line="400" w:lineRule="atLeast"/>
      </w:pPr>
      <w:r>
        <w:rPr>
          <w:b/>
        </w:rPr>
        <w:t>Controller:</w:t>
      </w:r>
      <w:r>
        <w:t xml:space="preserve"> Acts as an intermediary between the Model and the View. It receives user input from the View (e.g., an HTTP request), processes it (potentially by invoking methods on the Model), and then selects an appropriate View to display the results. In J2EE, the Controller was typically implemented as a Java Servlet.</w:t>
      </w:r>
    </w:p>
    <w:p w14:paraId="27A2AA70">
      <w:pPr>
        <w:spacing w:after="400" w:line="400" w:lineRule="atLeast"/>
      </w:pPr>
      <w:r>
        <w:t xml:space="preserve">By enforcing this separation, the MVC pattern made applications more modular, flexible, and easier to maintain. Developers could work on the business logic (Model) independently of the UI designers working on the presentation (View). This architectural style became so important that frameworks like </w:t>
      </w:r>
      <w:r>
        <w:rPr>
          <w:b/>
        </w:rPr>
        <w:t>Apache Struts</w:t>
      </w:r>
      <w:r>
        <w:t xml:space="preserve"> emerged to provide a structured implementation of the MVC pattern, simplifying development and enforcing best practices [[23]][[24]][[25]].</w:t>
      </w:r>
    </w:p>
    <w:p w14:paraId="23B18A62">
      <w:pPr>
        <w:spacing w:after="400" w:line="400" w:lineRule="atLeast"/>
      </w:pPr>
      <w:r>
        <w:rPr>
          <w:b/>
          <w:sz w:val="30"/>
        </w:rPr>
        <w:t>Section 1.4: Managing Enterprise Complexity with Enterprise JavaBeans (EJB)</w:t>
      </w:r>
    </w:p>
    <w:p w14:paraId="3BAD99CD">
      <w:pPr>
        <w:spacing w:after="400" w:line="400" w:lineRule="atLeast"/>
      </w:pPr>
      <w:r>
        <w:t>While Servlets and JSPs handled the web tier, large-scale enterprise applications had far more complex requirements, such as distributed transactions, high-concurrency object management, and robust security. To address these needs, Sun Microsystems introduced Enterprise JavaBeans (EJB) as a core component of the J2EE specification [[26]][[27]][[28]]. EJB was a server-side component architecture designed to encapsulate the business logic of an enterprise application [[29]][[30]][[31]].</w:t>
      </w:r>
    </w:p>
    <w:p w14:paraId="58D4C33F">
      <w:pPr>
        <w:spacing w:after="400" w:line="400" w:lineRule="atLeast"/>
      </w:pPr>
      <w:r>
        <w:rPr>
          <w:b/>
        </w:rPr>
        <w:t>What Problem Did EJB Solve?</w:t>
      </w:r>
    </w:p>
    <w:p w14:paraId="41D4E6DF">
      <w:pPr>
        <w:spacing w:after="400" w:line="400" w:lineRule="atLeast"/>
      </w:pPr>
      <w:r>
        <w:t>The primary goal of EJB was to free application developers from having to write complex, low-level "plumbing" code for enterprise services. An EJB container, provided by a J2EE application server (like WebSphere or WebLogic), would automatically manage services such as:</w:t>
      </w:r>
    </w:p>
    <w:p w14:paraId="29F7D15C">
      <w:pPr>
        <w:numPr>
          <w:ilvl w:val="-1"/>
          <w:numId w:val="2"/>
        </w:numPr>
        <w:spacing w:after="400" w:line="400" w:lineRule="atLeast"/>
      </w:pPr>
      <w:r>
        <w:rPr>
          <w:b/>
        </w:rPr>
        <w:t>Transaction Management:</w:t>
      </w:r>
      <w:r>
        <w:t xml:space="preserve"> Ensuring that a series of operations (like database updates) either all succeed or all fail, maintaining data integrity.</w:t>
      </w:r>
    </w:p>
    <w:p w14:paraId="7D22C8D5">
      <w:pPr>
        <w:numPr>
          <w:ilvl w:val="-1"/>
          <w:numId w:val="2"/>
        </w:numPr>
        <w:spacing w:after="400" w:line="400" w:lineRule="atLeast"/>
      </w:pPr>
      <w:r>
        <w:rPr>
          <w:b/>
        </w:rPr>
        <w:t>Security:</w:t>
      </w:r>
      <w:r>
        <w:t xml:space="preserve"> Handling authentication and authorization declaratively.</w:t>
      </w:r>
    </w:p>
    <w:p w14:paraId="632F59A4">
      <w:pPr>
        <w:numPr>
          <w:ilvl w:val="-1"/>
          <w:numId w:val="2"/>
        </w:numPr>
        <w:spacing w:after="400" w:line="400" w:lineRule="atLeast"/>
      </w:pPr>
      <w:r>
        <w:rPr>
          <w:b/>
        </w:rPr>
        <w:t>Concurrency:</w:t>
      </w:r>
      <w:r>
        <w:t xml:space="preserve"> Managing simultaneous access to business objects from multiple clients.</w:t>
      </w:r>
    </w:p>
    <w:p w14:paraId="6F231631">
      <w:pPr>
        <w:numPr>
          <w:ilvl w:val="-1"/>
          <w:numId w:val="2"/>
        </w:numPr>
        <w:spacing w:after="400" w:line="400" w:lineRule="atLeast"/>
      </w:pPr>
      <w:r>
        <w:rPr>
          <w:b/>
        </w:rPr>
        <w:t>Persistence:</w:t>
      </w:r>
      <w:r>
        <w:t xml:space="preserve"> Automating the process of saving the state of Java objects to a relational database.</w:t>
      </w:r>
    </w:p>
    <w:p w14:paraId="55C7394F">
      <w:pPr>
        <w:numPr>
          <w:ilvl w:val="-1"/>
          <w:numId w:val="2"/>
        </w:numPr>
        <w:spacing w:after="400" w:line="400" w:lineRule="atLeast"/>
      </w:pPr>
      <w:r>
        <w:rPr>
          <w:b/>
        </w:rPr>
        <w:t>Remote Access:</w:t>
      </w:r>
      <w:r>
        <w:t xml:space="preserve"> Allowing clients on different machines to invoke business logic as if it were local.</w:t>
      </w:r>
    </w:p>
    <w:p w14:paraId="00A401EC">
      <w:pPr>
        <w:spacing w:after="400" w:line="400" w:lineRule="atLeast"/>
      </w:pPr>
      <w:r>
        <w:t>By handling these cross-cutting concerns, EJB allowed developers to focus solely on writing the business logic of their applications.</w:t>
      </w:r>
    </w:p>
    <w:p w14:paraId="0B568969">
      <w:pPr>
        <w:spacing w:after="400" w:line="400" w:lineRule="atLeast"/>
      </w:pPr>
      <w:r>
        <w:rPr>
          <w:b/>
        </w:rPr>
        <w:t>Common Complaints and Limitations of EJB (Specifically EJB 2.x)</w:t>
      </w:r>
    </w:p>
    <w:p w14:paraId="29B94D14">
      <w:pPr>
        <w:spacing w:after="400" w:line="400" w:lineRule="atLeast"/>
      </w:pPr>
      <w:r>
        <w:t>Despite its powerful promise, the early versions of EJB (particularly EJB 2.x) became notorious for their staggering complexity and heavyweight nature. This led to widespread frustration among developers and ultimately paved the way for lighter alternatives.</w:t>
      </w:r>
    </w:p>
    <w:p w14:paraId="2FE7BFEE">
      <w:pPr>
        <w:numPr>
          <w:ilvl w:val="-1"/>
          <w:numId w:val="2"/>
        </w:numPr>
        <w:spacing w:after="400" w:line="400" w:lineRule="atLeast"/>
      </w:pPr>
      <w:r>
        <w:rPr>
          <w:b/>
        </w:rPr>
        <w:t>Extreme Complexity and Boilerplate:</w:t>
      </w:r>
      <w:r>
        <w:t xml:space="preserve"> EJB 2.x was criticized for being excessively complex [[32]][[33]][[34]]. To create a single EJB component, a developer had to create multiple artifacts: a remote interface, a home interface, a bean implementation class, and a complex XML deployment descriptor (ejb-jar.xml). This generated a huge amount of boilerplate code that was tedious to write and difficult to maintain [[35]].</w:t>
      </w:r>
    </w:p>
    <w:p w14:paraId="38BE9F89">
      <w:pPr>
        <w:numPr>
          <w:ilvl w:val="-1"/>
          <w:numId w:val="2"/>
        </w:numPr>
        <w:spacing w:after="400" w:line="400" w:lineRule="atLeast"/>
      </w:pPr>
      <w:r>
        <w:rPr>
          <w:b/>
        </w:rPr>
        <w:t>Heavyweight and Intrusive:</w:t>
      </w:r>
      <w:r>
        <w:t xml:space="preserve"> EJB components could not run on their own; they required a full, heavyweight J2EE application server [[36]]. These servers were often expensive, difficult to configure, and slow to start up. Furthermore, the EJB programming model was intrusive. Business logic classes had to implement specific EJB interfaces and were tightly coupled to the framework, making the code hard to reuse or adapt [[37]].</w:t>
      </w:r>
    </w:p>
    <w:p w14:paraId="01D0E4DD">
      <w:pPr>
        <w:numPr>
          <w:ilvl w:val="-1"/>
          <w:numId w:val="2"/>
        </w:numPr>
        <w:spacing w:after="400" w:line="400" w:lineRule="atLeast"/>
      </w:pPr>
      <w:r>
        <w:rPr>
          <w:b/>
        </w:rPr>
        <w:t>Difficult to Test:</w:t>
      </w:r>
      <w:r>
        <w:t xml:space="preserve"> The tight coupling to the EJB container made components extremely difficult to test outside of it [[38]]. Developers could not simply instantiate a business object and call its methods in a standard JUnit test. Instead, they had to either deploy the code to a running application server or use complex mock object frameworks, which significantly slowed down the development cycle.</w:t>
      </w:r>
    </w:p>
    <w:p w14:paraId="56F4C8F4">
      <w:pPr>
        <w:numPr>
          <w:ilvl w:val="-1"/>
          <w:numId w:val="2"/>
        </w:numPr>
        <w:spacing w:after="400" w:line="400" w:lineRule="atLeast"/>
      </w:pPr>
      <w:r>
        <w:rPr>
          <w:b/>
        </w:rPr>
        <w:t>Performance Overhead:</w:t>
      </w:r>
      <w:r>
        <w:t xml:space="preserve"> The EJB model, with its emphasis on remote method invocation (RMI), could introduce significant performance penalties, especially when used for components that were running within the same application (co-located) [[39]]. The overhead of network marshalling and unmarshalling for what should have been a simple local method call was a common source of performance problems.</w:t>
      </w:r>
    </w:p>
    <w:p w14:paraId="36B67052">
      <w:pPr>
        <w:spacing w:after="400" w:line="400" w:lineRule="atLeast"/>
      </w:pPr>
      <w:r>
        <w:t>The combination of Servlets, JSPs, and EJBs formed the core of the J2EE platform. While powerful, this stack was often seen as overly complex, rigid, and cumbersome. The frustrations born from this complexity created a fertile ground for a new, revolutionary approach that would forever change the face of Java development: the Spring Framework.</w:t>
      </w:r>
    </w:p>
    <w:p w14:paraId="748B5DD3">
      <w:pPr>
        <w:spacing w:after="400" w:line="400" w:lineRule="atLeast"/>
      </w:pPr>
      <w:r>
        <w:rPr>
          <w:b/>
          <w:sz w:val="33"/>
        </w:rPr>
        <w:t>Part 2: A Lighter Alternative - The Spring Framework</w:t>
      </w:r>
    </w:p>
    <w:p w14:paraId="0AF63013">
      <w:pPr>
        <w:spacing w:after="400" w:line="400" w:lineRule="atLeast"/>
      </w:pPr>
      <w:r>
        <w:t>By the early 2000s, a significant portion of the Java developer community felt that the J2EE standard, particularly EJB, had become a burdensome solution in search of a problem. The complexity, heavyweight nature, and intrusive APIs of EJB were seen as inhibitors to productivity. In response to this growing sentiment, a new "lightweight" philosophy began to take hold, championed by Rod Johnson in his influential 2002 book, "Expert One-on-One J2EE Design and Development." This book articulated a critique of the EJB model and proposed a simpler, more flexible approach based on Plain Old Java Objects (POJOs) and dependency injection. These ideas formed the philosophical and technical foundation for the Spring Framework, which emerged to simplify enterprise Java development [[40]][[41]][[42]].</w:t>
      </w:r>
    </w:p>
    <w:p w14:paraId="7FBADE5B">
      <w:pPr>
        <w:spacing w:after="400" w:line="400" w:lineRule="atLeast"/>
      </w:pPr>
      <w:r>
        <w:rPr>
          <w:b/>
          <w:sz w:val="30"/>
        </w:rPr>
        <w:t>Section 2.1: The Genesis of Spring</w:t>
      </w:r>
    </w:p>
    <w:p w14:paraId="7322A4F7">
      <w:pPr>
        <w:spacing w:after="400" w:line="400" w:lineRule="atLeast"/>
      </w:pPr>
      <w:r>
        <w:t>The Spring Framework was created with a clear and compelling mission: to make J2EE development easier and to promote better programming practices [[43]][[44]]. It was not intended to replace J2EE entirely but rather to offer a more pragmatic and less invasive alternative for building the components of an enterprise application.</w:t>
      </w:r>
    </w:p>
    <w:p w14:paraId="789477BF">
      <w:pPr>
        <w:spacing w:after="400" w:line="400" w:lineRule="atLeast"/>
      </w:pPr>
      <w:r>
        <w:rPr>
          <w:b/>
        </w:rPr>
        <w:t>What Problem Did Spring Solve?</w:t>
      </w:r>
    </w:p>
    <w:p w14:paraId="3B002B28">
      <w:pPr>
        <w:spacing w:after="400" w:line="400" w:lineRule="atLeast"/>
      </w:pPr>
      <w:r>
        <w:t>Spring directly addressed the primary pain points of the EJB 2.x model.</w:t>
      </w:r>
    </w:p>
    <w:p w14:paraId="3B5EB186">
      <w:pPr>
        <w:numPr>
          <w:ilvl w:val="0"/>
          <w:numId w:val="3"/>
        </w:numPr>
        <w:spacing w:after="400" w:line="400" w:lineRule="atLeast"/>
      </w:pPr>
      <w:r>
        <w:rPr>
          <w:b/>
        </w:rPr>
        <w:t>Complexity:</w:t>
      </w:r>
      <w:r>
        <w:t xml:space="preserve"> It eliminated the need for multiple interfaces and complex XML deployment descriptors. With Spring, a business component could be a simple POJO, unburdened by framework-specific dependencies.</w:t>
      </w:r>
    </w:p>
    <w:p w14:paraId="4C8E9FAD">
      <w:pPr>
        <w:numPr>
          <w:ilvl w:val="0"/>
          <w:numId w:val="3"/>
        </w:numPr>
        <w:spacing w:after="400" w:line="400" w:lineRule="atLeast"/>
      </w:pPr>
      <w:r>
        <w:rPr>
          <w:b/>
        </w:rPr>
        <w:t>Testability:</w:t>
      </w:r>
      <w:r>
        <w:t xml:space="preserve"> Because Spring components are POJOs, they can be easily instantiated and tested in isolation using standard JUnit tests, without the need for a container. This dramatically improves the development feedback loop.</w:t>
      </w:r>
    </w:p>
    <w:p w14:paraId="28F64883">
      <w:pPr>
        <w:numPr>
          <w:ilvl w:val="0"/>
          <w:numId w:val="3"/>
        </w:numPr>
        <w:spacing w:after="400" w:line="400" w:lineRule="atLeast"/>
      </w:pPr>
      <w:r>
        <w:rPr>
          <w:b/>
        </w:rPr>
        <w:t>Intrusiveness:</w:t>
      </w:r>
      <w:r>
        <w:t xml:space="preserve"> Spring provided its services (like transaction management and security) in a non-invasive way, typically using AOP and declarative configuration. This meant business logic remained clean and decoupled from the underlying framework.</w:t>
      </w:r>
    </w:p>
    <w:p w14:paraId="1BEE6D4A">
      <w:pPr>
        <w:numPr>
          <w:ilvl w:val="0"/>
          <w:numId w:val="3"/>
        </w:numPr>
        <w:spacing w:after="400" w:line="400" w:lineRule="atLeast"/>
      </w:pPr>
      <w:r>
        <w:rPr>
          <w:b/>
        </w:rPr>
        <w:t>Heavyweight Nature:</w:t>
      </w:r>
      <w:r>
        <w:t xml:space="preserve"> Spring itself is a lightweight container. It does not require a full J2EE application server and can run in a simple Servlet container like Tomcat, or even in a standalone application.</w:t>
      </w:r>
    </w:p>
    <w:p w14:paraId="35A9E59F">
      <w:pPr>
        <w:spacing w:after="400" w:line="400" w:lineRule="atLeast"/>
      </w:pPr>
      <w:r>
        <w:t>At its core, Spring offered a flexible, modular framework that allowed developers to pick and choose the features they needed, rather than adopting an entire monolithic platform [[45]][[46]][[47]].</w:t>
      </w:r>
    </w:p>
    <w:p w14:paraId="5B8FDFAA">
      <w:pPr>
        <w:spacing w:after="400" w:line="400" w:lineRule="atLeast"/>
      </w:pPr>
      <w:r>
        <w:rPr>
          <w:b/>
          <w:sz w:val="30"/>
        </w:rPr>
        <w:t>Section 2.2: Core Principles and Features of the Spring Framework</w:t>
      </w:r>
    </w:p>
    <w:p w14:paraId="61636A6F">
      <w:pPr>
        <w:spacing w:after="400" w:line="400" w:lineRule="atLeast"/>
      </w:pPr>
      <w:r>
        <w:t>The power and elegance of the Spring Framework are rooted in a few fundamental principles and a collection of well-defined, modular components. These features work in concert to enable the development of loosely coupled, easily testable, and maintainable applications.</w:t>
      </w:r>
    </w:p>
    <w:p w14:paraId="1BDD101A">
      <w:pPr>
        <w:spacing w:after="400" w:line="400" w:lineRule="atLeast"/>
      </w:pPr>
      <w:r>
        <w:rPr>
          <w:b/>
          <w:sz w:val="26"/>
        </w:rPr>
        <w:t>Inversion of Control (IoC) and Dependency Injection (DI)</w:t>
      </w:r>
    </w:p>
    <w:p w14:paraId="668BD61D">
      <w:pPr>
        <w:spacing w:after="400" w:line="400" w:lineRule="atLeast"/>
      </w:pPr>
      <w:r>
        <w:t>At the very heart of the Spring Framework lie the principles of Inversion of Control (IoC) and Dependency Injection (DI) [[48]][[49]][[50]]. These are the foundational concepts that enable Spring's lightweight and non-invasive nature.</w:t>
      </w:r>
    </w:p>
    <w:p w14:paraId="7A9D35B3">
      <w:pPr>
        <w:numPr>
          <w:ilvl w:val="-1"/>
          <w:numId w:val="2"/>
        </w:numPr>
        <w:spacing w:after="400" w:line="400" w:lineRule="atLeast"/>
      </w:pPr>
      <w:r>
        <w:rPr>
          <w:b/>
        </w:rPr>
        <w:t>Inversion of Control (IoC):</w:t>
      </w:r>
      <w:r>
        <w:t xml:space="preserve"> This is a general software design principle where the control of object creation and object lifecycle is passed from the application code to a container or framework. In a traditional application, your code is in control; it creates the objects it needs, configures them, and manages their dependencies. With IoC, you cede this control to an external container. Your code simply defines the objects and their dependencies, and the container is responsible for "wiring" everything together at runtime. This is often referred to as the "Hollywood Principle": "Don't call us, we'll call you."</w:t>
      </w:r>
    </w:p>
    <w:p w14:paraId="3CE0565E">
      <w:pPr>
        <w:numPr>
          <w:ilvl w:val="-1"/>
          <w:numId w:val="2"/>
        </w:numPr>
        <w:spacing w:after="400" w:line="400" w:lineRule="atLeast"/>
      </w:pPr>
      <w:r>
        <w:rPr>
          <w:b/>
        </w:rPr>
        <w:t>Dependency Injection (DI):</w:t>
      </w:r>
      <w:r>
        <w:t xml:space="preserve"> This is a specific design pattern used to implement IoC [[51]][[52]][[53]]. Instead of an object creating its own dependencies or looking them up, the dependencies are "injected" or passed into the object by the IoC container. This decouples the object from the responsibility of locating its collaborators. DI can be performed in several ways:</w:t>
      </w:r>
    </w:p>
    <w:p w14:paraId="681AEAC0">
      <w:pPr>
        <w:numPr>
          <w:ilvl w:val="-1"/>
          <w:numId w:val="2"/>
        </w:numPr>
        <w:spacing w:after="400" w:line="400" w:lineRule="atLeast"/>
      </w:pPr>
      <w:r>
        <w:rPr>
          <w:b/>
        </w:rPr>
        <w:t>Constructor Injection:</w:t>
      </w:r>
      <w:r>
        <w:t xml:space="preserve"> Dependencies are provided as parameters to the object's constructor. This is the most recommended approach as it ensures that an object is created in a valid state with all its required dependencies.</w:t>
      </w:r>
    </w:p>
    <w:p w14:paraId="4933FE16">
      <w:pPr>
        <w:numPr>
          <w:ilvl w:val="-1"/>
          <w:numId w:val="2"/>
        </w:numPr>
        <w:spacing w:after="400" w:line="400" w:lineRule="atLeast"/>
      </w:pPr>
      <w:r>
        <w:rPr>
          <w:b/>
        </w:rPr>
        <w:t>Setter Injection:</w:t>
      </w:r>
      <w:r>
        <w:t xml:space="preserve"> The container calls setter methods on the object after it has been instantiated. This is useful for optional dependencies.</w:t>
      </w:r>
    </w:p>
    <w:p w14:paraId="3B8DE26E">
      <w:pPr>
        <w:numPr>
          <w:ilvl w:val="-1"/>
          <w:numId w:val="2"/>
        </w:numPr>
        <w:spacing w:after="400" w:line="400" w:lineRule="atLeast"/>
      </w:pPr>
      <w:r>
        <w:rPr>
          <w:b/>
        </w:rPr>
        <w:t>Field Injection:</w:t>
      </w:r>
      <w:r>
        <w:t xml:space="preserve"> Dependencies are injected directly into the class fields, often using annotations. While convenient, this method is generally discouraged as it can make testing more difficult and hide dependencies.</w:t>
      </w:r>
    </w:p>
    <w:p w14:paraId="6BA11EEC">
      <w:pPr>
        <w:spacing w:after="400" w:line="400" w:lineRule="atLeast"/>
      </w:pPr>
      <w:r>
        <w:t>The benefits of DI are immense: it promotes loose coupling between components, making the system more modular and easier to manage. Since dependencies can be easily swapped out, it also makes unit testing significantly easier, as mock or stub implementations can be injected during tests [[54]][[55]].</w:t>
      </w:r>
    </w:p>
    <w:p w14:paraId="5FE9FD81">
      <w:pPr>
        <w:spacing w:after="400" w:line="400" w:lineRule="atLeast"/>
      </w:pPr>
      <w:r>
        <w:rPr>
          <w:b/>
          <w:sz w:val="26"/>
        </w:rPr>
        <w:t>The Spring Core Container</w:t>
      </w:r>
    </w:p>
    <w:p w14:paraId="59A8EBFA">
      <w:pPr>
        <w:spacing w:after="400" w:line="400" w:lineRule="atLeast"/>
      </w:pPr>
      <w:r>
        <w:t>The Spring Core Container is the foundational module of the framework; it provides the implementation of the IoC/DI principles [[56]][[57]][[58]]. It is responsible for creating, configuring, and managing the lifecycle of application objects, which are referred to as "beans" in Spring terminology. The two primary interfaces of the Core Container are:</w:t>
      </w:r>
    </w:p>
    <w:p w14:paraId="6894A843">
      <w:pPr>
        <w:numPr>
          <w:ilvl w:val="-1"/>
          <w:numId w:val="2"/>
        </w:numPr>
        <w:spacing w:after="400" w:line="400" w:lineRule="atLeast"/>
      </w:pPr>
      <w:r>
        <w:t>BeanFactory</w:t>
      </w:r>
      <w:r>
        <w:rPr>
          <w:b/>
        </w:rPr>
        <w:t>:</w:t>
      </w:r>
      <w:r>
        <w:t xml:space="preserve"> The most basic form of the IoC container, providing fundamental support for DI. It is typically used in resource-constrained environments.</w:t>
      </w:r>
    </w:p>
    <w:p w14:paraId="2AFD22FC">
      <w:pPr>
        <w:numPr>
          <w:ilvl w:val="-1"/>
          <w:numId w:val="2"/>
        </w:numPr>
        <w:spacing w:after="400" w:line="400" w:lineRule="atLeast"/>
      </w:pPr>
      <w:r>
        <w:t>ApplicationContext</w:t>
      </w:r>
      <w:r>
        <w:rPr>
          <w:b/>
        </w:rPr>
        <w:t>:</w:t>
      </w:r>
      <w:r>
        <w:t xml:space="preserve"> A sub-interface of BeanFactory. It is the more advanced and commonly used container. It adds more enterprise-specific functionality, such as easier integration with Spring's AOP features, message resource handling (for internationalization), event propagation, and application-layer specific contexts like the WebApplicationContext for web applications [[59]][[60]][[61]].</w:t>
      </w:r>
    </w:p>
    <w:p w14:paraId="7B946EAC">
      <w:pPr>
        <w:spacing w:after="400" w:line="400" w:lineRule="atLeast"/>
      </w:pPr>
      <w:r>
        <w:t>The configuration metadata that tells the container how to manage beans can be provided in three main ways: XML-based configuration files, annotation-based configuration (@Component, @Autowired), or Java-based configuration (@Configuration, @Bean).</w:t>
      </w:r>
    </w:p>
    <w:p w14:paraId="2BBC62A2">
      <w:pPr>
        <w:spacing w:after="400" w:line="400" w:lineRule="atLeast"/>
      </w:pPr>
      <w:r>
        <w:rPr>
          <w:b/>
          <w:sz w:val="26"/>
        </w:rPr>
        <w:t>Aspect-Oriented Programming (AOP)</w:t>
      </w:r>
    </w:p>
    <w:p w14:paraId="2DEE7B51">
      <w:pPr>
        <w:spacing w:after="400" w:line="400" w:lineRule="atLeast"/>
      </w:pPr>
      <w:r>
        <w:t>Aspect-Oriented Programming (AOP) is a programming paradigm that complements Object-Oriented Programming (OOP) by providing another way to think about program structure [[62]][[63]][[64]]. While OOP's primary unit of modularity is the class, AOP's unit of modularity is the aspect. AOP allows developers to modularize cross-cutting concerns—functionality that spans multiple points in an application, such as logging, transaction management, and security.</w:t>
      </w:r>
    </w:p>
    <w:p w14:paraId="6BE33FBE">
      <w:pPr>
        <w:spacing w:after="400" w:line="400" w:lineRule="atLeast"/>
      </w:pPr>
      <w:r>
        <w:t>In Spring AOP, these concerns are implemented as "aspects" and are declaratively applied to the application's business logic without cluttering it. Key AOP concepts include:</w:t>
      </w:r>
    </w:p>
    <w:p w14:paraId="577D18D0">
      <w:pPr>
        <w:numPr>
          <w:ilvl w:val="-1"/>
          <w:numId w:val="2"/>
        </w:numPr>
        <w:spacing w:after="400" w:line="400" w:lineRule="atLeast"/>
      </w:pPr>
      <w:r>
        <w:rPr>
          <w:b/>
        </w:rPr>
        <w:t>Aspect:</w:t>
      </w:r>
      <w:r>
        <w:t xml:space="preserve"> A module that encapsulates a cross-cutting concern.</w:t>
      </w:r>
    </w:p>
    <w:p w14:paraId="1AE9D8FB">
      <w:pPr>
        <w:numPr>
          <w:ilvl w:val="-1"/>
          <w:numId w:val="2"/>
        </w:numPr>
        <w:spacing w:after="400" w:line="400" w:lineRule="atLeast"/>
      </w:pPr>
      <w:r>
        <w:rPr>
          <w:b/>
        </w:rPr>
        <w:t>Join Point:</w:t>
      </w:r>
      <w:r>
        <w:t xml:space="preserve"> A point during the execution of a program, such as the execution of a method or the handling of an exception. In Spring AOP, a join point always represents a method execution.</w:t>
      </w:r>
    </w:p>
    <w:p w14:paraId="30068490">
      <w:pPr>
        <w:numPr>
          <w:ilvl w:val="-1"/>
          <w:numId w:val="2"/>
        </w:numPr>
        <w:spacing w:after="400" w:line="400" w:lineRule="atLeast"/>
      </w:pPr>
      <w:r>
        <w:rPr>
          <w:b/>
        </w:rPr>
        <w:t>Advice:</w:t>
      </w:r>
      <w:r>
        <w:t xml:space="preserve"> The action taken by an aspect at a particular join point (e.g., the logging code that runs).</w:t>
      </w:r>
    </w:p>
    <w:p w14:paraId="58C9AA9D">
      <w:pPr>
        <w:numPr>
          <w:ilvl w:val="-1"/>
          <w:numId w:val="2"/>
        </w:numPr>
        <w:spacing w:after="400" w:line="400" w:lineRule="atLeast"/>
      </w:pPr>
      <w:r>
        <w:rPr>
          <w:b/>
        </w:rPr>
        <w:t>Pointcut:</w:t>
      </w:r>
      <w:r>
        <w:t xml:space="preserve"> A predicate that matches join points. The advice is associated with a pointcut expression and runs at any join point matched by the pointcut.</w:t>
      </w:r>
    </w:p>
    <w:p w14:paraId="098D8E30">
      <w:pPr>
        <w:numPr>
          <w:ilvl w:val="-1"/>
          <w:numId w:val="2"/>
        </w:numPr>
        <w:spacing w:after="400" w:line="400" w:lineRule="atLeast"/>
      </w:pPr>
      <w:r>
        <w:rPr>
          <w:b/>
        </w:rPr>
        <w:t>Weaving:</w:t>
      </w:r>
      <w:r>
        <w:t xml:space="preserve"> The process of linking aspects with other application types or objects to create an advised object. This can be done at compile time, load time, or runtime. Spring AOP performs weaving at runtime.</w:t>
      </w:r>
    </w:p>
    <w:p w14:paraId="65BE0FA9">
      <w:pPr>
        <w:spacing w:after="400" w:line="400" w:lineRule="atLeast"/>
      </w:pPr>
      <w:r>
        <w:t>By using AOP, Spring can provide powerful enterprise services like declarative transaction management (@Transactional) in a completely non-invasive manner [[65]][[66]][[67]].</w:t>
      </w:r>
    </w:p>
    <w:p w14:paraId="118A9748">
      <w:pPr>
        <w:spacing w:after="400" w:line="400" w:lineRule="atLeast"/>
      </w:pPr>
      <w:r>
        <w:rPr>
          <w:b/>
          <w:sz w:val="26"/>
        </w:rPr>
        <w:t>Spring MVC</w:t>
      </w:r>
    </w:p>
    <w:p w14:paraId="55B1FF2E">
      <w:pPr>
        <w:spacing w:after="400" w:line="400" w:lineRule="atLeast"/>
      </w:pPr>
      <w:r>
        <w:t>For web application development, the framework includes the Spring Web MVC module [[68]][[69]][[70]]. It is a robust and highly configurable framework built around the MVC pattern that provides a clean separation between the application's business, presentation, and control logic [[71]][[72]][[73]].</w:t>
      </w:r>
    </w:p>
    <w:p w14:paraId="1C3C1263">
      <w:pPr>
        <w:spacing w:after="400" w:line="400" w:lineRule="atLeast"/>
      </w:pPr>
      <w:r>
        <w:t>The central component of Spring MVC is the DispatcherServlet, which acts as a front controller. It receives all incoming requests and delegates them to the appropriate handlers. The typical request lifecycle in Spring MVC is as follows:</w:t>
      </w:r>
    </w:p>
    <w:p w14:paraId="1F713F60">
      <w:pPr>
        <w:numPr>
          <w:ilvl w:val="0"/>
          <w:numId w:val="4"/>
        </w:numPr>
        <w:spacing w:after="400" w:line="400" w:lineRule="atLeast"/>
      </w:pPr>
      <w:r>
        <w:t>The DispatcherServlet receives an HTTP request.</w:t>
      </w:r>
    </w:p>
    <w:p w14:paraId="6E922522">
      <w:pPr>
        <w:numPr>
          <w:ilvl w:val="0"/>
          <w:numId w:val="4"/>
        </w:numPr>
        <w:spacing w:after="400" w:line="400" w:lineRule="atLeast"/>
      </w:pPr>
      <w:r>
        <w:t>It consults a HandlerMapping to determine which Controller should handle the request.</w:t>
      </w:r>
    </w:p>
    <w:p w14:paraId="0614178E">
      <w:pPr>
        <w:numPr>
          <w:ilvl w:val="0"/>
          <w:numId w:val="4"/>
        </w:numPr>
        <w:spacing w:after="400" w:line="400" w:lineRule="atLeast"/>
      </w:pPr>
      <w:r>
        <w:t>The DispatcherServlet dispatches the request to the target Controller.</w:t>
      </w:r>
    </w:p>
    <w:p w14:paraId="466EDC35">
      <w:pPr>
        <w:numPr>
          <w:ilvl w:val="0"/>
          <w:numId w:val="4"/>
        </w:numPr>
        <w:spacing w:after="400" w:line="400" w:lineRule="atLeast"/>
      </w:pPr>
      <w:r>
        <w:t>The Controller processes the request, performs business logic (often by calling service-layer components), and returns a ModelAndView object (or an equivalent). This object contains the data (the model) and the logical name of the view to be rendered.</w:t>
      </w:r>
    </w:p>
    <w:p w14:paraId="41658540">
      <w:pPr>
        <w:numPr>
          <w:ilvl w:val="0"/>
          <w:numId w:val="4"/>
        </w:numPr>
        <w:spacing w:after="400" w:line="400" w:lineRule="atLeast"/>
      </w:pPr>
      <w:r>
        <w:t>The DispatcherServlet consults a ViewResolver to map the logical view name to a specific view implementation (e.g., a JSP file or a Thymeleaf template).</w:t>
      </w:r>
    </w:p>
    <w:p w14:paraId="574D958B">
      <w:pPr>
        <w:numPr>
          <w:ilvl w:val="0"/>
          <w:numId w:val="4"/>
        </w:numPr>
        <w:spacing w:after="400" w:line="400" w:lineRule="atLeast"/>
      </w:pPr>
      <w:r>
        <w:t>The chosen View is rendered with the model data, and the resulting response is sent back to the client.</w:t>
      </w:r>
    </w:p>
    <w:p w14:paraId="4456B65B">
      <w:pPr>
        <w:spacing w:after="400" w:line="400" w:lineRule="atLeast"/>
      </w:pPr>
      <w:r>
        <w:t>This architecture provides a highly structured and flexible way to build web applications, from simple websites to complex RESTful APIs.</w:t>
      </w:r>
    </w:p>
    <w:p w14:paraId="2C57CE3C">
      <w:pPr>
        <w:spacing w:after="400" w:line="400" w:lineRule="atLeast"/>
      </w:pPr>
      <w:r>
        <w:rPr>
          <w:b/>
          <w:sz w:val="26"/>
        </w:rPr>
        <w:t>Spring Data Access / Integration</w:t>
      </w:r>
    </w:p>
    <w:p w14:paraId="44D4F2B9">
      <w:pPr>
        <w:spacing w:after="400" w:line="400" w:lineRule="atLeast"/>
      </w:pPr>
      <w:r>
        <w:t>A core strength of the Spring Framework is its comprehensive support for data access and integration. The framework does not provide its own data persistence solution but instead offers a powerful abstraction layer over existing technologies, making it easier and more consistent to work with them [[74]][[75]][[76]].</w:t>
      </w:r>
    </w:p>
    <w:p w14:paraId="5852361F">
      <w:pPr>
        <w:numPr>
          <w:ilvl w:val="-1"/>
          <w:numId w:val="2"/>
        </w:numPr>
        <w:spacing w:after="400" w:line="400" w:lineRule="atLeast"/>
      </w:pPr>
      <w:r>
        <w:rPr>
          <w:b/>
        </w:rPr>
        <w:t>JDBC Abstraction (</w:t>
      </w:r>
      <w:r>
        <w:t>JdbcTemplate</w:t>
      </w:r>
      <w:r>
        <w:rPr>
          <w:b/>
        </w:rPr>
        <w:t>):</w:t>
      </w:r>
      <w:r>
        <w:t xml:space="preserve"> The Spring DAO module provides a JdbcTemplate class that simplifies the use of JDBC [[77]][[78]][[79]]. It handles all the low-level, boilerplate details like opening and closing connections, statements, and result sets, and it provides a consistent exception hierarchy that translates vendor-specific SQL error codes into meaningful, unchecked exceptions.</w:t>
      </w:r>
    </w:p>
    <w:p w14:paraId="122EF661">
      <w:pPr>
        <w:numPr>
          <w:ilvl w:val="-1"/>
          <w:numId w:val="2"/>
        </w:numPr>
        <w:spacing w:after="400" w:line="400" w:lineRule="atLeast"/>
      </w:pPr>
      <w:r>
        <w:rPr>
          <w:b/>
        </w:rPr>
        <w:t>ORM Integration (Spring ORM):</w:t>
      </w:r>
      <w:r>
        <w:t xml:space="preserve"> The Spring ORM module provides integration layers for popular Object-Relational Mapping frameworks like Hibernate and the Java Persistence API (JPA) [[80]][[81]][[82]]. It simplifies the configuration and use of these frameworks within a Spring application, managing sessions and entity managers.</w:t>
      </w:r>
    </w:p>
    <w:p w14:paraId="50EA5E2E">
      <w:pPr>
        <w:numPr>
          <w:ilvl w:val="-1"/>
          <w:numId w:val="2"/>
        </w:numPr>
        <w:spacing w:after="400" w:line="400" w:lineRule="atLeast"/>
      </w:pPr>
      <w:r>
        <w:rPr>
          <w:b/>
        </w:rPr>
        <w:t>Transaction Management:</w:t>
      </w:r>
      <w:r>
        <w:t xml:space="preserve"> Spring provides a consistent, declarative transaction management abstraction. By simply adding the @Transactional annotation to a method, developers can instruct Spring to automatically begin a transaction before the method executes and commit it upon successful completion or roll it back if an exception occurs. This works across various transaction APIs, including JDBC, JPA, and JTA.</w:t>
      </w:r>
    </w:p>
    <w:p w14:paraId="33167CA3">
      <w:pPr>
        <w:numPr>
          <w:ilvl w:val="-1"/>
          <w:numId w:val="2"/>
        </w:numPr>
        <w:spacing w:after="400" w:line="400" w:lineRule="atLeast"/>
      </w:pPr>
      <w:r>
        <w:rPr>
          <w:b/>
        </w:rPr>
        <w:t>Spring Data:</w:t>
      </w:r>
      <w:r>
        <w:t xml:space="preserve"> A higher-level project within the Spring ecosystem, Spring Data aims to further simplify data access by providing a consistent repository-based programming model for various persistence stores, from relational databases (Spring Data JPA) to NoSQL databases like MongoDB and Redis [[83]][[84]][[85]]. It can automatically generate repository implementations from simple interfaces, drastically reducing the amount of data access boilerplate code.</w:t>
      </w:r>
    </w:p>
    <w:p w14:paraId="7AA80713">
      <w:pPr>
        <w:spacing w:after="400" w:line="400" w:lineRule="atLeast"/>
      </w:pPr>
      <w:r>
        <w:rPr>
          <w:b/>
          <w:sz w:val="26"/>
        </w:rPr>
        <w:t>Spring Security</w:t>
      </w:r>
    </w:p>
    <w:p w14:paraId="4CE0EF2A">
      <w:pPr>
        <w:spacing w:after="400" w:line="400" w:lineRule="atLeast"/>
      </w:pPr>
      <w:r>
        <w:t>Security is a critical cross-cutting concern for any enterprise application. Spring Security is a separate, highly customizable authentication and access-control framework that has become the de facto standard for securing Spring-based applications [[86]][[87]][[88]]. It provides comprehensive security services, including:</w:t>
      </w:r>
    </w:p>
    <w:p w14:paraId="769526E3">
      <w:pPr>
        <w:numPr>
          <w:ilvl w:val="-1"/>
          <w:numId w:val="2"/>
        </w:numPr>
        <w:spacing w:after="400" w:line="400" w:lineRule="atLeast"/>
      </w:pPr>
      <w:r>
        <w:rPr>
          <w:b/>
        </w:rPr>
        <w:t>Authentication:</w:t>
      </w:r>
      <w:r>
        <w:t xml:space="preserve"> Verifying the identity of a user.</w:t>
      </w:r>
    </w:p>
    <w:p w14:paraId="490C1D05">
      <w:pPr>
        <w:numPr>
          <w:ilvl w:val="-1"/>
          <w:numId w:val="2"/>
        </w:numPr>
        <w:spacing w:after="400" w:line="400" w:lineRule="atLeast"/>
      </w:pPr>
      <w:r>
        <w:rPr>
          <w:b/>
        </w:rPr>
        <w:t>Authorization:</w:t>
      </w:r>
      <w:r>
        <w:t xml:space="preserve"> Deciding if a user is permitted to perform a certain action.</w:t>
      </w:r>
    </w:p>
    <w:p w14:paraId="54F411C3">
      <w:pPr>
        <w:numPr>
          <w:ilvl w:val="-1"/>
          <w:numId w:val="2"/>
        </w:numPr>
        <w:spacing w:after="400" w:line="400" w:lineRule="atLeast"/>
      </w:pPr>
      <w:r>
        <w:rPr>
          <w:b/>
        </w:rPr>
        <w:t>Protection against common vulnerabilities:</w:t>
      </w:r>
      <w:r>
        <w:t xml:space="preserve"> Including session fixation, clickjacking, and Cross-Site Request Forgery (CSRF).</w:t>
      </w:r>
    </w:p>
    <w:p w14:paraId="7D78FE43">
      <w:pPr>
        <w:spacing w:after="400" w:line="400" w:lineRule="atLeast"/>
      </w:pPr>
      <w:r>
        <w:t>Spring Security is built around a chain of Servlet filters and provides extensive support for various authentication mechanisms, such as form-based login, Basic authentication, OAuth2, and SAML.</w:t>
      </w:r>
    </w:p>
    <w:p w14:paraId="1D1A6A4A">
      <w:pPr>
        <w:spacing w:after="400" w:line="400" w:lineRule="atLeast"/>
      </w:pPr>
      <w:r>
        <w:rPr>
          <w:b/>
          <w:sz w:val="33"/>
        </w:rPr>
        <w:t>Part 3: The Era of Radical Simplicity - Spring Boot</w:t>
      </w:r>
    </w:p>
    <w:p w14:paraId="1914C8F3">
      <w:pPr>
        <w:spacing w:after="400" w:line="400" w:lineRule="atLeast"/>
      </w:pPr>
      <w:r>
        <w:t>The Spring Framework was a monumental leap forward, successfully taming the complexity of J2EE. However, as the framework grew in scope and features, a new form of complexity emerged: configuration. Setting up a new Spring project often required a significant amount of boilerplate configuration, typically involving multiple XML files (web.xml, application context files) or elaborate Java-based configuration classes. Developers had to manually declare beans, wire dependencies, and configure infrastructure components like data sources and transaction managers. This "configuration fatigue" created a barrier to entry and slowed down the initial phase of development.</w:t>
      </w:r>
    </w:p>
    <w:p w14:paraId="217DA146">
      <w:pPr>
        <w:spacing w:after="400" w:line="400" w:lineRule="atLeast"/>
      </w:pPr>
      <w:r>
        <w:t>Recognizing this new challenge, the Spring team embarked on a project to radically simplify the process of building and deploying Spring applications. The result was Spring Boot, first released around 2013 [[89]].</w:t>
      </w:r>
    </w:p>
    <w:p w14:paraId="21281977">
      <w:pPr>
        <w:spacing w:after="400" w:line="400" w:lineRule="atLeast"/>
      </w:pPr>
      <w:r>
        <w:rPr>
          <w:b/>
          <w:sz w:val="30"/>
        </w:rPr>
        <w:t>Section 3.1: The Motivation for Spring Boot</w:t>
      </w:r>
    </w:p>
    <w:p w14:paraId="76E87F7E">
      <w:pPr>
        <w:spacing w:after="400" w:line="400" w:lineRule="atLeast"/>
      </w:pPr>
      <w:r>
        <w:t>Spring Boot is not a replacement for the Spring Framework; rather, it is an evolution built on top of it. Its primary goal is to make it as easy and fast as possible to create stand-alone, production-grade Spring-based applications that you can "just run" [[90]][[91]][[92]].</w:t>
      </w:r>
    </w:p>
    <w:p w14:paraId="0043CBF3">
      <w:pPr>
        <w:spacing w:after="400" w:line="400" w:lineRule="atLeast"/>
      </w:pPr>
      <w:r>
        <w:rPr>
          <w:b/>
        </w:rPr>
        <w:t>What Problem Did Spring Boot Solve?</w:t>
      </w:r>
    </w:p>
    <w:p w14:paraId="7428EC95">
      <w:pPr>
        <w:spacing w:after="400" w:line="400" w:lineRule="atLeast"/>
      </w:pPr>
      <w:r>
        <w:t>Spring Boot was created to solve the problem of Spring's configuration overhead and to provide a more opinionated, "getting started" experience [[93]][[94]][[95]]. It addresses several key areas:</w:t>
      </w:r>
    </w:p>
    <w:p w14:paraId="05F847E6">
      <w:pPr>
        <w:numPr>
          <w:ilvl w:val="0"/>
          <w:numId w:val="5"/>
        </w:numPr>
        <w:spacing w:after="400" w:line="400" w:lineRule="atLeast"/>
      </w:pPr>
      <w:r>
        <w:rPr>
          <w:b/>
        </w:rPr>
        <w:t>Complex Configuration:</w:t>
      </w:r>
      <w:r>
        <w:t xml:space="preserve"> It eliminates the need for large amounts of boilerplate XML or Java configuration.</w:t>
      </w:r>
    </w:p>
    <w:p w14:paraId="360332D7">
      <w:pPr>
        <w:numPr>
          <w:ilvl w:val="0"/>
          <w:numId w:val="5"/>
        </w:numPr>
        <w:spacing w:after="400" w:line="400" w:lineRule="atLeast"/>
      </w:pPr>
      <w:r>
        <w:rPr>
          <w:b/>
        </w:rPr>
        <w:t>Dependency Management:</w:t>
      </w:r>
      <w:r>
        <w:t xml:space="preserve"> It simplifies Maven/Gradle configuration by providing "starter" dependencies that group together commonly used libraries.</w:t>
      </w:r>
    </w:p>
    <w:p w14:paraId="43BAA3B4">
      <w:pPr>
        <w:numPr>
          <w:ilvl w:val="0"/>
          <w:numId w:val="5"/>
        </w:numPr>
        <w:spacing w:after="400" w:line="400" w:lineRule="atLeast"/>
      </w:pPr>
      <w:r>
        <w:rPr>
          <w:b/>
        </w:rPr>
        <w:t>Deployment:</w:t>
      </w:r>
      <w:r>
        <w:t xml:space="preserve"> It simplifies deployment by enabling developers to create single, executable JAR files with an embedded web server, removing the need for an external application server.</w:t>
      </w:r>
    </w:p>
    <w:p w14:paraId="3591E462">
      <w:pPr>
        <w:numPr>
          <w:ilvl w:val="0"/>
          <w:numId w:val="5"/>
        </w:numPr>
        <w:spacing w:after="400" w:line="400" w:lineRule="atLeast"/>
      </w:pPr>
      <w:r>
        <w:rPr>
          <w:b/>
        </w:rPr>
        <w:t>Time to Production:</w:t>
      </w:r>
      <w:r>
        <w:t xml:space="preserve"> It provides production-ready features like metrics, health checks, and externalized configuration out of the box.</w:t>
      </w:r>
    </w:p>
    <w:p w14:paraId="692572AA">
      <w:pPr>
        <w:spacing w:after="400" w:line="400" w:lineRule="atLeast"/>
      </w:pPr>
      <w:r>
        <w:t>In essence, Spring Boot allows developers to focus on writing their application's business logic rather than spending time on infrastructure setup and configuration.</w:t>
      </w:r>
    </w:p>
    <w:p w14:paraId="167DB671">
      <w:pPr>
        <w:spacing w:after="400" w:line="400" w:lineRule="atLeast"/>
      </w:pPr>
      <w:r>
        <w:rPr>
          <w:b/>
          <w:sz w:val="30"/>
        </w:rPr>
        <w:t>Section 3.2: Key Features of Spring Boot</w:t>
      </w:r>
    </w:p>
    <w:p w14:paraId="0812FB7B">
      <w:pPr>
        <w:spacing w:after="400" w:line="400" w:lineRule="atLeast"/>
      </w:pPr>
      <w:r>
        <w:t>Spring Boot achieves its simplicity through a combination of four core features that work together seamlessly.</w:t>
      </w:r>
    </w:p>
    <w:p w14:paraId="3464A7C3">
      <w:pPr>
        <w:spacing w:after="400" w:line="400" w:lineRule="atLeast"/>
      </w:pPr>
      <w:r>
        <w:rPr>
          <w:b/>
          <w:sz w:val="26"/>
        </w:rPr>
        <w:t>1. Auto-Configuration</w:t>
      </w:r>
    </w:p>
    <w:p w14:paraId="61780441">
      <w:pPr>
        <w:spacing w:after="400" w:line="400" w:lineRule="atLeast"/>
      </w:pPr>
      <w:r>
        <w:t>This is arguably the most magical and powerful feature of Spring Boot. Spring Boot's auto-configuration attempts to automatically configure your Spring application based on the JAR dependencies you have added [[96]][[97]][[98]].</w:t>
      </w:r>
    </w:p>
    <w:p w14:paraId="3B1A7391">
      <w:pPr>
        <w:spacing w:after="400" w:line="400" w:lineRule="atLeast"/>
      </w:pPr>
      <w:r>
        <w:t>How it works is conceptually simple: Spring Boot inspects the application's classpath at startup. If it finds certain classes on the classpath, it will automatically configure the necessary beans for that technology. For example:</w:t>
      </w:r>
    </w:p>
    <w:p w14:paraId="6E715306">
      <w:pPr>
        <w:numPr>
          <w:ilvl w:val="-1"/>
          <w:numId w:val="2"/>
        </w:numPr>
        <w:spacing w:after="400" w:line="400" w:lineRule="atLeast"/>
      </w:pPr>
      <w:r>
        <w:t>If spring-webmvc.jar is on the classpath, Spring Boot's auto-configuration will assume you are building a web application and will automatically configure a DispatcherServlet, a default ViewResolver, and other web-related components.</w:t>
      </w:r>
    </w:p>
    <w:p w14:paraId="7EC317C6">
      <w:pPr>
        <w:numPr>
          <w:ilvl w:val="-1"/>
          <w:numId w:val="2"/>
        </w:numPr>
        <w:spacing w:after="400" w:line="400" w:lineRule="atLeast"/>
      </w:pPr>
      <w:r>
        <w:t>If it sees a JPA implementation like Hibernate on the classpath, along with a DataSource, it will automatically configure an EntityManagerFactory and a TransactionManager.</w:t>
      </w:r>
    </w:p>
    <w:p w14:paraId="72617221">
      <w:pPr>
        <w:numPr>
          <w:ilvl w:val="-1"/>
          <w:numId w:val="2"/>
        </w:numPr>
        <w:spacing w:after="400" w:line="400" w:lineRule="atLeast"/>
      </w:pPr>
      <w:r>
        <w:t>If spring-security.jar is present, it will automatically set up a basic web security configuration, protecting all endpoints by default.</w:t>
      </w:r>
    </w:p>
    <w:p w14:paraId="6312FEFB">
      <w:pPr>
        <w:spacing w:after="400" w:line="400" w:lineRule="atLeast"/>
      </w:pPr>
      <w:r>
        <w:t>This mechanism is driven by a sophisticated system of conditional configurations (@ConditionalOnClass, @ConditionalOnBean, etc.) that are activated only when specific criteria are met. This allows Spring Boot to get out of the way if the developer decides to provide their own custom configuration for a particular component.</w:t>
      </w:r>
    </w:p>
    <w:p w14:paraId="29865358">
      <w:pPr>
        <w:spacing w:after="400" w:line="400" w:lineRule="atLeast"/>
      </w:pPr>
      <w:r>
        <w:rPr>
          <w:b/>
          <w:sz w:val="26"/>
        </w:rPr>
        <w:t>2. Starter Dependencies (Starters)</w:t>
      </w:r>
    </w:p>
    <w:p w14:paraId="4EA2F655">
      <w:pPr>
        <w:spacing w:after="400" w:line="400" w:lineRule="atLeast"/>
      </w:pPr>
      <w:r>
        <w:t>To make dependency management trivial, Spring Boot introduced the concept of "starters." A starter is a convenient dependency descriptor that you can include in your build file (e.g., pom.xml for Maven). These starters contain a curated set of transitive dependencies needed for a specific type of application feature [[99]][[100]][[101]].</w:t>
      </w:r>
    </w:p>
    <w:p w14:paraId="307DB5BD">
      <w:pPr>
        <w:spacing w:after="400" w:line="400" w:lineRule="atLeast"/>
      </w:pPr>
      <w:r>
        <w:t>Instead of manually adding a dozen individual dependencies for a web application, a developer can simply include a single starter:</w:t>
      </w:r>
    </w:p>
    <w:p w14:paraId="20A1DB2B">
      <w:pPr>
        <w:numPr>
          <w:ilvl w:val="-1"/>
          <w:numId w:val="2"/>
        </w:numPr>
        <w:spacing w:after="400" w:line="400" w:lineRule="atLeast"/>
      </w:pPr>
      <w:r>
        <w:t>spring-boot-starter-web</w:t>
      </w:r>
      <w:r>
        <w:rPr>
          <w:b/>
        </w:rPr>
        <w:t>:</w:t>
      </w:r>
      <w:r>
        <w:t xml:space="preserve"> Pulls in all the necessary dependencies for building web applications, including RESTful applications using Spring MVC. It includes Tomcat as the default embedded server.</w:t>
      </w:r>
    </w:p>
    <w:p w14:paraId="3B5F3182">
      <w:pPr>
        <w:numPr>
          <w:ilvl w:val="-1"/>
          <w:numId w:val="2"/>
        </w:numPr>
        <w:spacing w:after="400" w:line="400" w:lineRule="atLeast"/>
      </w:pPr>
      <w:r>
        <w:t>spring-boot-starter-data-jpa</w:t>
      </w:r>
      <w:r>
        <w:rPr>
          <w:b/>
        </w:rPr>
        <w:t>:</w:t>
      </w:r>
      <w:r>
        <w:t xml:space="preserve"> Includes dependencies for Spring Data JPA and Hibernate, simplifying database access.</w:t>
      </w:r>
    </w:p>
    <w:p w14:paraId="52939B67">
      <w:pPr>
        <w:numPr>
          <w:ilvl w:val="-1"/>
          <w:numId w:val="2"/>
        </w:numPr>
        <w:spacing w:after="400" w:line="400" w:lineRule="atLeast"/>
      </w:pPr>
      <w:r>
        <w:t>spring-boot-starter-security</w:t>
      </w:r>
      <w:r>
        <w:rPr>
          <w:b/>
        </w:rPr>
        <w:t>:</w:t>
      </w:r>
      <w:r>
        <w:t xml:space="preserve"> Provides all the necessary libraries for using Spring Security.</w:t>
      </w:r>
    </w:p>
    <w:p w14:paraId="176DFD20">
      <w:pPr>
        <w:numPr>
          <w:ilvl w:val="-1"/>
          <w:numId w:val="2"/>
        </w:numPr>
        <w:spacing w:after="400" w:line="400" w:lineRule="atLeast"/>
      </w:pPr>
      <w:r>
        <w:t>spring-boot-starter-test</w:t>
      </w:r>
      <w:r>
        <w:rPr>
          <w:b/>
        </w:rPr>
        <w:t>:</w:t>
      </w:r>
      <w:r>
        <w:t xml:space="preserve"> Includes common testing libraries like JUnit, Hamcrest, and Mockito, along with Spring Test utilities.</w:t>
      </w:r>
    </w:p>
    <w:p w14:paraId="169C5747">
      <w:pPr>
        <w:spacing w:after="400" w:line="400" w:lineRule="atLeast"/>
      </w:pPr>
      <w:r>
        <w:t>Starters not only simplify build configuration but also ensure that you are using compatible versions of various libraries, helping to avoid the infamous "JAR hell."</w:t>
      </w:r>
    </w:p>
    <w:p w14:paraId="0B83B4B1">
      <w:pPr>
        <w:spacing w:after="400" w:line="400" w:lineRule="atLeast"/>
      </w:pPr>
      <w:r>
        <w:rPr>
          <w:b/>
          <w:sz w:val="26"/>
        </w:rPr>
        <w:t>3. Embedded Servers</w:t>
      </w:r>
    </w:p>
    <w:p w14:paraId="15814B82">
      <w:pPr>
        <w:spacing w:after="400" w:line="400" w:lineRule="atLeast"/>
      </w:pPr>
      <w:r>
        <w:t>Traditionally, Java web applications were packaged as Web Application Archive (WAR) files and deployed to a standalone application server like Tomcat, JBoss, or WebLogic. Spring Boot flips this model on its head by promoting the creation of standalone, executable JAR files.</w:t>
      </w:r>
    </w:p>
    <w:p w14:paraId="0FBCA119">
      <w:pPr>
        <w:spacing w:after="400" w:line="400" w:lineRule="atLeast"/>
      </w:pPr>
      <w:r>
        <w:t>Spring Boot makes it easy to embed a web server directly within your application artifact [[102]][[103]][[104]]. By default, spring-boot-starter-web includes an embedded Tomcat server. When you run your Spring Boot application (e.g., via java -jar myapp.jar), it starts the embedded Tomcat server and deploys the application to it automatically. This has several major advantages:</w:t>
      </w:r>
    </w:p>
    <w:p w14:paraId="69AFC876">
      <w:pPr>
        <w:numPr>
          <w:ilvl w:val="-1"/>
          <w:numId w:val="2"/>
        </w:numPr>
        <w:spacing w:after="400" w:line="400" w:lineRule="atLeast"/>
      </w:pPr>
      <w:r>
        <w:rPr>
          <w:b/>
        </w:rPr>
        <w:t>Simplicity:</w:t>
      </w:r>
      <w:r>
        <w:t xml:space="preserve"> There is no need to install, configure, and maintain a separate application server.</w:t>
      </w:r>
    </w:p>
    <w:p w14:paraId="2F97DF2B">
      <w:pPr>
        <w:numPr>
          <w:ilvl w:val="-1"/>
          <w:numId w:val="2"/>
        </w:numPr>
        <w:spacing w:after="400" w:line="400" w:lineRule="atLeast"/>
      </w:pPr>
      <w:r>
        <w:rPr>
          <w:b/>
        </w:rPr>
        <w:t>Portability:</w:t>
      </w:r>
      <w:r>
        <w:t xml:space="preserve"> The application is a self-contained, runnable unit, making it easy to deploy and run anywhere Java is installed.</w:t>
      </w:r>
    </w:p>
    <w:p w14:paraId="66188689">
      <w:pPr>
        <w:numPr>
          <w:ilvl w:val="-1"/>
          <w:numId w:val="2"/>
        </w:numPr>
        <w:spacing w:after="400" w:line="400" w:lineRule="atLeast"/>
      </w:pPr>
      <w:r>
        <w:rPr>
          <w:b/>
        </w:rPr>
        <w:t>Microservices:</w:t>
      </w:r>
      <w:r>
        <w:t xml:space="preserve"> This model is a perfect fit for microservices architectures, where each service can be deployed and scaled independently as a standalone process.</w:t>
      </w:r>
    </w:p>
    <w:p w14:paraId="0CCDB95D">
      <w:pPr>
        <w:spacing w:after="400" w:line="400" w:lineRule="atLeast"/>
      </w:pPr>
      <w:r>
        <w:t>While Tomcat is the default, it can be easily swapped for other embedded servers like Jetty or Undertow.</w:t>
      </w:r>
    </w:p>
    <w:p w14:paraId="066E86E1">
      <w:pPr>
        <w:spacing w:after="400" w:line="400" w:lineRule="atLeast"/>
      </w:pPr>
      <w:r>
        <w:rPr>
          <w:b/>
          <w:sz w:val="26"/>
        </w:rPr>
        <w:t>4. Opinionated Defaults</w:t>
      </w:r>
    </w:p>
    <w:p w14:paraId="030758C9">
      <w:pPr>
        <w:spacing w:after="400" w:line="400" w:lineRule="atLeast"/>
      </w:pPr>
      <w:r>
        <w:t>Spring Boot takes an "opinionated" view of building production-ready applications. This means it provides a set of sensible default configurations out of the box, reducing the number of decisions a developer needs to make to get started [[105]][[106]][[107]]. For example:</w:t>
      </w:r>
    </w:p>
    <w:p w14:paraId="3FCBBE61">
      <w:pPr>
        <w:numPr>
          <w:ilvl w:val="-1"/>
          <w:numId w:val="2"/>
        </w:numPr>
        <w:spacing w:after="400" w:line="400" w:lineRule="atLeast"/>
      </w:pPr>
      <w:r>
        <w:t>It configures a default logging framework (Logback).</w:t>
      </w:r>
    </w:p>
    <w:p w14:paraId="3B8026C0">
      <w:pPr>
        <w:numPr>
          <w:ilvl w:val="-1"/>
          <w:numId w:val="2"/>
        </w:numPr>
        <w:spacing w:after="400" w:line="400" w:lineRule="atLeast"/>
      </w:pPr>
      <w:r>
        <w:t>It configures property resolution from a file named application.properties or application.yml located in the classpath.</w:t>
      </w:r>
    </w:p>
    <w:p w14:paraId="39D7F350">
      <w:pPr>
        <w:numPr>
          <w:ilvl w:val="-1"/>
          <w:numId w:val="2"/>
        </w:numPr>
        <w:spacing w:after="400" w:line="400" w:lineRule="atLeast"/>
      </w:pPr>
      <w:r>
        <w:t>It sets up a default error page.</w:t>
      </w:r>
    </w:p>
    <w:p w14:paraId="7A752752">
      <w:pPr>
        <w:numPr>
          <w:ilvl w:val="-1"/>
          <w:numId w:val="2"/>
        </w:numPr>
        <w:spacing w:after="400" w:line="400" w:lineRule="atLeast"/>
      </w:pPr>
      <w:r>
        <w:t>It configures static resource serving from standard locations like /static or /public.</w:t>
      </w:r>
    </w:p>
    <w:p w14:paraId="01C584D3">
      <w:pPr>
        <w:spacing w:after="400" w:line="400" w:lineRule="atLeast"/>
      </w:pPr>
      <w:r>
        <w:t>This opinionated approach accelerates development by providing a coherent and well-thought-out starting point. However, Spring Boot is not rigid; every single one of these defaults can be easily overridden by the developer if their needs differ from the opinionated setup.</w:t>
      </w:r>
    </w:p>
    <w:p w14:paraId="2DB781D9">
      <w:pPr>
        <w:spacing w:after="400" w:line="400" w:lineRule="atLeast"/>
      </w:pPr>
      <w:r>
        <w:rPr>
          <w:b/>
          <w:sz w:val="26"/>
        </w:rPr>
        <w:t>Production-Ready Features (Spring Boot Actuator)</w:t>
      </w:r>
    </w:p>
    <w:p w14:paraId="623DF8B6">
      <w:pPr>
        <w:spacing w:after="400" w:line="400" w:lineRule="atLeast"/>
      </w:pPr>
      <w:r>
        <w:t>Beyond simplifying development, Spring Boot also provides powerful features for monitoring and managing applications in production. The primary tool for this is the Spring Boot Actuator module. When included, Actuator exposes a series of "endpoints" (typically over HTTP or JMX) that provide valuable insights into a running application. Common endpoints include:</w:t>
      </w:r>
    </w:p>
    <w:p w14:paraId="386376B3">
      <w:pPr>
        <w:numPr>
          <w:ilvl w:val="-1"/>
          <w:numId w:val="2"/>
        </w:numPr>
        <w:spacing w:after="400" w:line="400" w:lineRule="atLeast"/>
      </w:pPr>
      <w:r>
        <w:t>/health: Shows the application's health status.</w:t>
      </w:r>
    </w:p>
    <w:p w14:paraId="6B5E86D3">
      <w:pPr>
        <w:numPr>
          <w:ilvl w:val="-1"/>
          <w:numId w:val="2"/>
        </w:numPr>
        <w:spacing w:after="400" w:line="400" w:lineRule="atLeast"/>
      </w:pPr>
      <w:r>
        <w:t>/metrics: Displays a wide range of metrics, such as memory usage, garbage collection stats, and HTTP request timings.</w:t>
      </w:r>
    </w:p>
    <w:p w14:paraId="4CDBBB59">
      <w:pPr>
        <w:numPr>
          <w:ilvl w:val="-1"/>
          <w:numId w:val="2"/>
        </w:numPr>
        <w:spacing w:after="400" w:line="400" w:lineRule="atLeast"/>
      </w:pPr>
      <w:r>
        <w:t>/info: Displays arbitrary application information.</w:t>
      </w:r>
    </w:p>
    <w:p w14:paraId="7DEEB4FB">
      <w:pPr>
        <w:numPr>
          <w:ilvl w:val="-1"/>
          <w:numId w:val="2"/>
        </w:numPr>
        <w:spacing w:after="400" w:line="400" w:lineRule="atLeast"/>
      </w:pPr>
      <w:r>
        <w:t>/env: Shows the application's environment properties.</w:t>
      </w:r>
    </w:p>
    <w:p w14:paraId="04E57BA9">
      <w:pPr>
        <w:numPr>
          <w:ilvl w:val="-1"/>
          <w:numId w:val="2"/>
        </w:numPr>
        <w:spacing w:after="400" w:line="400" w:lineRule="atLeast"/>
      </w:pPr>
      <w:r>
        <w:t>/loggers: Allows viewing and modifying application log levels at runtime.</w:t>
      </w:r>
    </w:p>
    <w:p w14:paraId="7C746DEC">
      <w:pPr>
        <w:spacing w:after="400" w:line="400" w:lineRule="atLeast"/>
      </w:pPr>
      <w:r>
        <w:t>These features are essential for operating applications in modern cloud and microservices environments.</w:t>
      </w:r>
    </w:p>
    <w:p w14:paraId="63D1465E">
      <w:pPr>
        <w:spacing w:after="400" w:line="400" w:lineRule="atLeast"/>
      </w:pPr>
      <w:r>
        <w:rPr>
          <w:b/>
          <w:sz w:val="33"/>
        </w:rPr>
        <w:t>Part 4: Getting Started with the Modern Spring Ecosystem</w:t>
      </w:r>
    </w:p>
    <w:p w14:paraId="32EFC22E">
      <w:pPr>
        <w:spacing w:after="400" w:line="400" w:lineRule="atLeast"/>
      </w:pPr>
      <w:r>
        <w:t>To effectively leverage the power and simplicity of Spring and Spring Boot, developers must possess a solid foundation in several key areas of programming and software development. While Spring Boot significantly lowers the barrier to entry, a deeper understanding of the underlying principles and technologies is crucial for building robust, maintainable, and scalable applications. This section outlines the essential skills and prerequisite knowledge required for a developer to become proficient in the Spring ecosystem.</w:t>
      </w:r>
    </w:p>
    <w:p w14:paraId="3A604CF7">
      <w:pPr>
        <w:spacing w:after="400" w:line="400" w:lineRule="atLeast"/>
      </w:pPr>
      <w:r>
        <w:rPr>
          <w:b/>
          <w:sz w:val="30"/>
        </w:rPr>
        <w:t>Section 4.1: Developer Prerequisites</w:t>
      </w:r>
    </w:p>
    <w:p w14:paraId="6A735685">
      <w:pPr>
        <w:spacing w:after="400" w:line="400" w:lineRule="atLeast"/>
      </w:pPr>
      <w:r>
        <w:rPr>
          <w:b/>
          <w:sz w:val="26"/>
        </w:rPr>
        <w:t>1. Core Java Proficiency</w:t>
      </w:r>
    </w:p>
    <w:p w14:paraId="28A7C44D">
      <w:pPr>
        <w:spacing w:after="400" w:line="400" w:lineRule="atLeast"/>
      </w:pPr>
      <w:r>
        <w:t>A strong and deep understanding of the Java programming language is the most critical prerequisite [[108]][[109]][[110]]. Surface-level knowledge is insufficient. A developer should be comfortable with:</w:t>
      </w:r>
    </w:p>
    <w:p w14:paraId="62B7619A">
      <w:pPr>
        <w:numPr>
          <w:ilvl w:val="-1"/>
          <w:numId w:val="2"/>
        </w:numPr>
        <w:spacing w:after="400" w:line="400" w:lineRule="atLeast"/>
      </w:pPr>
      <w:r>
        <w:rPr>
          <w:b/>
        </w:rPr>
        <w:t>Java Syntax and Core APIs:</w:t>
      </w:r>
      <w:r>
        <w:t xml:space="preserve"> Mastery of the language's syntax, keywords, and the Java Class Library, particularly the Collections Framework (Lists, Sets, Maps) and concurrency utilities.</w:t>
      </w:r>
    </w:p>
    <w:p w14:paraId="6D788BA9">
      <w:pPr>
        <w:numPr>
          <w:ilvl w:val="-1"/>
          <w:numId w:val="2"/>
        </w:numPr>
        <w:spacing w:after="400" w:line="400" w:lineRule="atLeast"/>
      </w:pPr>
      <w:r>
        <w:rPr>
          <w:b/>
        </w:rPr>
        <w:t>Java 8+ Features:</w:t>
      </w:r>
      <w:r>
        <w:t xml:space="preserve"> Modern Spring development heavily utilizes features introduced in Java 8 and later. Proficiency with Lambda Expressions, the Stream API, and the Optional class is essential for writing clean, functional-style code [[111]][[112]][[113]].</w:t>
      </w:r>
    </w:p>
    <w:p w14:paraId="54FF0280">
      <w:pPr>
        <w:numPr>
          <w:ilvl w:val="-1"/>
          <w:numId w:val="2"/>
        </w:numPr>
        <w:spacing w:after="400" w:line="400" w:lineRule="atLeast"/>
      </w:pPr>
      <w:r>
        <w:rPr>
          <w:b/>
        </w:rPr>
        <w:t>Exception Handling:</w:t>
      </w:r>
      <w:r>
        <w:t xml:space="preserve"> A solid grasp of Java's exception handling mechanism, including the difference between checked and unchecked exceptions, and best practices for creating and handling them.</w:t>
      </w:r>
    </w:p>
    <w:p w14:paraId="3D08070B">
      <w:pPr>
        <w:numPr>
          <w:ilvl w:val="-1"/>
          <w:numId w:val="2"/>
        </w:numPr>
        <w:spacing w:after="400" w:line="400" w:lineRule="atLeast"/>
      </w:pPr>
      <w:r>
        <w:rPr>
          <w:b/>
        </w:rPr>
        <w:t>JVM Fundamentals:</w:t>
      </w:r>
      <w:r>
        <w:t xml:space="preserve"> A basic understanding of how the Java Virtual Machine (JVM) works, including concepts like the classpath, garbage collection, and memory management, is beneficial for debugging and performance tuning [[114]].</w:t>
      </w:r>
    </w:p>
    <w:p w14:paraId="3D397D40">
      <w:pPr>
        <w:spacing w:after="400" w:line="400" w:lineRule="atLeast"/>
      </w:pPr>
      <w:r>
        <w:rPr>
          <w:b/>
          <w:sz w:val="26"/>
        </w:rPr>
        <w:t>2. Object-Oriented Programming (OOP) Principles</w:t>
      </w:r>
    </w:p>
    <w:p w14:paraId="7006B961">
      <w:pPr>
        <w:spacing w:after="400" w:line="400" w:lineRule="atLeast"/>
      </w:pPr>
      <w:r>
        <w:t>The Spring Framework is fundamentally rooted in object-oriented design. Therefore, a thorough understanding of OOP principles is non-negotiable [[115]][[116]][[117]]. This includes:</w:t>
      </w:r>
    </w:p>
    <w:p w14:paraId="2DB0A837">
      <w:pPr>
        <w:numPr>
          <w:ilvl w:val="-1"/>
          <w:numId w:val="2"/>
        </w:numPr>
        <w:spacing w:after="400" w:line="400" w:lineRule="atLeast"/>
      </w:pPr>
      <w:r>
        <w:rPr>
          <w:b/>
        </w:rPr>
        <w:t>Core Concepts:</w:t>
      </w:r>
      <w:r>
        <w:t xml:space="preserve"> Deep familiarity with encapsulation, inheritance, polymorphism, and abstraction.</w:t>
      </w:r>
    </w:p>
    <w:p w14:paraId="6C14693D">
      <w:pPr>
        <w:numPr>
          <w:ilvl w:val="-1"/>
          <w:numId w:val="2"/>
        </w:numPr>
        <w:spacing w:after="400" w:line="400" w:lineRule="atLeast"/>
      </w:pPr>
      <w:r>
        <w:rPr>
          <w:b/>
        </w:rPr>
        <w:t>Design Patterns:</w:t>
      </w:r>
      <w:r>
        <w:t xml:space="preserve"> Knowledge of common Gang of Four (GoF) design patterns (e.g., Singleton, Factory, Strategy, Template Method) is highly valuable, as many Spring features are implementations of these patterns.</w:t>
      </w:r>
    </w:p>
    <w:p w14:paraId="57694677">
      <w:pPr>
        <w:numPr>
          <w:ilvl w:val="-1"/>
          <w:numId w:val="2"/>
        </w:numPr>
        <w:spacing w:after="400" w:line="400" w:lineRule="atLeast"/>
      </w:pPr>
      <w:r>
        <w:rPr>
          <w:b/>
        </w:rPr>
        <w:t>SOLID Principles:</w:t>
      </w:r>
      <w:r>
        <w:t xml:space="preserve"> A working knowledge of the SOLID principles (Single Responsibility, Open/Closed, Liskov Substitution, Interface Segregation, Dependency Inversion) is crucial for writing the kind of clean, modular, and loosely coupled code that Spring is designed to encourage.</w:t>
      </w:r>
    </w:p>
    <w:p w14:paraId="6EC7115C">
      <w:pPr>
        <w:spacing w:after="400" w:line="400" w:lineRule="atLeast"/>
      </w:pPr>
      <w:r>
        <w:rPr>
          <w:b/>
          <w:sz w:val="26"/>
        </w:rPr>
        <w:t>3. Basic Web Concepts</w:t>
      </w:r>
    </w:p>
    <w:p w14:paraId="7E0862C7">
      <w:pPr>
        <w:spacing w:after="400" w:line="400" w:lineRule="atLeast"/>
      </w:pPr>
      <w:r>
        <w:t>Since Spring is predominantly used for building web applications and services, a foundational understanding of web technologies is required [[118]][[119]][[120]]:</w:t>
      </w:r>
    </w:p>
    <w:p w14:paraId="6E9A7DB0">
      <w:pPr>
        <w:numPr>
          <w:ilvl w:val="-1"/>
          <w:numId w:val="2"/>
        </w:numPr>
        <w:spacing w:after="400" w:line="400" w:lineRule="atLeast"/>
      </w:pPr>
      <w:r>
        <w:rPr>
          <w:b/>
        </w:rPr>
        <w:t>HTTP Protocol:</w:t>
      </w:r>
      <w:r>
        <w:t xml:space="preserve"> A clear understanding of the Hypertext Transfer Protocol, including request/response cycles, HTTP methods (GET, POST, PUT, DELETE), status codes, and headers.</w:t>
      </w:r>
    </w:p>
    <w:p w14:paraId="69138EC8">
      <w:pPr>
        <w:numPr>
          <w:ilvl w:val="-1"/>
          <w:numId w:val="2"/>
        </w:numPr>
        <w:spacing w:after="400" w:line="400" w:lineRule="atLeast"/>
      </w:pPr>
      <w:r>
        <w:rPr>
          <w:b/>
        </w:rPr>
        <w:t>RESTful APIs:</w:t>
      </w:r>
      <w:r>
        <w:t xml:space="preserve"> Familiarity with the principles of Representational State Transfer (REST) for designing web services, including concepts like resources, URIs, and statelessness [[121]].</w:t>
      </w:r>
    </w:p>
    <w:p w14:paraId="254C3DCF">
      <w:pPr>
        <w:numPr>
          <w:ilvl w:val="-1"/>
          <w:numId w:val="2"/>
        </w:numPr>
        <w:spacing w:after="400" w:line="400" w:lineRule="atLeast"/>
      </w:pPr>
      <w:r>
        <w:rPr>
          <w:b/>
        </w:rPr>
        <w:t>Data Formats:</w:t>
      </w:r>
      <w:r>
        <w:t xml:space="preserve"> Knowledge of common data formats used in web APIs, primarily JSON (JavaScript Object Notation).</w:t>
      </w:r>
    </w:p>
    <w:p w14:paraId="41BF31B7">
      <w:pPr>
        <w:spacing w:after="400" w:line="400" w:lineRule="atLeast"/>
      </w:pPr>
      <w:r>
        <w:rPr>
          <w:b/>
          <w:sz w:val="26"/>
        </w:rPr>
        <w:t>4. Build Tools and Dependency Management</w:t>
      </w:r>
    </w:p>
    <w:p w14:paraId="3B6CD5E4">
      <w:pPr>
        <w:spacing w:after="400" w:line="400" w:lineRule="atLeast"/>
      </w:pPr>
      <w:r>
        <w:t>Modern Java projects rely on build automation tools to manage dependencies, compile code, run tests, and package the application. A developer must be proficient with at least one of the two major build tools in the Java ecosystem [[122]][[123]][[124]]:</w:t>
      </w:r>
    </w:p>
    <w:p w14:paraId="0B351906">
      <w:pPr>
        <w:numPr>
          <w:ilvl w:val="-1"/>
          <w:numId w:val="2"/>
        </w:numPr>
        <w:spacing w:after="400" w:line="400" w:lineRule="atLeast"/>
      </w:pPr>
      <w:r>
        <w:rPr>
          <w:b/>
        </w:rPr>
        <w:t>Maven:</w:t>
      </w:r>
      <w:r>
        <w:t xml:space="preserve"> Understanding the structure of a pom.xml file, how to declare dependencies, the concept of build lifecycles and phases, and how to use plugins.</w:t>
      </w:r>
    </w:p>
    <w:p w14:paraId="4B3CCAFE">
      <w:pPr>
        <w:numPr>
          <w:ilvl w:val="-1"/>
          <w:numId w:val="2"/>
        </w:numPr>
        <w:spacing w:after="400" w:line="400" w:lineRule="atLeast"/>
      </w:pPr>
      <w:r>
        <w:rPr>
          <w:b/>
        </w:rPr>
        <w:t>Gradle:</w:t>
      </w:r>
      <w:r>
        <w:t xml:space="preserve"> Understanding the structure of a build.gradle file, dependency configurations (e.g., implementation, testImplementation), and how to define tasks.</w:t>
      </w:r>
    </w:p>
    <w:p w14:paraId="47C386A0">
      <w:pPr>
        <w:spacing w:after="400" w:line="400" w:lineRule="atLeast"/>
      </w:pPr>
      <w:r>
        <w:rPr>
          <w:b/>
          <w:sz w:val="26"/>
        </w:rPr>
        <w:t>5. Spring Framework Fundamentals</w:t>
      </w:r>
    </w:p>
    <w:p w14:paraId="49BB1446">
      <w:pPr>
        <w:spacing w:after="400" w:line="400" w:lineRule="atLeast"/>
      </w:pPr>
      <w:r>
        <w:t>While Spring Boot hides much of the configuration, a developer must understand the core concepts of the underlying Spring Framework to be effective [[125]][[126]][[127]]. This includes:</w:t>
      </w:r>
    </w:p>
    <w:p w14:paraId="0AD124C4">
      <w:pPr>
        <w:numPr>
          <w:ilvl w:val="-1"/>
          <w:numId w:val="2"/>
        </w:numPr>
        <w:spacing w:after="400" w:line="400" w:lineRule="atLeast"/>
      </w:pPr>
      <w:r>
        <w:rPr>
          <w:b/>
        </w:rPr>
        <w:t>Dependency Injection (DI) / Inversion of Control (IoC):</w:t>
      </w:r>
      <w:r>
        <w:t xml:space="preserve"> A conceptual understanding of what these principles are and why they are important for loose coupling and testability.</w:t>
      </w:r>
    </w:p>
    <w:p w14:paraId="43B25A74">
      <w:pPr>
        <w:numPr>
          <w:ilvl w:val="-1"/>
          <w:numId w:val="2"/>
        </w:numPr>
        <w:spacing w:after="400" w:line="400" w:lineRule="atLeast"/>
      </w:pPr>
      <w:r>
        <w:rPr>
          <w:b/>
        </w:rPr>
        <w:t>Spring Beans:</w:t>
      </w:r>
      <w:r>
        <w:t xml:space="preserve"> Understanding what a "bean" is in the Spring context and how the ApplicationContext manages its lifecycle.</w:t>
      </w:r>
    </w:p>
    <w:p w14:paraId="4F04D3B5">
      <w:pPr>
        <w:numPr>
          <w:ilvl w:val="-1"/>
          <w:numId w:val="2"/>
        </w:numPr>
        <w:spacing w:after="400" w:line="400" w:lineRule="atLeast"/>
      </w:pPr>
      <w:r>
        <w:rPr>
          <w:b/>
        </w:rPr>
        <w:t>Configuration Styles:</w:t>
      </w:r>
      <w:r>
        <w:t xml:space="preserve"> Familiarity with the three main ways of configuring Spring: XML configuration, annotation-based configuration, and Java-based configuration. Modern development heavily favors the latter two.</w:t>
      </w:r>
    </w:p>
    <w:p w14:paraId="009BC226">
      <w:pPr>
        <w:numPr>
          <w:ilvl w:val="-1"/>
          <w:numId w:val="2"/>
        </w:numPr>
        <w:spacing w:after="400" w:line="400" w:lineRule="atLeast"/>
      </w:pPr>
      <w:r>
        <w:rPr>
          <w:b/>
        </w:rPr>
        <w:t>Common Annotations:</w:t>
      </w:r>
      <w:r>
        <w:t xml:space="preserve"> A working knowledge of the most essential Spring annotations is mandatory [[128]][[129]][[130]]. This includes:</w:t>
      </w:r>
    </w:p>
    <w:p w14:paraId="23537148">
      <w:pPr>
        <w:numPr>
          <w:ilvl w:val="-1"/>
          <w:numId w:val="2"/>
        </w:numPr>
        <w:spacing w:after="400" w:line="400" w:lineRule="atLeast"/>
      </w:pPr>
      <w:r>
        <w:rPr>
          <w:b/>
        </w:rPr>
        <w:t>Stereotype Annotations:</w:t>
      </w:r>
      <w:r>
        <w:t xml:space="preserve"> @Component, @Service, @Repository, @Controller for marking classes as Spring-managed beans.</w:t>
      </w:r>
    </w:p>
    <w:p w14:paraId="6AFF12AF">
      <w:pPr>
        <w:numPr>
          <w:ilvl w:val="-1"/>
          <w:numId w:val="2"/>
        </w:numPr>
        <w:spacing w:after="400" w:line="400" w:lineRule="atLeast"/>
      </w:pPr>
      <w:r>
        <w:rPr>
          <w:b/>
        </w:rPr>
        <w:t>Dependency Injection:</w:t>
      </w:r>
      <w:r>
        <w:t xml:space="preserve"> @Autowired for injecting dependencies.</w:t>
      </w:r>
    </w:p>
    <w:p w14:paraId="745EA9A8">
      <w:pPr>
        <w:numPr>
          <w:ilvl w:val="-1"/>
          <w:numId w:val="2"/>
        </w:numPr>
        <w:spacing w:after="400" w:line="400" w:lineRule="atLeast"/>
      </w:pPr>
      <w:r>
        <w:rPr>
          <w:b/>
        </w:rPr>
        <w:t>Java Configuration:</w:t>
      </w:r>
      <w:r>
        <w:t xml:space="preserve"> @Configuration to declare a class as a source of bean definitions and @Bean to declare a bean-producing method.</w:t>
      </w:r>
    </w:p>
    <w:p w14:paraId="01F69460">
      <w:pPr>
        <w:numPr>
          <w:ilvl w:val="-1"/>
          <w:numId w:val="2"/>
        </w:numPr>
        <w:spacing w:after="400" w:line="400" w:lineRule="atLeast"/>
      </w:pPr>
      <w:r>
        <w:rPr>
          <w:b/>
        </w:rPr>
        <w:t>Web Annotations:</w:t>
      </w:r>
      <w:r>
        <w:t xml:space="preserve"> @RestController, @RequestMapping, @GetMapping, @PostMapping for building REST APIs.</w:t>
      </w:r>
    </w:p>
    <w:p w14:paraId="0C0E26BC">
      <w:pPr>
        <w:numPr>
          <w:ilvl w:val="-1"/>
          <w:numId w:val="2"/>
        </w:numPr>
        <w:spacing w:after="400" w:line="400" w:lineRule="atLeast"/>
      </w:pPr>
      <w:r>
        <w:rPr>
          <w:b/>
        </w:rPr>
        <w:t>Data Access:</w:t>
      </w:r>
      <w:r>
        <w:t xml:space="preserve"> @Transactional for declarative transaction management.</w:t>
      </w:r>
    </w:p>
    <w:p w14:paraId="58C9E007">
      <w:pPr>
        <w:spacing w:after="400" w:line="400" w:lineRule="atLeast"/>
      </w:pPr>
      <w:r>
        <w:rPr>
          <w:b/>
          <w:sz w:val="33"/>
        </w:rPr>
        <w:t>Conclusion</w:t>
      </w:r>
    </w:p>
    <w:p w14:paraId="22F7B11E">
      <w:pPr>
        <w:spacing w:after="400" w:line="400" w:lineRule="atLeast"/>
      </w:pPr>
      <w:r>
        <w:t>The journey from Java Servlets to Spring Boot is a compelling narrative of abstraction, simplification, and a relentless focus on developer productivity. Each technological step in this evolution was a direct response to the limitations and complexities of its predecessor. Servlets provided the raw power for dynamic content but tangled logic with presentation. JSPs sought to untangle this by offering a view-first approach but often devolved into unmaintainable scriptlet-laden pages. The J2EE platform, with EJB at its core, attempted to solve complex enterprise problems but did so with a level of complexity that often outweighed its benefits.</w:t>
      </w:r>
    </w:p>
    <w:p w14:paraId="7A2DA590">
      <w:pPr>
        <w:spacing w:after="400" w:line="400" w:lineRule="atLeast"/>
      </w:pPr>
      <w:r>
        <w:t>The Spring Framework emerged as a transformative force, introducing a lightweight, non-invasive, POJO-based model that championed loose coupling and testability, bringing sanity back to enterprise Java development. It simplified everything from data access to web development, becoming the de facto standard for building modern Java applications. Yet, even with Spring's improvements, the ceremony of configuration and setup remained a significant hurdle.</w:t>
      </w:r>
    </w:p>
    <w:p w14:paraId="18CD5AEC">
      <w:pPr>
        <w:spacing w:after="400" w:line="400" w:lineRule="atLeast"/>
      </w:pPr>
      <w:r>
        <w:t>Spring Boot represents the culmination of this decades-long quest for simplicity. By embracing auto-configuration, starter dependencies, and an opinionated yet flexible approach, Spring Boot has made it possible to build and deploy production-ready, standalone applications with minimal effort. This evolution allows developers today to stand on the shoulders of giants, focusing their creative energy on solving business problems rather than wrestling with boilerplate code and complex infrastructure. As the software world continues to move towards microservices, cloud-native architectures, and serverless computing, the principles of simplicity, modularity, and rapid development embodied by Spring Boot ensure that the Java platform remains as relevant and powerful as ever [[131]][[132]][[133]].</w:t>
      </w:r>
    </w:p>
    <w:p w14:paraId="61A73957">
      <w:pPr>
        <w:pStyle w:val="3"/>
        <w:spacing w:after="400" w:line="400" w:lineRule="atLeast"/>
      </w:pPr>
      <w:r>
        <w:t>其他来源</w:t>
      </w:r>
    </w:p>
    <w:p w14:paraId="776CFC57">
      <w:pPr>
        <w:spacing w:after="200" w:line="400" w:lineRule="atLeast"/>
      </w:pPr>
      <w:r>
        <w:fldChar w:fldCharType="begin"/>
      </w:r>
      <w:r>
        <w:instrText xml:space="preserve"> HYPERLINK "http://diglib.globalcollege.edu.et:8080/xmlui/bitstream/handle/123456789/1087/java%20servlet%20%26%20JSP%20cookbook.pdf?sequence=1&amp;isAllowed=y" \h </w:instrText>
      </w:r>
      <w:r>
        <w:fldChar w:fldCharType="separate"/>
      </w:r>
      <w:r>
        <w:rPr>
          <w:rStyle w:val="13"/>
          <w:color w:val="0563C1"/>
        </w:rPr>
        <w:t>[1,3,7,11,199,209,213,228]. Java Servlet &amp; JSP Cookbook</w:t>
      </w:r>
      <w:r>
        <w:rPr>
          <w:rStyle w:val="13"/>
          <w:color w:val="0563C1"/>
        </w:rPr>
        <w:fldChar w:fldCharType="end"/>
      </w:r>
    </w:p>
    <w:p w14:paraId="55347AAD">
      <w:pPr>
        <w:spacing w:after="200" w:line="400" w:lineRule="atLeast"/>
      </w:pPr>
      <w:r>
        <w:fldChar w:fldCharType="begin"/>
      </w:r>
      <w:r>
        <w:instrText xml:space="preserve"> HYPERLINK "https://developer.aliyun.com/article/1293300" \h </w:instrText>
      </w:r>
      <w:r>
        <w:fldChar w:fldCharType="separate"/>
      </w:r>
      <w:r>
        <w:rPr>
          <w:rStyle w:val="13"/>
          <w:color w:val="0563C1"/>
        </w:rPr>
        <w:t>[2,4,200,210]. SpringBoot知识范围-学习步骤【JSB系列之000】</w:t>
      </w:r>
      <w:r>
        <w:rPr>
          <w:rStyle w:val="13"/>
          <w:color w:val="0563C1"/>
        </w:rPr>
        <w:fldChar w:fldCharType="end"/>
      </w:r>
    </w:p>
    <w:p w14:paraId="2EDF5186">
      <w:pPr>
        <w:spacing w:after="200" w:line="400" w:lineRule="atLeast"/>
      </w:pPr>
      <w:r>
        <w:fldChar w:fldCharType="begin"/>
      </w:r>
      <w:r>
        <w:instrText xml:space="preserve"> HYPERLINK "https://m.douban.com/note/868889904/" \h </w:instrText>
      </w:r>
      <w:r>
        <w:fldChar w:fldCharType="separate"/>
      </w:r>
      <w:r>
        <w:rPr>
          <w:rStyle w:val="13"/>
          <w:color w:val="0563C1"/>
        </w:rPr>
        <w:t>[5,8,27,32,201,211,289,295,298,301,304]. Java与互联网：构建现代互联网应用的基石</w:t>
      </w:r>
      <w:r>
        <w:rPr>
          <w:rStyle w:val="13"/>
          <w:color w:val="0563C1"/>
        </w:rPr>
        <w:fldChar w:fldCharType="end"/>
      </w:r>
    </w:p>
    <w:p w14:paraId="238C522E">
      <w:pPr>
        <w:spacing w:after="200" w:line="400" w:lineRule="atLeast"/>
      </w:pPr>
      <w:r>
        <w:fldChar w:fldCharType="begin"/>
      </w:r>
      <w:r>
        <w:instrText xml:space="preserve"> HYPERLINK "https://www.cnblogs.com/whx7762/p/7723508.html" \h </w:instrText>
      </w:r>
      <w:r>
        <w:fldChar w:fldCharType="separate"/>
      </w:r>
      <w:r>
        <w:rPr>
          <w:rStyle w:val="13"/>
          <w:color w:val="0563C1"/>
        </w:rPr>
        <w:t>[6,19,21,25,212,219,221,239]. 1.2 java web的发展历史</w:t>
      </w:r>
      <w:r>
        <w:rPr>
          <w:rStyle w:val="13"/>
          <w:color w:val="0563C1"/>
        </w:rPr>
        <w:fldChar w:fldCharType="end"/>
      </w:r>
    </w:p>
    <w:p w14:paraId="6F5C6608">
      <w:pPr>
        <w:spacing w:after="200" w:line="400" w:lineRule="atLeast"/>
      </w:pPr>
      <w:r>
        <w:fldChar w:fldCharType="begin"/>
      </w:r>
      <w:r>
        <w:instrText xml:space="preserve"> HYPERLINK "https://blog.csdn.net/hyf1712011164/article/details/136924017" \h </w:instrText>
      </w:r>
      <w:r>
        <w:fldChar w:fldCharType="separate"/>
      </w:r>
      <w:r>
        <w:rPr>
          <w:rStyle w:val="13"/>
          <w:color w:val="0563C1"/>
        </w:rPr>
        <w:t>[9,16,39,202,225,331]. java web发展</w:t>
      </w:r>
      <w:r>
        <w:rPr>
          <w:rStyle w:val="13"/>
          <w:color w:val="0563C1"/>
        </w:rPr>
        <w:fldChar w:fldCharType="end"/>
      </w:r>
    </w:p>
    <w:p w14:paraId="0D7C8C5B">
      <w:pPr>
        <w:spacing w:after="200" w:line="400" w:lineRule="atLeast"/>
      </w:pPr>
      <w:r>
        <w:fldChar w:fldCharType="begin"/>
      </w:r>
      <w:r>
        <w:instrText xml:space="preserve"> HYPERLINK "https://www.cnblogs.com/datapool/p/6218105.html" \h </w:instrText>
      </w:r>
      <w:r>
        <w:fldChar w:fldCharType="separate"/>
      </w:r>
      <w:r>
        <w:rPr>
          <w:rStyle w:val="13"/>
          <w:color w:val="0563C1"/>
        </w:rPr>
        <w:t>[10,13,227]. Web开发技术发展历史</w:t>
      </w:r>
      <w:r>
        <w:rPr>
          <w:rStyle w:val="13"/>
          <w:color w:val="0563C1"/>
        </w:rPr>
        <w:fldChar w:fldCharType="end"/>
      </w:r>
    </w:p>
    <w:p w14:paraId="31C73AA7">
      <w:pPr>
        <w:spacing w:after="200" w:line="400" w:lineRule="atLeast"/>
      </w:pPr>
      <w:r>
        <w:fldChar w:fldCharType="begin"/>
      </w:r>
      <w:r>
        <w:instrText xml:space="preserve"> HYPERLINK "http://www.eurolink.ch/spring/spring3.pdf" \h </w:instrText>
      </w:r>
      <w:r>
        <w:fldChar w:fldCharType="separate"/>
      </w:r>
      <w:r>
        <w:rPr>
          <w:rStyle w:val="13"/>
          <w:color w:val="0563C1"/>
        </w:rPr>
        <w:t>[12,14,17,226,229]. Spring 3 Java-Framework</w:t>
      </w:r>
      <w:r>
        <w:rPr>
          <w:rStyle w:val="13"/>
          <w:color w:val="0563C1"/>
        </w:rPr>
        <w:fldChar w:fldCharType="end"/>
      </w:r>
    </w:p>
    <w:p w14:paraId="2FE4D6BD">
      <w:pPr>
        <w:spacing w:after="200" w:line="400" w:lineRule="atLeast"/>
      </w:pPr>
      <w:r>
        <w:fldChar w:fldCharType="begin"/>
      </w:r>
      <w:r>
        <w:instrText xml:space="preserve"> HYPERLINK "https://blog.csdn.net/scorpio_j/article/details/115291206" \h </w:instrText>
      </w:r>
      <w:r>
        <w:fldChar w:fldCharType="separate"/>
      </w:r>
      <w:r>
        <w:rPr>
          <w:rStyle w:val="13"/>
          <w:color w:val="0563C1"/>
        </w:rPr>
        <w:t>[15,30,38,224,287,330]. JavaWeb 发展历程</w:t>
      </w:r>
      <w:r>
        <w:rPr>
          <w:rStyle w:val="13"/>
          <w:color w:val="0563C1"/>
        </w:rPr>
        <w:fldChar w:fldCharType="end"/>
      </w:r>
    </w:p>
    <w:p w14:paraId="0E0A901B">
      <w:pPr>
        <w:spacing w:after="200" w:line="400" w:lineRule="atLeast"/>
      </w:pPr>
      <w:r>
        <w:fldChar w:fldCharType="begin"/>
      </w:r>
      <w:r>
        <w:instrText xml:space="preserve"> HYPERLINK "https://www.bilibili.com/read/cv5926578/" \h </w:instrText>
      </w:r>
      <w:r>
        <w:fldChar w:fldCharType="separate"/>
      </w:r>
      <w:r>
        <w:rPr>
          <w:rStyle w:val="13"/>
          <w:color w:val="0563C1"/>
        </w:rPr>
        <w:t>[18,24,218,238]. WEB发展简史（Java）</w:t>
      </w:r>
      <w:r>
        <w:rPr>
          <w:rStyle w:val="13"/>
          <w:color w:val="0563C1"/>
        </w:rPr>
        <w:fldChar w:fldCharType="end"/>
      </w:r>
    </w:p>
    <w:p w14:paraId="4AD52395">
      <w:pPr>
        <w:spacing w:after="200" w:line="400" w:lineRule="atLeast"/>
      </w:pPr>
      <w:r>
        <w:fldChar w:fldCharType="begin"/>
      </w:r>
      <w:r>
        <w:instrText xml:space="preserve"> HYPERLINK "https://cloud.tencent.com/developer/article/1981464" \h </w:instrText>
      </w:r>
      <w:r>
        <w:fldChar w:fldCharType="separate"/>
      </w:r>
      <w:r>
        <w:rPr>
          <w:rStyle w:val="13"/>
          <w:color w:val="0563C1"/>
        </w:rPr>
        <w:t>[20,22,31,33,34,35,220,222,288,290,291,292,294,296,297,299,300,302,303,305]. Spring boot(0)一JAVA Web发展史和spring boo发展史</w:t>
      </w:r>
      <w:r>
        <w:rPr>
          <w:rStyle w:val="13"/>
          <w:color w:val="0563C1"/>
        </w:rPr>
        <w:fldChar w:fldCharType="end"/>
      </w:r>
    </w:p>
    <w:p w14:paraId="109D14A1">
      <w:pPr>
        <w:spacing w:after="200" w:line="400" w:lineRule="atLeast"/>
      </w:pPr>
      <w:r>
        <w:fldChar w:fldCharType="begin"/>
      </w:r>
      <w:r>
        <w:instrText xml:space="preserve"> HYPERLINK "https://cloud.tencent.com/developer/article/2453417" \h </w:instrText>
      </w:r>
      <w:r>
        <w:fldChar w:fldCharType="separate"/>
      </w:r>
      <w:r>
        <w:rPr>
          <w:rStyle w:val="13"/>
          <w:color w:val="0563C1"/>
        </w:rPr>
        <w:t>[23,29,223]. 今天就来聊聊老生常谈的 Java Web 开发</w:t>
      </w:r>
      <w:r>
        <w:rPr>
          <w:rStyle w:val="13"/>
          <w:color w:val="0563C1"/>
        </w:rPr>
        <w:fldChar w:fldCharType="end"/>
      </w:r>
    </w:p>
    <w:p w14:paraId="7309CA58">
      <w:pPr>
        <w:spacing w:after="200" w:line="400" w:lineRule="atLeast"/>
      </w:pPr>
      <w:r>
        <w:fldChar w:fldCharType="begin"/>
      </w:r>
      <w:r>
        <w:instrText xml:space="preserve"> HYPERLINK "https://www.cnblogs.com/laplaceLearnning/articles/16210695.html" \h </w:instrText>
      </w:r>
      <w:r>
        <w:fldChar w:fldCharType="separate"/>
      </w:r>
      <w:r>
        <w:rPr>
          <w:rStyle w:val="13"/>
          <w:color w:val="0563C1"/>
        </w:rPr>
        <w:t>[26,28,36,37,240,293,329]. java web发展史</w:t>
      </w:r>
      <w:r>
        <w:rPr>
          <w:rStyle w:val="13"/>
          <w:color w:val="0563C1"/>
        </w:rPr>
        <w:fldChar w:fldCharType="end"/>
      </w:r>
    </w:p>
    <w:p w14:paraId="6BB1B346">
      <w:pPr>
        <w:spacing w:after="200" w:line="400" w:lineRule="atLeast"/>
      </w:pPr>
      <w:r>
        <w:fldChar w:fldCharType="begin"/>
      </w:r>
      <w:r>
        <w:instrText xml:space="preserve"> HYPERLINK "https://baike.baidu.com/item/%E4%BC%81%E4%B8%9A%E5%BA%94%E7%94%A8%E7%B3%BB%E7%BB%9F/5938205#%3A~%3Atext%3D%E7%8B%AD%E4%B9%89%E7%9A%84%E4%BC%81%E4%B8%9A%E5%BA%94%E7%94%A8%E7%B3%BB%E7%BB%9F%2C%E7%B3%BB%E7%BB%9F%E4%B8%89%E4%B8%AA%E5%B1%82%E6%AC%A1%E6%9E%84%E6%88%90%E3%80%82" \h </w:instrText>
      </w:r>
      <w:r>
        <w:fldChar w:fldCharType="separate"/>
      </w:r>
      <w:r>
        <w:rPr>
          <w:rStyle w:val="13"/>
          <w:color w:val="0563C1"/>
        </w:rPr>
        <w:t>[40,43,45,73,74,230,233]. 企业应用系统</w:t>
      </w:r>
      <w:r>
        <w:rPr>
          <w:rStyle w:val="13"/>
          <w:color w:val="0563C1"/>
        </w:rPr>
        <w:fldChar w:fldCharType="end"/>
      </w:r>
    </w:p>
    <w:p w14:paraId="14653821">
      <w:pPr>
        <w:spacing w:after="200" w:line="400" w:lineRule="atLeast"/>
      </w:pPr>
      <w:r>
        <w:fldChar w:fldCharType="begin"/>
      </w:r>
      <w:r>
        <w:instrText xml:space="preserve"> HYPERLINK "https://blog.fabianpiau.com/wp-content/uploads/post/00004/TDD_EJB.pdf" \h </w:instrText>
      </w:r>
      <w:r>
        <w:fldChar w:fldCharType="separate"/>
      </w:r>
      <w:r>
        <w:rPr>
          <w:rStyle w:val="13"/>
          <w:color w:val="0563C1"/>
        </w:rPr>
        <w:t>[41,46,48,75,231,236]. Test-driven development &amp; Enterprise JavaBeans 3.0</w:t>
      </w:r>
      <w:r>
        <w:rPr>
          <w:rStyle w:val="13"/>
          <w:color w:val="0563C1"/>
        </w:rPr>
        <w:fldChar w:fldCharType="end"/>
      </w:r>
    </w:p>
    <w:p w14:paraId="1A0C99EC">
      <w:pPr>
        <w:spacing w:after="200" w:line="400" w:lineRule="atLeast"/>
      </w:pPr>
      <w:r>
        <w:fldChar w:fldCharType="begin"/>
      </w:r>
      <w:r>
        <w:instrText xml:space="preserve"> HYPERLINK "http://isg-inc.com/art_Servlet.vs.EJB.pdf" \h </w:instrText>
      </w:r>
      <w:r>
        <w:fldChar w:fldCharType="separate"/>
      </w:r>
      <w:r>
        <w:rPr>
          <w:rStyle w:val="13"/>
          <w:color w:val="0563C1"/>
        </w:rPr>
        <w:t>[42,51,55,60,61,62,63,71,206,207,208,232]. Java Servlets and Enterprise Java Beans In Enterprise Architectures: Friends or Foes Part I</w:t>
      </w:r>
      <w:r>
        <w:rPr>
          <w:rStyle w:val="13"/>
          <w:color w:val="0563C1"/>
        </w:rPr>
        <w:fldChar w:fldCharType="end"/>
      </w:r>
    </w:p>
    <w:p w14:paraId="25FE4439">
      <w:pPr>
        <w:spacing w:after="200" w:line="400" w:lineRule="atLeast"/>
      </w:pPr>
      <w:r>
        <w:fldChar w:fldCharType="begin"/>
      </w:r>
      <w:r>
        <w:instrText xml:space="preserve"> HYPERLINK "https://www.javajee.com/ejb-programming-model-and-pojo-programming-model" \h </w:instrText>
      </w:r>
      <w:r>
        <w:fldChar w:fldCharType="separate"/>
      </w:r>
      <w:r>
        <w:rPr>
          <w:rStyle w:val="13"/>
          <w:color w:val="0563C1"/>
        </w:rPr>
        <w:t>[44,235]. Enterprise Java Bean (EJB)</w:t>
      </w:r>
      <w:r>
        <w:rPr>
          <w:rStyle w:val="13"/>
          <w:color w:val="0563C1"/>
        </w:rPr>
        <w:fldChar w:fldCharType="end"/>
      </w:r>
    </w:p>
    <w:p w14:paraId="6E3645F3">
      <w:pPr>
        <w:spacing w:after="200" w:line="400" w:lineRule="atLeast"/>
      </w:pPr>
      <w:r>
        <w:fldChar w:fldCharType="begin"/>
      </w:r>
      <w:r>
        <w:instrText xml:space="preserve"> HYPERLINK "https://ibytecode.com/blog/ejb3-introduction/" \h </w:instrText>
      </w:r>
      <w:r>
        <w:fldChar w:fldCharType="separate"/>
      </w:r>
      <w:r>
        <w:rPr>
          <w:rStyle w:val="13"/>
          <w:color w:val="0563C1"/>
        </w:rPr>
        <w:t>[47,56,234]. Enterprise JavaBeans (EJB) is server-side component model of the Java platform for developing distributed enterprise applications.</w:t>
      </w:r>
      <w:r>
        <w:rPr>
          <w:rStyle w:val="13"/>
          <w:color w:val="0563C1"/>
        </w:rPr>
        <w:fldChar w:fldCharType="end"/>
      </w:r>
    </w:p>
    <w:p w14:paraId="5D73C08E">
      <w:pPr>
        <w:spacing w:after="200" w:line="400" w:lineRule="atLeast"/>
      </w:pPr>
      <w:r>
        <w:fldChar w:fldCharType="begin"/>
      </w:r>
      <w:r>
        <w:instrText xml:space="preserve"> HYPERLINK "https://theswissbay.ch/pdf/Gentoomen%20Library/Programming/Java/Java%202%20Bible%20-%20ISBN%200764508822.pdf" \h </w:instrText>
      </w:r>
      <w:r>
        <w:fldChar w:fldCharType="separate"/>
      </w:r>
      <w:r>
        <w:rPr>
          <w:rStyle w:val="13"/>
          <w:color w:val="0563C1"/>
        </w:rPr>
        <w:t>[49,64,65,67,69,214,216,217]. Java 2 Enterprise Edition Bible</w:t>
      </w:r>
      <w:r>
        <w:rPr>
          <w:rStyle w:val="13"/>
          <w:color w:val="0563C1"/>
        </w:rPr>
        <w:fldChar w:fldCharType="end"/>
      </w:r>
    </w:p>
    <w:p w14:paraId="0277C5FB">
      <w:pPr>
        <w:spacing w:after="200" w:line="400" w:lineRule="atLeast"/>
      </w:pPr>
      <w:r>
        <w:fldChar w:fldCharType="begin"/>
      </w:r>
      <w:r>
        <w:instrText xml:space="preserve"> HYPERLINK "https://www.middleware.thiyagaraaj.com/enterprise-javabean" \h </w:instrText>
      </w:r>
      <w:r>
        <w:fldChar w:fldCharType="separate"/>
      </w:r>
      <w:r>
        <w:rPr>
          <w:rStyle w:val="13"/>
          <w:color w:val="0563C1"/>
        </w:rPr>
        <w:t>[50,237]. Enterprise Java Bean</w:t>
      </w:r>
      <w:r>
        <w:rPr>
          <w:rStyle w:val="13"/>
          <w:color w:val="0563C1"/>
        </w:rPr>
        <w:fldChar w:fldCharType="end"/>
      </w:r>
    </w:p>
    <w:p w14:paraId="01715B82">
      <w:pPr>
        <w:spacing w:after="200" w:line="400" w:lineRule="atLeast"/>
      </w:pPr>
      <w:r>
        <w:fldChar w:fldCharType="begin"/>
      </w:r>
      <w:r>
        <w:instrText xml:space="preserve"> HYPERLINK "http://ftpmirror.your.org/pub/misc/ftp.software.ibm.com/s390/zos/vse/pdf3/zvse51/iescue72.pdf" \h </w:instrText>
      </w:r>
      <w:r>
        <w:fldChar w:fldCharType="separate"/>
      </w:r>
      <w:r>
        <w:rPr>
          <w:rStyle w:val="13"/>
          <w:color w:val="0563C1"/>
        </w:rPr>
        <w:t>[52]. e-business Connectors, User’s Guide</w:t>
      </w:r>
      <w:r>
        <w:rPr>
          <w:rStyle w:val="13"/>
          <w:color w:val="0563C1"/>
        </w:rPr>
        <w:fldChar w:fldCharType="end"/>
      </w:r>
    </w:p>
    <w:p w14:paraId="39D094FD">
      <w:pPr>
        <w:spacing w:after="200" w:line="400" w:lineRule="atLeast"/>
      </w:pPr>
      <w:r>
        <w:fldChar w:fldCharType="begin"/>
      </w:r>
      <w:r>
        <w:instrText xml:space="preserve"> HYPERLINK "https://course.ece.cmu.edu/~ece749/docs/EJBRestrictions.pdf" \h </w:instrText>
      </w:r>
      <w:r>
        <w:fldChar w:fldCharType="separate"/>
      </w:r>
      <w:r>
        <w:rPr>
          <w:rStyle w:val="13"/>
          <w:color w:val="0563C1"/>
        </w:rPr>
        <w:t>[53]. J2EE[tm] BluePrints: Questions and Answers</w:t>
      </w:r>
      <w:r>
        <w:rPr>
          <w:rStyle w:val="13"/>
          <w:color w:val="0563C1"/>
        </w:rPr>
        <w:fldChar w:fldCharType="end"/>
      </w:r>
    </w:p>
    <w:p w14:paraId="756ECD17">
      <w:pPr>
        <w:spacing w:after="200" w:line="400" w:lineRule="atLeast"/>
      </w:pPr>
      <w:r>
        <w:fldChar w:fldCharType="begin"/>
      </w:r>
      <w:r>
        <w:instrText xml:space="preserve"> HYPERLINK "http://etutorials.org/Mac%2BOS/macos%2Bx%2Bfor%2Bjava%2Bgeeks/Chapter%2B14.%2BEJB%2Band%2BJBoss/" \h </w:instrText>
      </w:r>
      <w:r>
        <w:fldChar w:fldCharType="separate"/>
      </w:r>
      <w:r>
        <w:rPr>
          <w:rStyle w:val="13"/>
          <w:color w:val="0563C1"/>
        </w:rPr>
        <w:t>[54]. Chapter 14. EJB and JBoss</w:t>
      </w:r>
      <w:r>
        <w:rPr>
          <w:rStyle w:val="13"/>
          <w:color w:val="0563C1"/>
        </w:rPr>
        <w:fldChar w:fldCharType="end"/>
      </w:r>
    </w:p>
    <w:p w14:paraId="274F35CE">
      <w:pPr>
        <w:spacing w:after="200" w:line="400" w:lineRule="atLeast"/>
      </w:pPr>
      <w:r>
        <w:fldChar w:fldCharType="begin"/>
      </w:r>
      <w:r>
        <w:instrText xml:space="preserve"> HYPERLINK "https://www.programmer-books.com/wp-content/uploads/2018/12/Beginning-EJB-in-Java-EE-8-3rd-Edition.pdf" \h </w:instrText>
      </w:r>
      <w:r>
        <w:fldChar w:fldCharType="separate"/>
      </w:r>
      <w:r>
        <w:rPr>
          <w:rStyle w:val="13"/>
          <w:color w:val="0563C1"/>
        </w:rPr>
        <w:t>[57,59,203,205]. Beginning EJB in Java EE 8: Building Applications with Enterprise JavaBeans</w:t>
      </w:r>
      <w:r>
        <w:rPr>
          <w:rStyle w:val="13"/>
          <w:color w:val="0563C1"/>
        </w:rPr>
        <w:fldChar w:fldCharType="end"/>
      </w:r>
    </w:p>
    <w:p w14:paraId="360259FF">
      <w:pPr>
        <w:spacing w:after="200" w:line="400" w:lineRule="atLeast"/>
      </w:pPr>
      <w:r>
        <w:fldChar w:fldCharType="begin"/>
      </w:r>
      <w:r>
        <w:instrText xml:space="preserve"> HYPERLINK "https://javaebooks.weebly.com/uploads/2/0/0/7/20075489/jsp.docx" \h </w:instrText>
      </w:r>
      <w:r>
        <w:fldChar w:fldCharType="separate"/>
      </w:r>
      <w:r>
        <w:rPr>
          <w:rStyle w:val="13"/>
          <w:color w:val="0563C1"/>
        </w:rPr>
        <w:t>[58,66,204,215]. JSP (Java server Pages): The basic aim of JSP is to develop web applications.</w:t>
      </w:r>
      <w:r>
        <w:rPr>
          <w:rStyle w:val="13"/>
          <w:color w:val="0563C1"/>
        </w:rPr>
        <w:fldChar w:fldCharType="end"/>
      </w:r>
    </w:p>
    <w:p w14:paraId="014DD22E">
      <w:pPr>
        <w:spacing w:after="200" w:line="400" w:lineRule="atLeast"/>
      </w:pPr>
      <w:r>
        <w:fldChar w:fldCharType="begin"/>
      </w:r>
      <w:r>
        <w:instrText xml:space="preserve"> HYPERLINK "http://www.cesarkallas.net/arquivos/livros/informatica/java/OReilly%20-%20Enterprise%20JavaBeans%2C%203rd%20Edition.pdf" \h </w:instrText>
      </w:r>
      <w:r>
        <w:fldChar w:fldCharType="separate"/>
      </w:r>
      <w:r>
        <w:rPr>
          <w:rStyle w:val="13"/>
          <w:color w:val="0563C1"/>
        </w:rPr>
        <w:t>[68,70,72]. EJB 3RD EDITION</w:t>
      </w:r>
      <w:r>
        <w:rPr>
          <w:rStyle w:val="13"/>
          <w:color w:val="0563C1"/>
        </w:rPr>
        <w:fldChar w:fldCharType="end"/>
      </w:r>
    </w:p>
    <w:p w14:paraId="1B45A3C3">
      <w:pPr>
        <w:spacing w:after="200" w:line="400" w:lineRule="atLeast"/>
      </w:pPr>
      <w:r>
        <w:fldChar w:fldCharType="begin"/>
      </w:r>
      <w:r>
        <w:instrText xml:space="preserve"> HYPERLINK "https://www.cnblogs.com/xfeiyun/category/2244131.html?page=2" \h </w:instrText>
      </w:r>
      <w:r>
        <w:fldChar w:fldCharType="separate"/>
      </w:r>
      <w:r>
        <w:rPr>
          <w:rStyle w:val="13"/>
          <w:color w:val="0563C1"/>
        </w:rPr>
        <w:t>[76,80,94,246,254]. Spring &amp; SpringMVC - 随笔分类(第2页) - 残城碎梦</w:t>
      </w:r>
      <w:r>
        <w:rPr>
          <w:rStyle w:val="13"/>
          <w:color w:val="0563C1"/>
        </w:rPr>
        <w:fldChar w:fldCharType="end"/>
      </w:r>
    </w:p>
    <w:p w14:paraId="3E8567E7">
      <w:pPr>
        <w:spacing w:after="200" w:line="400" w:lineRule="atLeast"/>
      </w:pPr>
      <w:r>
        <w:fldChar w:fldCharType="begin"/>
      </w:r>
      <w:r>
        <w:instrText xml:space="preserve"> HYPERLINK "https://www.techcloudllp.in/media/syllabus_pdfs/JavaFull_Stack.pdf" \h </w:instrText>
      </w:r>
      <w:r>
        <w:fldChar w:fldCharType="separate"/>
      </w:r>
      <w:r>
        <w:rPr>
          <w:rStyle w:val="13"/>
          <w:color w:val="0563C1"/>
        </w:rPr>
        <w:t>[77,86,89,100,255,266,272]. Java Full Stack</w:t>
      </w:r>
      <w:r>
        <w:rPr>
          <w:rStyle w:val="13"/>
          <w:color w:val="0563C1"/>
        </w:rPr>
        <w:fldChar w:fldCharType="end"/>
      </w:r>
    </w:p>
    <w:p w14:paraId="62310820">
      <w:pPr>
        <w:spacing w:after="200" w:line="400" w:lineRule="atLeast"/>
      </w:pPr>
      <w:r>
        <w:fldChar w:fldCharType="begin"/>
      </w:r>
      <w:r>
        <w:instrText xml:space="preserve"> HYPERLINK "https://cordis.europa.eu/docs/projects/cnect/6/619186/080/deliverables/001-D542DAIADcommonsutilitysoftwarev10.pdf" \h </w:instrText>
      </w:r>
      <w:r>
        <w:fldChar w:fldCharType="separate"/>
      </w:r>
      <w:r>
        <w:rPr>
          <w:rStyle w:val="13"/>
          <w:color w:val="0563C1"/>
        </w:rPr>
        <w:t>[78,83,96,97,248,256,260]. DAIAD</w:t>
      </w:r>
      <w:r>
        <w:rPr>
          <w:rStyle w:val="13"/>
          <w:color w:val="0563C1"/>
        </w:rPr>
        <w:fldChar w:fldCharType="end"/>
      </w:r>
    </w:p>
    <w:p w14:paraId="1B73AA78">
      <w:pPr>
        <w:spacing w:after="200" w:line="400" w:lineRule="atLeast"/>
      </w:pPr>
      <w:r>
        <w:fldChar w:fldCharType="begin"/>
      </w:r>
      <w:r>
        <w:instrText xml:space="preserve"> HYPERLINK "https://github.com/lixinyu666/springFramework-4.3.6" \h </w:instrText>
      </w:r>
      <w:r>
        <w:fldChar w:fldCharType="separate"/>
      </w:r>
      <w:r>
        <w:rPr>
          <w:rStyle w:val="13"/>
          <w:color w:val="0563C1"/>
        </w:rPr>
        <w:t>[79]. Spring框架概述</w:t>
      </w:r>
      <w:r>
        <w:rPr>
          <w:rStyle w:val="13"/>
          <w:color w:val="0563C1"/>
        </w:rPr>
        <w:fldChar w:fldCharType="end"/>
      </w:r>
    </w:p>
    <w:p w14:paraId="40D1D9F3">
      <w:pPr>
        <w:spacing w:after="200" w:line="400" w:lineRule="atLeast"/>
      </w:pPr>
      <w:r>
        <w:fldChar w:fldCharType="begin"/>
      </w:r>
      <w:r>
        <w:instrText xml:space="preserve"> HYPERLINK "https://raw.githubusercontent.com/SATTIBABUCHITTALA/ASHOKIT_NOTES/main/Spring%20Framework.pptx" \h </w:instrText>
      </w:r>
      <w:r>
        <w:fldChar w:fldCharType="separate"/>
      </w:r>
      <w:r>
        <w:rPr>
          <w:rStyle w:val="13"/>
          <w:color w:val="0563C1"/>
        </w:rPr>
        <w:t>[81,82,102,146,149,280]. Spring Framework Spring MVC Architecture</w:t>
      </w:r>
      <w:r>
        <w:rPr>
          <w:rStyle w:val="13"/>
          <w:color w:val="0563C1"/>
        </w:rPr>
        <w:fldChar w:fldCharType="end"/>
      </w:r>
    </w:p>
    <w:p w14:paraId="695F1B45">
      <w:pPr>
        <w:spacing w:after="200" w:line="400" w:lineRule="atLeast"/>
      </w:pPr>
      <w:r>
        <w:fldChar w:fldCharType="begin"/>
      </w:r>
      <w:r>
        <w:instrText xml:space="preserve"> HYPERLINK "https://cordis.europa.eu/docs/projects/cnect/6/619186/080/deliverables/001-D14.pdf" \h </w:instrText>
      </w:r>
      <w:r>
        <w:fldChar w:fldCharType="separate"/>
      </w:r>
      <w:r>
        <w:rPr>
          <w:rStyle w:val="13"/>
          <w:color w:val="0563C1"/>
        </w:rPr>
        <w:t>[84,98,261]. REPORT ON DELIVERABLE D1.4 Final DAIAD system</w:t>
      </w:r>
      <w:r>
        <w:rPr>
          <w:rStyle w:val="13"/>
          <w:color w:val="0563C1"/>
        </w:rPr>
        <w:fldChar w:fldCharType="end"/>
      </w:r>
    </w:p>
    <w:p w14:paraId="4F1B940B">
      <w:pPr>
        <w:spacing w:after="200" w:line="400" w:lineRule="atLeast"/>
      </w:pPr>
      <w:r>
        <w:fldChar w:fldCharType="begin"/>
      </w:r>
      <w:r>
        <w:instrText xml:space="preserve"> HYPERLINK "https://old-2014-2020.greece-bulgaria.eu/gallery/Files/PROJECT%20DELIVERABLES/WRESTLE/D_4_1_2_Application-Software-Development_EN.pdf" \h </w:instrText>
      </w:r>
      <w:r>
        <w:fldChar w:fldCharType="separate"/>
      </w:r>
      <w:r>
        <w:rPr>
          <w:rStyle w:val="13"/>
          <w:color w:val="0563C1"/>
        </w:rPr>
        <w:t>[85,99,262]. Application/Software Development of the Joint Monitoring System</w:t>
      </w:r>
      <w:r>
        <w:rPr>
          <w:rStyle w:val="13"/>
          <w:color w:val="0563C1"/>
        </w:rPr>
        <w:fldChar w:fldCharType="end"/>
      </w:r>
    </w:p>
    <w:p w14:paraId="65BF1BF2">
      <w:pPr>
        <w:spacing w:after="200" w:line="400" w:lineRule="atLeast"/>
      </w:pPr>
      <w:r>
        <w:fldChar w:fldCharType="begin"/>
      </w:r>
      <w:r>
        <w:instrText xml:space="preserve"> HYPERLINK "https://www.ltn.lv/~apsitis/java-eim/presentations/Lekcija01%20-%2001_Spring_Intro_IoC.ppt" \h </w:instrText>
      </w:r>
      <w:r>
        <w:fldChar w:fldCharType="separate"/>
      </w:r>
      <w:r>
        <w:rPr>
          <w:rStyle w:val="13"/>
          <w:color w:val="0563C1"/>
        </w:rPr>
        <w:t>[87,90,267,273]. Spring Overview</w:t>
      </w:r>
      <w:r>
        <w:rPr>
          <w:rStyle w:val="13"/>
          <w:color w:val="0563C1"/>
        </w:rPr>
        <w:fldChar w:fldCharType="end"/>
      </w:r>
    </w:p>
    <w:p w14:paraId="29E8081C">
      <w:pPr>
        <w:spacing w:after="200" w:line="400" w:lineRule="atLeast"/>
      </w:pPr>
      <w:r>
        <w:fldChar w:fldCharType="begin"/>
      </w:r>
      <w:r>
        <w:instrText xml:space="preserve"> HYPERLINK "http://iproduct.org/wp-content/uploads/2019/02/Spring_2018_1.pdf" \h </w:instrText>
      </w:r>
      <w:r>
        <w:fldChar w:fldCharType="separate"/>
      </w:r>
      <w:r>
        <w:rPr>
          <w:rStyle w:val="13"/>
          <w:color w:val="0563C1"/>
        </w:rPr>
        <w:t>[88,91,92,268,274]. Introduction to Spring Framework</w:t>
      </w:r>
      <w:r>
        <w:rPr>
          <w:rStyle w:val="13"/>
          <w:color w:val="0563C1"/>
        </w:rPr>
        <w:fldChar w:fldCharType="end"/>
      </w:r>
    </w:p>
    <w:p w14:paraId="508D3749">
      <w:pPr>
        <w:spacing w:after="200" w:line="400" w:lineRule="atLeast"/>
      </w:pPr>
      <w:r>
        <w:fldChar w:fldCharType="begin"/>
      </w:r>
      <w:r>
        <w:instrText xml:space="preserve"> HYPERLINK "https://www.marcobehler.com/guides/spring-framework" \h </w:instrText>
      </w:r>
      <w:r>
        <w:fldChar w:fldCharType="separate"/>
      </w:r>
      <w:r>
        <w:rPr>
          <w:rStyle w:val="13"/>
          <w:color w:val="0563C1"/>
        </w:rPr>
        <w:t>[93]. Spring’s Dependency Injection Container</w:t>
      </w:r>
      <w:r>
        <w:rPr>
          <w:rStyle w:val="13"/>
          <w:color w:val="0563C1"/>
        </w:rPr>
        <w:fldChar w:fldCharType="end"/>
      </w:r>
    </w:p>
    <w:p w14:paraId="3DD17632">
      <w:pPr>
        <w:spacing w:after="200" w:line="400" w:lineRule="atLeast"/>
      </w:pPr>
      <w:r>
        <w:fldChar w:fldCharType="begin"/>
      </w:r>
      <w:r>
        <w:instrText xml:space="preserve"> HYPERLINK "https://egyankosh.ac.in/bitstream/123456789/78756/1/Block-02.pdf" \h </w:instrText>
      </w:r>
      <w:r>
        <w:fldChar w:fldCharType="separate"/>
      </w:r>
      <w:r>
        <w:rPr>
          <w:rStyle w:val="13"/>
          <w:color w:val="0563C1"/>
        </w:rPr>
        <w:t>[95,103,247,252]. UNIT 5 INTRODUCTION TO J2EE FRAMEWORKS</w:t>
      </w:r>
      <w:r>
        <w:rPr>
          <w:rStyle w:val="13"/>
          <w:color w:val="0563C1"/>
        </w:rPr>
        <w:fldChar w:fldCharType="end"/>
      </w:r>
    </w:p>
    <w:p w14:paraId="19410D9F">
      <w:pPr>
        <w:spacing w:after="200" w:line="400" w:lineRule="atLeast"/>
      </w:pPr>
      <w:r>
        <w:fldChar w:fldCharType="begin"/>
      </w:r>
      <w:r>
        <w:instrText xml:space="preserve"> HYPERLINK "https://satyacodes.gitlab.io/books/spring.pdf" \h </w:instrText>
      </w:r>
      <w:r>
        <w:fldChar w:fldCharType="separate"/>
      </w:r>
      <w:r>
        <w:rPr>
          <w:rStyle w:val="13"/>
          <w:color w:val="0563C1"/>
        </w:rPr>
        <w:t>[101]. Spring again</w:t>
      </w:r>
      <w:r>
        <w:rPr>
          <w:rStyle w:val="13"/>
          <w:color w:val="0563C1"/>
        </w:rPr>
        <w:fldChar w:fldCharType="end"/>
      </w:r>
    </w:p>
    <w:p w14:paraId="581450F7">
      <w:pPr>
        <w:spacing w:after="200" w:line="400" w:lineRule="atLeast"/>
      </w:pPr>
      <w:r>
        <w:fldChar w:fldCharType="begin"/>
      </w:r>
      <w:r>
        <w:instrText xml:space="preserve"> HYPERLINK "https://ijirt.org/publishedpaper/IJIRT142760_PAPER.pdf" \h </w:instrText>
      </w:r>
      <w:r>
        <w:fldChar w:fldCharType="separate"/>
      </w:r>
      <w:r>
        <w:rPr>
          <w:rStyle w:val="13"/>
          <w:color w:val="0563C1"/>
        </w:rPr>
        <w:t>[104,131,251,253]. SPRING MVC FRAMEWORK</w:t>
      </w:r>
      <w:r>
        <w:rPr>
          <w:rStyle w:val="13"/>
          <w:color w:val="0563C1"/>
        </w:rPr>
        <w:fldChar w:fldCharType="end"/>
      </w:r>
    </w:p>
    <w:p w14:paraId="251D5688">
      <w:pPr>
        <w:spacing w:after="200" w:line="400" w:lineRule="atLeast"/>
      </w:pPr>
      <w:r>
        <w:fldChar w:fldCharType="begin"/>
      </w:r>
      <w:r>
        <w:instrText xml:space="preserve"> HYPERLINK "https://developer.aliyun.com/article/1679793" \h </w:instrText>
      </w:r>
      <w:r>
        <w:fldChar w:fldCharType="separate"/>
      </w:r>
      <w:r>
        <w:rPr>
          <w:rStyle w:val="13"/>
          <w:color w:val="0563C1"/>
        </w:rPr>
        <w:t>[105,111,114,117,241]. Spring Framework 的核心概念与设计原则</w:t>
      </w:r>
      <w:r>
        <w:rPr>
          <w:rStyle w:val="13"/>
          <w:color w:val="0563C1"/>
        </w:rPr>
        <w:fldChar w:fldCharType="end"/>
      </w:r>
    </w:p>
    <w:p w14:paraId="26A8C2E4">
      <w:pPr>
        <w:spacing w:after="200" w:line="400" w:lineRule="atLeast"/>
      </w:pPr>
      <w:r>
        <w:fldChar w:fldCharType="begin"/>
      </w:r>
      <w:r>
        <w:instrText xml:space="preserve"> HYPERLINK "https://baike.baidu.com/item/spring%E6%A1%86%E6%9E%B6/2853288" \h </w:instrText>
      </w:r>
      <w:r>
        <w:fldChar w:fldCharType="separate"/>
      </w:r>
      <w:r>
        <w:rPr>
          <w:rStyle w:val="13"/>
          <w:color w:val="0563C1"/>
        </w:rPr>
        <w:t>[106,112,115,118,242]. Spring的历史与核心概念</w:t>
      </w:r>
      <w:r>
        <w:rPr>
          <w:rStyle w:val="13"/>
          <w:color w:val="0563C1"/>
        </w:rPr>
        <w:fldChar w:fldCharType="end"/>
      </w:r>
    </w:p>
    <w:p w14:paraId="4375749E">
      <w:pPr>
        <w:spacing w:after="200" w:line="400" w:lineRule="atLeast"/>
      </w:pPr>
      <w:r>
        <w:fldChar w:fldCharType="begin"/>
      </w:r>
      <w:r>
        <w:instrText xml:space="preserve"> HYPERLINK "https://www.cnblogs.com/johnxh/articles/17977004" \h </w:instrText>
      </w:r>
      <w:r>
        <w:fldChar w:fldCharType="separate"/>
      </w:r>
      <w:r>
        <w:rPr>
          <w:rStyle w:val="13"/>
          <w:color w:val="0563C1"/>
        </w:rPr>
        <w:t>[107,113,116,119]. Spring基础 - Spring和Spring框架组成</w:t>
      </w:r>
      <w:r>
        <w:rPr>
          <w:rStyle w:val="13"/>
          <w:color w:val="0563C1"/>
        </w:rPr>
        <w:fldChar w:fldCharType="end"/>
      </w:r>
    </w:p>
    <w:p w14:paraId="562C44B4">
      <w:pPr>
        <w:spacing w:after="200" w:line="400" w:lineRule="atLeast"/>
      </w:pPr>
      <w:r>
        <w:fldChar w:fldCharType="begin"/>
      </w:r>
      <w:r>
        <w:instrText xml:space="preserve"> HYPERLINK "https://cloud.tencent.com/developer/information/TomEE%20%20%20Spring%20Framework%20%20%20JNDI%E6%9F%A5%E6%89%BE%E5%A4%B1%E8%B4%A5" \h </w:instrText>
      </w:r>
      <w:r>
        <w:fldChar w:fldCharType="separate"/>
      </w:r>
      <w:r>
        <w:rPr>
          <w:rStyle w:val="13"/>
          <w:color w:val="0563C1"/>
        </w:rPr>
        <w:t>[108,123,243]. Spring Framework IOC依赖查找 - 按类型查找解析</w:t>
      </w:r>
      <w:r>
        <w:rPr>
          <w:rStyle w:val="13"/>
          <w:color w:val="0563C1"/>
        </w:rPr>
        <w:fldChar w:fldCharType="end"/>
      </w:r>
    </w:p>
    <w:p w14:paraId="5771D710">
      <w:pPr>
        <w:spacing w:after="200" w:line="400" w:lineRule="atLeast"/>
      </w:pPr>
      <w:r>
        <w:fldChar w:fldCharType="begin"/>
      </w:r>
      <w:r>
        <w:instrText xml:space="preserve"> HYPERLINK "https://www.cainiaoplus.com/spring/spring-tutorial.html" \h </w:instrText>
      </w:r>
      <w:r>
        <w:fldChar w:fldCharType="separate"/>
      </w:r>
      <w:r>
        <w:rPr>
          <w:rStyle w:val="13"/>
          <w:color w:val="0563C1"/>
        </w:rPr>
        <w:t>[109,244]. Spring框架是由于软件开发的复杂性而创建的</w:t>
      </w:r>
      <w:r>
        <w:rPr>
          <w:rStyle w:val="13"/>
          <w:color w:val="0563C1"/>
        </w:rPr>
        <w:fldChar w:fldCharType="end"/>
      </w:r>
    </w:p>
    <w:p w14:paraId="194E32E6">
      <w:pPr>
        <w:spacing w:after="200" w:line="400" w:lineRule="atLeast"/>
      </w:pPr>
      <w:r>
        <w:fldChar w:fldCharType="begin"/>
      </w:r>
      <w:r>
        <w:instrText xml:space="preserve"> HYPERLINK "https://edu.info.uaic.ro/tehnologii-java/slides/01-javaee.pdf" \h </w:instrText>
      </w:r>
      <w:r>
        <w:fldChar w:fldCharType="separate"/>
      </w:r>
      <w:r>
        <w:rPr>
          <w:rStyle w:val="13"/>
          <w:color w:val="0563C1"/>
        </w:rPr>
        <w:t>[110,121,245]. Java Technologies Lecture 1 Introduction to Enterprise Programming</w:t>
      </w:r>
      <w:r>
        <w:rPr>
          <w:rStyle w:val="13"/>
          <w:color w:val="0563C1"/>
        </w:rPr>
        <w:fldChar w:fldCharType="end"/>
      </w:r>
    </w:p>
    <w:p w14:paraId="045F736A">
      <w:pPr>
        <w:spacing w:after="200" w:line="400" w:lineRule="atLeast"/>
      </w:pPr>
      <w:r>
        <w:fldChar w:fldCharType="begin"/>
      </w:r>
      <w:r>
        <w:instrText xml:space="preserve"> HYPERLINK "https://www.programmer-books.com/wp-content/uploads/2019/10/Beginning-Spring-5.pdf" \h </w:instrText>
      </w:r>
      <w:r>
        <w:fldChar w:fldCharType="separate"/>
      </w:r>
      <w:r>
        <w:rPr>
          <w:rStyle w:val="13"/>
          <w:color w:val="0563C1"/>
        </w:rPr>
        <w:t>[120,125]. Beginning Spring 5: From Novice to Professional</w:t>
      </w:r>
      <w:r>
        <w:rPr>
          <w:rStyle w:val="13"/>
          <w:color w:val="0563C1"/>
        </w:rPr>
        <w:fldChar w:fldCharType="end"/>
      </w:r>
    </w:p>
    <w:p w14:paraId="6AF81C84">
      <w:pPr>
        <w:spacing w:after="200" w:line="400" w:lineRule="atLeast"/>
      </w:pPr>
      <w:r>
        <w:fldChar w:fldCharType="begin"/>
      </w:r>
      <w:r>
        <w:instrText xml:space="preserve"> HYPERLINK "https://download.bibis.ir/Books/Programming/java/2025/Java%20Real%20World%20Projects%20A%20pragmatic%20guide%20for%20building%20modern%20Java%20applications%20(Davi%20Vieira)_bibis.ir.pdf" \h </w:instrText>
      </w:r>
      <w:r>
        <w:fldChar w:fldCharType="separate"/>
      </w:r>
      <w:r>
        <w:rPr>
          <w:rStyle w:val="13"/>
          <w:color w:val="0563C1"/>
        </w:rPr>
        <w:t>[122]. Java Real World Projects</w:t>
      </w:r>
      <w:r>
        <w:rPr>
          <w:rStyle w:val="13"/>
          <w:color w:val="0563C1"/>
        </w:rPr>
        <w:fldChar w:fldCharType="end"/>
      </w:r>
    </w:p>
    <w:p w14:paraId="08DB31BF">
      <w:pPr>
        <w:spacing w:after="200" w:line="400" w:lineRule="atLeast"/>
      </w:pPr>
      <w:r>
        <w:fldChar w:fldCharType="begin"/>
      </w:r>
      <w:r>
        <w:instrText xml:space="preserve"> HYPERLINK "https://github.com/denglitong/proficient_in_4x_spring" \h </w:instrText>
      </w:r>
      <w:r>
        <w:fldChar w:fldCharType="separate"/>
      </w:r>
      <w:r>
        <w:rPr>
          <w:rStyle w:val="13"/>
          <w:color w:val="0563C1"/>
        </w:rPr>
        <w:t>[124]. Spring 是分层的 Java/SE/EE 应用一站式的轻量级开源框架</w:t>
      </w:r>
      <w:r>
        <w:rPr>
          <w:rStyle w:val="13"/>
          <w:color w:val="0563C1"/>
        </w:rPr>
        <w:fldChar w:fldCharType="end"/>
      </w:r>
    </w:p>
    <w:p w14:paraId="13D81B41">
      <w:pPr>
        <w:spacing w:after="200" w:line="400" w:lineRule="atLeast"/>
      </w:pPr>
      <w:r>
        <w:fldChar w:fldCharType="begin"/>
      </w:r>
      <w:r>
        <w:instrText xml:space="preserve"> HYPERLINK "https://www.cnblogs.com/jxxblogs/p/12143015.html" \h </w:instrText>
      </w:r>
      <w:r>
        <w:fldChar w:fldCharType="separate"/>
      </w:r>
      <w:r>
        <w:rPr>
          <w:rStyle w:val="13"/>
          <w:color w:val="0563C1"/>
        </w:rPr>
        <w:t>[126,129,132,135,138,141,144,147,150,249,257,263,269,275,278]. spring的核心模块有哪些？</w:t>
      </w:r>
      <w:r>
        <w:rPr>
          <w:rStyle w:val="13"/>
          <w:color w:val="0563C1"/>
        </w:rPr>
        <w:fldChar w:fldCharType="end"/>
      </w:r>
    </w:p>
    <w:p w14:paraId="7C4CF8A8">
      <w:pPr>
        <w:spacing w:after="200" w:line="400" w:lineRule="atLeast"/>
      </w:pPr>
      <w:r>
        <w:fldChar w:fldCharType="begin"/>
      </w:r>
      <w:r>
        <w:instrText xml:space="preserve"> HYPERLINK "https://juejin.cn/post/7064561694982275086" \h </w:instrText>
      </w:r>
      <w:r>
        <w:fldChar w:fldCharType="separate"/>
      </w:r>
      <w:r>
        <w:rPr>
          <w:rStyle w:val="13"/>
          <w:color w:val="0563C1"/>
        </w:rPr>
        <w:t>[127,136,139,258,264]. Spring Framework包含模块及其依赖关系</w:t>
      </w:r>
      <w:r>
        <w:rPr>
          <w:rStyle w:val="13"/>
          <w:color w:val="0563C1"/>
        </w:rPr>
        <w:fldChar w:fldCharType="end"/>
      </w:r>
    </w:p>
    <w:p w14:paraId="0804E346">
      <w:pPr>
        <w:spacing w:after="200" w:line="400" w:lineRule="atLeast"/>
      </w:pPr>
      <w:r>
        <w:fldChar w:fldCharType="begin"/>
      </w:r>
      <w:r>
        <w:instrText xml:space="preserve"> HYPERLINK "https://www.cnblogs.com/auguse/articles/11712403.html" \h </w:instrText>
      </w:r>
      <w:r>
        <w:fldChar w:fldCharType="separate"/>
      </w:r>
      <w:r>
        <w:rPr>
          <w:rStyle w:val="13"/>
          <w:color w:val="0563C1"/>
        </w:rPr>
        <w:t>[128,130,134,250]. Spring Framework简介</w:t>
      </w:r>
      <w:r>
        <w:rPr>
          <w:rStyle w:val="13"/>
          <w:color w:val="0563C1"/>
        </w:rPr>
        <w:fldChar w:fldCharType="end"/>
      </w:r>
    </w:p>
    <w:p w14:paraId="12327FEC">
      <w:pPr>
        <w:spacing w:after="200" w:line="400" w:lineRule="atLeast"/>
      </w:pPr>
      <w:r>
        <w:fldChar w:fldCharType="begin"/>
      </w:r>
      <w:r>
        <w:instrText xml:space="preserve"> HYPERLINK "https://developer.aliyun.com/article/843473" \h </w:instrText>
      </w:r>
      <w:r>
        <w:fldChar w:fldCharType="separate"/>
      </w:r>
      <w:r>
        <w:rPr>
          <w:rStyle w:val="13"/>
          <w:color w:val="0563C1"/>
        </w:rPr>
        <w:t>[133,140,142,145,152,154,259,271,276,279,282]. Spring核心模块及功能汇总</w:t>
      </w:r>
      <w:r>
        <w:rPr>
          <w:rStyle w:val="13"/>
          <w:color w:val="0563C1"/>
        </w:rPr>
        <w:fldChar w:fldCharType="end"/>
      </w:r>
    </w:p>
    <w:p w14:paraId="77E5D845">
      <w:pPr>
        <w:spacing w:after="200" w:line="400" w:lineRule="atLeast"/>
      </w:pPr>
      <w:r>
        <w:fldChar w:fldCharType="begin"/>
      </w:r>
      <w:r>
        <w:instrText xml:space="preserve"> HYPERLINK "https://www.bilibili.com/read/cv17227899" \h </w:instrText>
      </w:r>
      <w:r>
        <w:fldChar w:fldCharType="separate"/>
      </w:r>
      <w:r>
        <w:rPr>
          <w:rStyle w:val="13"/>
          <w:color w:val="0563C1"/>
        </w:rPr>
        <w:t>[137,143,148,265,277]. Spring知识点总结-001</w:t>
      </w:r>
      <w:r>
        <w:rPr>
          <w:rStyle w:val="13"/>
          <w:color w:val="0563C1"/>
        </w:rPr>
        <w:fldChar w:fldCharType="end"/>
      </w:r>
    </w:p>
    <w:p w14:paraId="1FD1C3C1">
      <w:pPr>
        <w:spacing w:after="200" w:line="400" w:lineRule="atLeast"/>
      </w:pPr>
      <w:r>
        <w:fldChar w:fldCharType="begin"/>
      </w:r>
      <w:r>
        <w:instrText xml:space="preserve"> HYPERLINK "https://www.cnblogs.com/shenStudy/p/18618015" \h </w:instrText>
      </w:r>
      <w:r>
        <w:fldChar w:fldCharType="separate"/>
      </w:r>
      <w:r>
        <w:rPr>
          <w:rStyle w:val="13"/>
          <w:color w:val="0563C1"/>
        </w:rPr>
        <w:t>[151,153,156,159,270,281,284]. Spring-概述</w:t>
      </w:r>
      <w:r>
        <w:rPr>
          <w:rStyle w:val="13"/>
          <w:color w:val="0563C1"/>
        </w:rPr>
        <w:fldChar w:fldCharType="end"/>
      </w:r>
    </w:p>
    <w:p w14:paraId="6EB29661">
      <w:pPr>
        <w:spacing w:after="200" w:line="400" w:lineRule="atLeast"/>
      </w:pPr>
      <w:r>
        <w:fldChar w:fldCharType="begin"/>
      </w:r>
      <w:r>
        <w:instrText xml:space="preserve"> HYPERLINK "https://cw.fel.cvut.cz/b201/_media/courses/ear/lectures/lecture-04-spring-s.pdf" \h </w:instrText>
      </w:r>
      <w:r>
        <w:fldChar w:fldCharType="separate"/>
      </w:r>
      <w:r>
        <w:rPr>
          <w:rStyle w:val="13"/>
          <w:color w:val="0563C1"/>
        </w:rPr>
        <w:t>[155,158,161,283,286]. Spring</w:t>
      </w:r>
      <w:r>
        <w:rPr>
          <w:rStyle w:val="13"/>
          <w:color w:val="0563C1"/>
        </w:rPr>
        <w:fldChar w:fldCharType="end"/>
      </w:r>
    </w:p>
    <w:p w14:paraId="7EF83E65">
      <w:pPr>
        <w:spacing w:after="200" w:line="400" w:lineRule="atLeast"/>
      </w:pPr>
      <w:r>
        <w:fldChar w:fldCharType="begin"/>
      </w:r>
      <w:r>
        <w:instrText xml:space="preserve"> HYPERLINK "https://usermanual.wiki/Document/j20sharma20ashish20saringetting20started20with20spring20framework20a20handson20guide20to20begin20developing20applications20using.229795269.pdf" \h </w:instrText>
      </w:r>
      <w:r>
        <w:fldChar w:fldCharType="separate"/>
      </w:r>
      <w:r>
        <w:rPr>
          <w:rStyle w:val="13"/>
          <w:color w:val="0563C1"/>
        </w:rPr>
        <w:t>[157,285]. Getting started with Spring Framework Second Edition</w:t>
      </w:r>
      <w:r>
        <w:rPr>
          <w:rStyle w:val="13"/>
          <w:color w:val="0563C1"/>
        </w:rPr>
        <w:fldChar w:fldCharType="end"/>
      </w:r>
    </w:p>
    <w:p w14:paraId="57A0A920">
      <w:pPr>
        <w:spacing w:after="200" w:line="400" w:lineRule="atLeast"/>
      </w:pPr>
      <w:r>
        <w:fldChar w:fldCharType="begin"/>
      </w:r>
      <w:r>
        <w:instrText xml:space="preserve"> HYPERLINK "https://videog.infoq.com/downloads/pdfdownloads/presentations/DevNexus2013-JoshLong-TheSpringUpdate.pdf" \h </w:instrText>
      </w:r>
      <w:r>
        <w:fldChar w:fldCharType="separate"/>
      </w:r>
      <w:r>
        <w:rPr>
          <w:rStyle w:val="13"/>
          <w:color w:val="0563C1"/>
        </w:rPr>
        <w:t>[160]. Spring 3.1, 3.2 and 4.0 Update</w:t>
      </w:r>
      <w:r>
        <w:rPr>
          <w:rStyle w:val="13"/>
          <w:color w:val="0563C1"/>
        </w:rPr>
        <w:fldChar w:fldCharType="end"/>
      </w:r>
    </w:p>
    <w:p w14:paraId="2E8BDCB7">
      <w:pPr>
        <w:spacing w:after="200" w:line="400" w:lineRule="atLeast"/>
      </w:pPr>
      <w:r>
        <w:fldChar w:fldCharType="begin"/>
      </w:r>
      <w:r>
        <w:instrText xml:space="preserve"> HYPERLINK "https://www.hiredevelopers.biz/skills/spring/" \h </w:instrText>
      </w:r>
      <w:r>
        <w:fldChar w:fldCharType="separate"/>
      </w:r>
      <w:r>
        <w:rPr>
          <w:rStyle w:val="13"/>
          <w:color w:val="0563C1"/>
        </w:rPr>
        <w:t>[162,170,172,306,313,324]. What skills to seek in Spring Developers?</w:t>
      </w:r>
      <w:r>
        <w:rPr>
          <w:rStyle w:val="13"/>
          <w:color w:val="0563C1"/>
        </w:rPr>
        <w:fldChar w:fldCharType="end"/>
      </w:r>
    </w:p>
    <w:p w14:paraId="361A7538">
      <w:pPr>
        <w:spacing w:after="200" w:line="400" w:lineRule="atLeast"/>
      </w:pPr>
      <w:r>
        <w:fldChar w:fldCharType="begin"/>
      </w:r>
      <w:r>
        <w:instrText xml:space="preserve"> HYPERLINK "https://www.hackerrank.com/blog/what-is-spring-boot-introduction/" \h </w:instrText>
      </w:r>
      <w:r>
        <w:fldChar w:fldCharType="separate"/>
      </w:r>
      <w:r>
        <w:rPr>
          <w:rStyle w:val="13"/>
          <w:color w:val="0563C1"/>
        </w:rPr>
        <w:t>[163,168,171,176,307,312,325]. Understanding Spring Boot</w:t>
      </w:r>
      <w:r>
        <w:rPr>
          <w:rStyle w:val="13"/>
          <w:color w:val="0563C1"/>
        </w:rPr>
        <w:fldChar w:fldCharType="end"/>
      </w:r>
    </w:p>
    <w:p w14:paraId="0C80C7CF">
      <w:pPr>
        <w:spacing w:after="200" w:line="400" w:lineRule="atLeast"/>
      </w:pPr>
      <w:r>
        <w:fldChar w:fldCharType="begin"/>
      </w:r>
      <w:r>
        <w:instrText xml:space="preserve"> HYPERLINK "https://vlinkinfo.com/blog/guide-to-hiring-spring-boot-developers" \h </w:instrText>
      </w:r>
      <w:r>
        <w:fldChar w:fldCharType="separate"/>
      </w:r>
      <w:r>
        <w:rPr>
          <w:rStyle w:val="13"/>
          <w:color w:val="0563C1"/>
        </w:rPr>
        <w:t>[164,173,194,308,319]. The popularity of Spring Boot developers</w:t>
      </w:r>
      <w:r>
        <w:rPr>
          <w:rStyle w:val="13"/>
          <w:color w:val="0563C1"/>
        </w:rPr>
        <w:fldChar w:fldCharType="end"/>
      </w:r>
    </w:p>
    <w:p w14:paraId="7E91F197">
      <w:pPr>
        <w:spacing w:after="200" w:line="400" w:lineRule="atLeast"/>
      </w:pPr>
      <w:r>
        <w:fldChar w:fldCharType="begin"/>
      </w:r>
      <w:r>
        <w:instrText xml:space="preserve"> HYPERLINK "https://secure.globalknowledge.com/courses/course.aspx?code=101033&amp;culture=en-CA&amp;brand=yes&amp;price=yes" \h </w:instrText>
      </w:r>
      <w:r>
        <w:fldChar w:fldCharType="separate"/>
      </w:r>
      <w:r>
        <w:rPr>
          <w:rStyle w:val="13"/>
          <w:color w:val="0563C1"/>
        </w:rPr>
        <w:t>[165,309]. INTRODUCTION TO SPRING, SPRING BOOT &amp; SPRING CLOUD (TT3324)</w:t>
      </w:r>
      <w:r>
        <w:rPr>
          <w:rStyle w:val="13"/>
          <w:color w:val="0563C1"/>
        </w:rPr>
        <w:fldChar w:fldCharType="end"/>
      </w:r>
    </w:p>
    <w:p w14:paraId="3EFF5D63">
      <w:pPr>
        <w:spacing w:after="200" w:line="400" w:lineRule="atLeast"/>
      </w:pPr>
      <w:r>
        <w:fldChar w:fldCharType="begin"/>
      </w:r>
      <w:r>
        <w:instrText xml:space="preserve"> HYPERLINK "https://www.spiraltrain.nl/brochure/curriculum_en.pdf" \h </w:instrText>
      </w:r>
      <w:r>
        <w:fldChar w:fldCharType="separate"/>
      </w:r>
      <w:r>
        <w:rPr>
          <w:rStyle w:val="13"/>
          <w:color w:val="0563C1"/>
        </w:rPr>
        <w:t>[166,310]. ADE100: Course Object Orientation</w:t>
      </w:r>
      <w:r>
        <w:rPr>
          <w:rStyle w:val="13"/>
          <w:color w:val="0563C1"/>
        </w:rPr>
        <w:fldChar w:fldCharType="end"/>
      </w:r>
    </w:p>
    <w:p w14:paraId="57A7F1F8">
      <w:pPr>
        <w:spacing w:after="200" w:line="400" w:lineRule="atLeast"/>
      </w:pPr>
      <w:r>
        <w:fldChar w:fldCharType="begin"/>
      </w:r>
      <w:r>
        <w:instrText xml:space="preserve"> HYPERLINK "https://sciendo.com/2/v2/download/book/9781789137897.pdf?Token=eyJhbGciOiJIUzI1NiIsInR5cCI6IkpXVCJ9.eyJ1c2VycyI6W3sic3ViIjoyNTY3ODUxNywicHVicmVmIjoiNzY0NDg4IiwibmFtZSI6Ikdvb2dsZSBHb29nbGVib3QgLSBXZWIgQ3Jhd2xlciBTRU8iLCJ0eXBlIjoiaW5zdGl0dXRpb24iLCJsb2dvdXRfbGluayI6Imh0dHBzOi8vY29ubmVjdC5saWJseW54LmNvbS9sb2dvdXQvNjgwZjI3NzA2NDk4YjFhYzIyODI4ZGIzOTg1MjAyNjYiLCJhdXRoX21ldGhvZCI6ImlwIiwiaXAiOiI2Ni4yNDkuNzkuMTk2IiwiY291bnRlcnBhcnR5X2lkIjoiNzY0NDg4In1dLCJpYXQiOjE3NDU4MjM2MTUsImV4cCI6MTc0NzAzMzIxNX0.KP3oXS-HFUCfSZh7WVaHMyzBQmYs-QtN0jIAXW8-Hnw" \h </w:instrText>
      </w:r>
      <w:r>
        <w:fldChar w:fldCharType="separate"/>
      </w:r>
      <w:r>
        <w:rPr>
          <w:rStyle w:val="13"/>
          <w:color w:val="0563C1"/>
        </w:rPr>
        <w:t>[167,311]. Spring: Microservices with Spring Boot</w:t>
      </w:r>
      <w:r>
        <w:rPr>
          <w:rStyle w:val="13"/>
          <w:color w:val="0563C1"/>
        </w:rPr>
        <w:fldChar w:fldCharType="end"/>
      </w:r>
    </w:p>
    <w:p w14:paraId="72D069CE">
      <w:pPr>
        <w:spacing w:after="200" w:line="400" w:lineRule="atLeast"/>
      </w:pPr>
      <w:r>
        <w:fldChar w:fldCharType="begin"/>
      </w:r>
      <w:r>
        <w:instrText xml:space="preserve"> HYPERLINK "https://www.cnblogs.com/lambet-zzm/p/14332012.html" \h </w:instrText>
      </w:r>
      <w:r>
        <w:fldChar w:fldCharType="separate"/>
      </w:r>
      <w:r>
        <w:rPr>
          <w:rStyle w:val="13"/>
          <w:color w:val="0563C1"/>
        </w:rPr>
        <w:t>[169,323]. 学习微服务系列（二）：基于springboot构建服务</w:t>
      </w:r>
      <w:r>
        <w:rPr>
          <w:rStyle w:val="13"/>
          <w:color w:val="0563C1"/>
        </w:rPr>
        <w:fldChar w:fldCharType="end"/>
      </w:r>
    </w:p>
    <w:p w14:paraId="2BC09424">
      <w:pPr>
        <w:spacing w:after="200" w:line="400" w:lineRule="atLeast"/>
      </w:pPr>
      <w:r>
        <w:fldChar w:fldCharType="begin"/>
      </w:r>
      <w:r>
        <w:instrText xml:space="preserve"> HYPERLINK "https://blog.csdn.net/qq_22593423/article/details/131866341" \h </w:instrText>
      </w:r>
      <w:r>
        <w:fldChar w:fldCharType="separate"/>
      </w:r>
      <w:r>
        <w:rPr>
          <w:rStyle w:val="13"/>
          <w:color w:val="0563C1"/>
        </w:rPr>
        <w:t>[174,191,192,193,195,198,315]. Spring Boot 实战开发知识储备</w:t>
      </w:r>
      <w:r>
        <w:rPr>
          <w:rStyle w:val="13"/>
          <w:color w:val="0563C1"/>
        </w:rPr>
        <w:fldChar w:fldCharType="end"/>
      </w:r>
    </w:p>
    <w:p w14:paraId="18CA2AED">
      <w:pPr>
        <w:spacing w:after="200" w:line="400" w:lineRule="atLeast"/>
      </w:pPr>
      <w:r>
        <w:fldChar w:fldCharType="begin"/>
      </w:r>
      <w:r>
        <w:instrText xml:space="preserve"> HYPERLINK "https://assets.ascendientlearning.com/it-training/generateFeatureSheetPDF/51962/spring-boot-developer.pdf" \h </w:instrText>
      </w:r>
      <w:r>
        <w:fldChar w:fldCharType="separate"/>
      </w:r>
      <w:r>
        <w:rPr>
          <w:rStyle w:val="13"/>
          <w:color w:val="0563C1"/>
        </w:rPr>
        <w:t>[175,180,189,197,318,328]. VMware - Spring Boot: Developer</w:t>
      </w:r>
      <w:r>
        <w:rPr>
          <w:rStyle w:val="13"/>
          <w:color w:val="0563C1"/>
        </w:rPr>
        <w:fldChar w:fldCharType="end"/>
      </w:r>
    </w:p>
    <w:p w14:paraId="0217ECDC">
      <w:pPr>
        <w:spacing w:after="200" w:line="400" w:lineRule="atLeast"/>
      </w:pPr>
      <w:r>
        <w:fldChar w:fldCharType="begin"/>
      </w:r>
      <w:r>
        <w:instrText xml:space="preserve"> HYPERLINK "https://img-bss.csdnimg.cn/202051903727461_1796.ppt" \h </w:instrText>
      </w:r>
      <w:r>
        <w:fldChar w:fldCharType="separate"/>
      </w:r>
      <w:r>
        <w:rPr>
          <w:rStyle w:val="13"/>
          <w:color w:val="0563C1"/>
        </w:rPr>
        <w:t>[177]. 快速认识 Spring Boot 技术栈</w:t>
      </w:r>
      <w:r>
        <w:rPr>
          <w:rStyle w:val="13"/>
          <w:color w:val="0563C1"/>
        </w:rPr>
        <w:fldChar w:fldCharType="end"/>
      </w:r>
    </w:p>
    <w:p w14:paraId="6CFE19B1">
      <w:pPr>
        <w:spacing w:after="200" w:line="400" w:lineRule="atLeast"/>
      </w:pPr>
      <w:r>
        <w:fldChar w:fldCharType="begin"/>
      </w:r>
      <w:r>
        <w:instrText xml:space="preserve"> HYPERLINK "https://trainocate.com.my/wp-content/uploads/2022/07/Trainocate-EDU_DATASHEET-Spring-Boot-Developer.pdf" \h </w:instrText>
      </w:r>
      <w:r>
        <w:fldChar w:fldCharType="separate"/>
      </w:r>
      <w:r>
        <w:rPr>
          <w:rStyle w:val="13"/>
          <w:color w:val="0563C1"/>
        </w:rPr>
        <w:t>[178,182,185,187,316,321,326]. Spring Boot: Developer</w:t>
      </w:r>
      <w:r>
        <w:rPr>
          <w:rStyle w:val="13"/>
          <w:color w:val="0563C1"/>
        </w:rPr>
        <w:fldChar w:fldCharType="end"/>
      </w:r>
    </w:p>
    <w:p w14:paraId="7A15B17B">
      <w:pPr>
        <w:spacing w:after="200" w:line="400" w:lineRule="atLeast"/>
      </w:pPr>
      <w:r>
        <w:fldChar w:fldCharType="begin"/>
      </w:r>
      <w:r>
        <w:instrText xml:space="preserve"> HYPERLINK "https://education.hpe.com/ww/en/training/docs/cds/hj0u5s.pdf" \h </w:instrText>
      </w:r>
      <w:r>
        <w:fldChar w:fldCharType="separate"/>
      </w:r>
      <w:r>
        <w:rPr>
          <w:rStyle w:val="13"/>
          <w:color w:val="0563C1"/>
        </w:rPr>
        <w:t>[179,186,188,317,322,327]. On Demand - Spring Boot: Developer HJ0U5S</w:t>
      </w:r>
      <w:r>
        <w:rPr>
          <w:rStyle w:val="13"/>
          <w:color w:val="0563C1"/>
        </w:rPr>
        <w:fldChar w:fldCharType="end"/>
      </w:r>
    </w:p>
    <w:p w14:paraId="48C881F0">
      <w:pPr>
        <w:spacing w:after="200" w:line="400" w:lineRule="atLeast"/>
      </w:pPr>
      <w:r>
        <w:fldChar w:fldCharType="begin"/>
      </w:r>
      <w:r>
        <w:instrText xml:space="preserve"> HYPERLINK "https://www.koenig-solutions.com/CourseContent/custom/2025219168-20241226450VMwareSpringCore.pdf" \h </w:instrText>
      </w:r>
      <w:r>
        <w:fldChar w:fldCharType="separate"/>
      </w:r>
      <w:r>
        <w:rPr>
          <w:rStyle w:val="13"/>
          <w:color w:val="0563C1"/>
        </w:rPr>
        <w:t>[181,184,320]. Spring: Core Training</w:t>
      </w:r>
      <w:r>
        <w:rPr>
          <w:rStyle w:val="13"/>
          <w:color w:val="0563C1"/>
        </w:rPr>
        <w:fldChar w:fldCharType="end"/>
      </w:r>
    </w:p>
    <w:p w14:paraId="4B0328DC">
      <w:pPr>
        <w:spacing w:after="200" w:line="400" w:lineRule="atLeast"/>
      </w:pPr>
      <w:r>
        <w:fldChar w:fldCharType="begin"/>
      </w:r>
      <w:r>
        <w:instrText xml:space="preserve"> HYPERLINK "https://s3.eu-west-1.amazonaws.com/gxmedia.galileo-press.de/event/Rheinwerk_Seminarbrosch%C3%BCre.pdf" \h </w:instrText>
      </w:r>
      <w:r>
        <w:fldChar w:fldCharType="separate"/>
      </w:r>
      <w:r>
        <w:rPr>
          <w:rStyle w:val="13"/>
          <w:color w:val="0563C1"/>
        </w:rPr>
        <w:t>[183]. Rheinwerk Seminare</w:t>
      </w:r>
      <w:r>
        <w:rPr>
          <w:rStyle w:val="13"/>
          <w:color w:val="0563C1"/>
        </w:rPr>
        <w:fldChar w:fldCharType="end"/>
      </w:r>
    </w:p>
    <w:p w14:paraId="0AF390BA">
      <w:pPr>
        <w:spacing w:after="200" w:line="400" w:lineRule="atLeast"/>
      </w:pPr>
      <w:r>
        <w:fldChar w:fldCharType="begin"/>
      </w:r>
      <w:r>
        <w:instrText xml:space="preserve"> HYPERLINK "https://www.onstrider.com/hire/spring-boot-developers" \h </w:instrText>
      </w:r>
      <w:r>
        <w:fldChar w:fldCharType="separate"/>
      </w:r>
      <w:r>
        <w:rPr>
          <w:rStyle w:val="13"/>
          <w:color w:val="0563C1"/>
        </w:rPr>
        <w:t>[190,314]. Hire Spring Boot Developers</w:t>
      </w:r>
      <w:r>
        <w:rPr>
          <w:rStyle w:val="13"/>
          <w:color w:val="0563C1"/>
        </w:rPr>
        <w:fldChar w:fldCharType="end"/>
      </w:r>
    </w:p>
    <w:p w14:paraId="75F4F93C">
      <w:pPr>
        <w:spacing w:after="200" w:line="400" w:lineRule="atLeast"/>
      </w:pPr>
      <w:r>
        <w:fldChar w:fldCharType="begin"/>
      </w:r>
      <w:r>
        <w:instrText xml:space="preserve"> HYPERLINK "https://www.dirzon.com/file/telegram/progerbooks/web-development-toolkit-for-java-developers.pdf" \h </w:instrText>
      </w:r>
      <w:r>
        <w:fldChar w:fldCharType="separate"/>
      </w:r>
      <w:r>
        <w:rPr>
          <w:rStyle w:val="13"/>
          <w:color w:val="0563C1"/>
        </w:rPr>
        <w:t>[196]. Web Development Toolkit for Java Developers</w:t>
      </w:r>
      <w:r>
        <w:rPr>
          <w:rStyle w:val="13"/>
          <w:color w:val="0563C1"/>
        </w:rPr>
        <w:fldChar w:fldCharType="end"/>
      </w:r>
    </w:p>
    <w:p w14:paraId="428FBCC7">
      <w:pPr>
        <w:spacing w:after="400" w:line="400" w:lineRule="atLeast"/>
      </w:pPr>
      <w:r>
        <w:rPr>
          <w:i/>
        </w:rPr>
        <w:t>以下来源未被直接引用</w:t>
      </w:r>
    </w:p>
    <w:p w14:paraId="7B4F2E5D">
      <w:pPr>
        <w:spacing w:after="200" w:line="400" w:lineRule="atLeast"/>
      </w:pPr>
      <w:r>
        <w:fldChar w:fldCharType="begin"/>
      </w:r>
      <w:r>
        <w:instrText xml:space="preserve"> HYPERLINK "https://java4all.weebly.com/uploads/2/5/8/9/2589446/java-for-the-web-with-servlets_jsp_and-ejb.pdf" \h </w:instrText>
      </w:r>
      <w:r>
        <w:fldChar w:fldCharType="separate"/>
      </w:r>
      <w:r>
        <w:rPr>
          <w:rStyle w:val="13"/>
          <w:color w:val="0563C1"/>
        </w:rPr>
        <w:t>Java for the Web with Servlets, JSP, and EJB: A Developer's Guide to J2EE Solutions</w:t>
      </w:r>
      <w:r>
        <w:rPr>
          <w:rStyle w:val="13"/>
          <w:color w:val="0563C1"/>
        </w:rPr>
        <w:fldChar w:fldCharType="end"/>
      </w:r>
    </w:p>
    <w:p w14:paraId="4FCD29C7">
      <w:pPr>
        <w:spacing w:after="200" w:line="400" w:lineRule="atLeast"/>
      </w:pPr>
      <w:r>
        <w:fldChar w:fldCharType="begin"/>
      </w:r>
      <w:r>
        <w:instrText xml:space="preserve"> HYPERLINK "https://www.redbooks.ibm.com/redbooks/pdfs/sg246319.pdf" \h </w:instrText>
      </w:r>
      <w:r>
        <w:fldChar w:fldCharType="separate"/>
      </w:r>
      <w:r>
        <w:rPr>
          <w:rStyle w:val="13"/>
          <w:color w:val="0563C1"/>
        </w:rPr>
        <w:t>DB2 for z/OS and WebSphere: The Perfect Couple</w:t>
      </w:r>
      <w:r>
        <w:rPr>
          <w:rStyle w:val="13"/>
          <w:color w:val="0563C1"/>
        </w:rPr>
        <w:fldChar w:fldCharType="end"/>
      </w:r>
    </w:p>
    <w:p w14:paraId="0E1F1876">
      <w:pPr>
        <w:spacing w:after="200" w:line="400" w:lineRule="atLeast"/>
      </w:pPr>
      <w:r>
        <w:fldChar w:fldCharType="begin"/>
      </w:r>
      <w:r>
        <w:instrText xml:space="preserve"> HYPERLINK "https://theswissbay.ch/pdf/Gentoomen%20Library/Programming/Java/John.Wiley.And.Son.More.Java.Pitfalls.pdf" \h </w:instrText>
      </w:r>
      <w:r>
        <w:fldChar w:fldCharType="separate"/>
      </w:r>
      <w:r>
        <w:rPr>
          <w:rStyle w:val="13"/>
          <w:color w:val="0563C1"/>
        </w:rPr>
        <w:t>More Java Pitfalls: 50 New Time-Saving Solutions and Workarounds</w:t>
      </w:r>
      <w:r>
        <w:rPr>
          <w:rStyle w:val="13"/>
          <w:color w:val="0563C1"/>
        </w:rPr>
        <w:fldChar w:fldCharType="end"/>
      </w:r>
    </w:p>
    <w:p w14:paraId="504B9EBF">
      <w:pPr>
        <w:spacing w:after="200" w:line="400" w:lineRule="atLeast"/>
      </w:pPr>
      <w:r>
        <w:fldChar w:fldCharType="begin"/>
      </w:r>
      <w:r>
        <w:instrText xml:space="preserve"> HYPERLINK "https://www.theseus.fi/bitstream/handle/10024/797687/Bruhwiler_Matthieu.pdf?sequence=2&amp;isAllowed=y" \h </w:instrText>
      </w:r>
      <w:r>
        <w:fldChar w:fldCharType="separate"/>
      </w:r>
      <w:r>
        <w:rPr>
          <w:rStyle w:val="13"/>
          <w:color w:val="0563C1"/>
        </w:rPr>
        <w:t>Stock management system for small and medium-sized companies</w:t>
      </w:r>
      <w:r>
        <w:rPr>
          <w:rStyle w:val="13"/>
          <w:color w:val="0563C1"/>
        </w:rPr>
        <w:fldChar w:fldCharType="end"/>
      </w:r>
    </w:p>
    <w:p w14:paraId="6276A70A">
      <w:pPr>
        <w:spacing w:after="200" w:line="400" w:lineRule="atLeast"/>
      </w:pPr>
      <w:r>
        <w:fldChar w:fldCharType="begin"/>
      </w:r>
      <w:r>
        <w:instrText xml:space="preserve"> HYPERLINK "https://raw.githubusercontent.com/gigamailer/simplenin/master/Spring%20MVC%2C%20A%20Tutorial%2C%20second%20edition%20-%20Paul%20Deck.pdf" \h </w:instrText>
      </w:r>
      <w:r>
        <w:fldChar w:fldCharType="separate"/>
      </w:r>
      <w:r>
        <w:rPr>
          <w:rStyle w:val="13"/>
          <w:color w:val="0563C1"/>
        </w:rPr>
        <w:t>Spring MVC: A Tutorial, Second Edition</w:t>
      </w:r>
      <w:r>
        <w:rPr>
          <w:rStyle w:val="13"/>
          <w:color w:val="0563C1"/>
        </w:rPr>
        <w:fldChar w:fldCharType="end"/>
      </w:r>
    </w:p>
    <w:p w14:paraId="68EC1B7E">
      <w:pPr>
        <w:spacing w:after="200" w:line="400" w:lineRule="atLeast"/>
      </w:pPr>
      <w:r>
        <w:fldChar w:fldCharType="begin"/>
      </w:r>
      <w:r>
        <w:instrText xml:space="preserve"> HYPERLINK "https://docs.spring.io/spring-framework/docs/6.0.7/reference/pdf/spring-framework.pdf" \h </w:instrText>
      </w:r>
      <w:r>
        <w:fldChar w:fldCharType="separate"/>
      </w:r>
      <w:r>
        <w:rPr>
          <w:rStyle w:val="13"/>
          <w:color w:val="0563C1"/>
        </w:rPr>
        <w:t>Spring Framework Documentation</w:t>
      </w:r>
      <w:r>
        <w:rPr>
          <w:rStyle w:val="13"/>
          <w:color w:val="0563C1"/>
        </w:rPr>
        <w:fldChar w:fldCharType="end"/>
      </w:r>
    </w:p>
    <w:p w14:paraId="1F9273EC">
      <w:pPr>
        <w:spacing w:after="200" w:line="400" w:lineRule="atLeast"/>
      </w:pPr>
      <w:r>
        <w:fldChar w:fldCharType="begin"/>
      </w:r>
      <w:r>
        <w:instrText xml:space="preserve"> HYPERLINK "https://harum.uk/tag/java/" \h </w:instrText>
      </w:r>
      <w:r>
        <w:fldChar w:fldCharType="separate"/>
      </w:r>
      <w:r>
        <w:rPr>
          <w:rStyle w:val="13"/>
          <w:color w:val="0563C1"/>
        </w:rPr>
        <w:t>The Spring Framework: A Comprehensive Guide</w:t>
      </w:r>
      <w:r>
        <w:rPr>
          <w:rStyle w:val="13"/>
          <w:color w:val="0563C1"/>
        </w:rPr>
        <w:fldChar w:fldCharType="end"/>
      </w:r>
    </w:p>
    <w:p w14:paraId="159FAFEA">
      <w:pPr>
        <w:spacing w:after="200" w:line="400" w:lineRule="atLeast"/>
      </w:pPr>
      <w:r>
        <w:fldChar w:fldCharType="begin"/>
      </w:r>
      <w:r>
        <w:instrText xml:space="preserve"> HYPERLINK "https://docs.spring.io/spring-framework/reference/overview.html#%3A~%3Atext%3DDesign%20Philosophy%2C-When%20you%20learn%26text%3DHere%20are%20the%20guiding%20principles%2Cconfiguration%20without%20changing%20your%20code." \h </w:instrText>
      </w:r>
      <w:r>
        <w:fldChar w:fldCharType="separate"/>
      </w:r>
      <w:r>
        <w:rPr>
          <w:rStyle w:val="13"/>
          <w:color w:val="0563C1"/>
        </w:rPr>
        <w:t>Spring Framework Overview</w:t>
      </w:r>
      <w:r>
        <w:rPr>
          <w:rStyle w:val="13"/>
          <w:color w:val="0563C1"/>
        </w:rPr>
        <w:fldChar w:fldCharType="end"/>
      </w:r>
    </w:p>
    <w:p w14:paraId="019FC0E2">
      <w:pPr>
        <w:spacing w:after="200" w:line="400" w:lineRule="atLeast"/>
      </w:pPr>
      <w:r>
        <w:fldChar w:fldCharType="begin"/>
      </w:r>
      <w:r>
        <w:instrText xml:space="preserve"> HYPERLINK "https://tschutschu.de/resources/tschutschu/docs/SS2016/SS2016_02_Haas_Michael_Studienarbeit.pdf" \h </w:instrText>
      </w:r>
      <w:r>
        <w:fldChar w:fldCharType="separate"/>
      </w:r>
      <w:r>
        <w:rPr>
          <w:rStyle w:val="13"/>
          <w:color w:val="0563C1"/>
        </w:rPr>
        <w:t>Spring - eine Alternative oder eine Ergänzung zu JEE?</w:t>
      </w:r>
      <w:r>
        <w:rPr>
          <w:rStyle w:val="13"/>
          <w:color w:val="0563C1"/>
        </w:rPr>
        <w:fldChar w:fldCharType="end"/>
      </w:r>
    </w:p>
    <w:p w14:paraId="7FF6DCFD">
      <w:pPr>
        <w:spacing w:after="200" w:line="400" w:lineRule="atLeast"/>
      </w:pPr>
      <w:r>
        <w:fldChar w:fldCharType="begin"/>
      </w:r>
      <w:r>
        <w:instrText xml:space="preserve"> HYPERLINK "https://cdn.bookey.app/files/pdf/book/es/spring.pdf" \h </w:instrText>
      </w:r>
      <w:r>
        <w:fldChar w:fldCharType="separate"/>
      </w:r>
      <w:r>
        <w:rPr>
          <w:rStyle w:val="13"/>
          <w:color w:val="0563C1"/>
        </w:rPr>
        <w:t>Spring</w:t>
      </w:r>
      <w:r>
        <w:rPr>
          <w:rStyle w:val="13"/>
          <w:color w:val="0563C1"/>
        </w:rPr>
        <w:fldChar w:fldCharType="end"/>
      </w:r>
    </w:p>
    <w:p w14:paraId="24064DAE">
      <w:pPr>
        <w:spacing w:after="200" w:line="400" w:lineRule="atLeast"/>
      </w:pPr>
      <w:r>
        <w:fldChar w:fldCharType="begin"/>
      </w:r>
      <w:r>
        <w:instrText xml:space="preserve"> HYPERLINK "https://seuelectronica.urv.cat/media/upload/pdf//tecnologia_aplicacions_urv_signat_autor_i_urv-2_definitiu_editora_2_5_350.pdf" \h </w:instrText>
      </w:r>
      <w:r>
        <w:fldChar w:fldCharType="separate"/>
      </w:r>
      <w:r>
        <w:rPr>
          <w:rStyle w:val="13"/>
          <w:color w:val="0563C1"/>
        </w:rPr>
        <w:t>Entorn de desenvolupament de la Universitat Rovira i Virgili</w:t>
      </w:r>
      <w:r>
        <w:rPr>
          <w:rStyle w:val="13"/>
          <w:color w:val="0563C1"/>
        </w:rPr>
        <w:fldChar w:fldCharType="end"/>
      </w:r>
    </w:p>
    <w:p w14:paraId="4F47482C">
      <w:pPr>
        <w:spacing w:after="200" w:line="400" w:lineRule="atLeast"/>
      </w:pPr>
      <w:r>
        <w:fldChar w:fldCharType="begin"/>
      </w:r>
      <w:r>
        <w:instrText xml:space="preserve"> HYPERLINK "https://blog.csdn.net/wswlyf/article/details/104457784" \h </w:instrText>
      </w:r>
      <w:r>
        <w:fldChar w:fldCharType="separate"/>
      </w:r>
      <w:r>
        <w:rPr>
          <w:rStyle w:val="13"/>
          <w:color w:val="0563C1"/>
        </w:rPr>
        <w:t>spring框架（Spring Framework）</w:t>
      </w:r>
      <w:r>
        <w:rPr>
          <w:rStyle w:val="13"/>
          <w:color w:val="0563C1"/>
        </w:rPr>
        <w:fldChar w:fldCharType="end"/>
      </w:r>
    </w:p>
    <w:p w14:paraId="4A294ACE">
      <w:pPr>
        <w:spacing w:after="200" w:line="400" w:lineRule="atLeast"/>
      </w:pPr>
      <w:r>
        <w:fldChar w:fldCharType="begin"/>
      </w:r>
      <w:r>
        <w:instrText xml:space="preserve"> HYPERLINK "https://edu.info.uaic.ro/tehnologii-java/slides/02-boot.pdf" \h </w:instrText>
      </w:r>
      <w:r>
        <w:fldChar w:fldCharType="separate"/>
      </w:r>
      <w:r>
        <w:rPr>
          <w:rStyle w:val="13"/>
          <w:color w:val="0563C1"/>
        </w:rPr>
        <w:t>Java Technologies Lecture 2 Spring Boot</w:t>
      </w:r>
      <w:r>
        <w:rPr>
          <w:rStyle w:val="13"/>
          <w:color w:val="0563C1"/>
        </w:rPr>
        <w:fldChar w:fldCharType="end"/>
      </w:r>
    </w:p>
    <w:p w14:paraId="25A40C00">
      <w:pPr>
        <w:spacing w:after="200" w:line="400" w:lineRule="atLeast"/>
      </w:pPr>
      <w:r>
        <w:fldChar w:fldCharType="begin"/>
      </w:r>
      <w:r>
        <w:instrText xml:space="preserve"> HYPERLINK "http://opac.pucv.cl/pucv_txt/txt-5500/UCF5503_01.pdf" \h </w:instrText>
      </w:r>
      <w:r>
        <w:fldChar w:fldCharType="separate"/>
      </w:r>
      <w:r>
        <w:rPr>
          <w:rStyle w:val="13"/>
          <w:color w:val="0563C1"/>
        </w:rPr>
        <w:t>ARQUITECTURA DE SOFTWARE HÍBRIDA BASADA EN SPRING FRAMEWORK Y EJB 3.</w:t>
      </w:r>
      <w:r>
        <w:rPr>
          <w:rStyle w:val="13"/>
          <w:color w:val="0563C1"/>
        </w:rPr>
        <w:fldChar w:fldCharType="end"/>
      </w:r>
    </w:p>
    <w:p w14:paraId="650220C8">
      <w:pPr>
        <w:spacing w:after="200" w:line="400" w:lineRule="atLeast"/>
      </w:pPr>
      <w:r>
        <w:fldChar w:fldCharType="begin"/>
      </w:r>
      <w:r>
        <w:instrText xml:space="preserve"> HYPERLINK "https://www.exosomatic.net/ENTER/Science/IT%20&amp;%20AI/IT%20Library/Beginning%20Spring%20-%20%20Mert%20Caliskan%20and%20Kenan%20Sevindik.pdf" \h </w:instrText>
      </w:r>
      <w:r>
        <w:fldChar w:fldCharType="separate"/>
      </w:r>
      <w:r>
        <w:rPr>
          <w:rStyle w:val="13"/>
          <w:color w:val="0563C1"/>
        </w:rPr>
        <w:t>Beginning Spring</w:t>
      </w:r>
      <w:r>
        <w:rPr>
          <w:rStyle w:val="13"/>
          <w:color w:val="0563C1"/>
        </w:rPr>
        <w:fldChar w:fldCharType="end"/>
      </w:r>
    </w:p>
    <w:p w14:paraId="086886F2">
      <w:pPr>
        <w:spacing w:after="200" w:line="400" w:lineRule="atLeast"/>
      </w:pPr>
      <w:r>
        <w:fldChar w:fldCharType="begin"/>
      </w:r>
      <w:r>
        <w:instrText xml:space="preserve"> HYPERLINK "https://zenodo.org/records/15087041/files/IJIRCT%202503066%20Jan%202024.pdf?download=1" \h </w:instrText>
      </w:r>
      <w:r>
        <w:fldChar w:fldCharType="separate"/>
      </w:r>
      <w:r>
        <w:rPr>
          <w:rStyle w:val="13"/>
          <w:color w:val="0563C1"/>
        </w:rPr>
        <w:t>A Comparative Study of Java Frameworks: Selecting the Right Tool for the Job</w:t>
      </w:r>
      <w:r>
        <w:rPr>
          <w:rStyle w:val="13"/>
          <w:color w:val="0563C1"/>
        </w:rPr>
        <w:fldChar w:fldCharType="end"/>
      </w:r>
    </w:p>
    <w:p w14:paraId="52BD350E">
      <w:pPr>
        <w:spacing w:after="200" w:line="400" w:lineRule="atLeast"/>
      </w:pPr>
      <w:r>
        <w:fldChar w:fldCharType="begin"/>
      </w:r>
      <w:r>
        <w:instrText xml:space="preserve"> HYPERLINK "https://dumas.ccsd.cnrs.fr/dumas-01222277/document" \h </w:instrText>
      </w:r>
      <w:r>
        <w:fldChar w:fldCharType="separate"/>
      </w:r>
      <w:r>
        <w:rPr>
          <w:rStyle w:val="13"/>
          <w:color w:val="0563C1"/>
        </w:rPr>
        <w:t>Research and Implementation of Lightweight Database Management Information System base on GWT Framework</w:t>
      </w:r>
      <w:r>
        <w:rPr>
          <w:rStyle w:val="13"/>
          <w:color w:val="0563C1"/>
        </w:rPr>
        <w:fldChar w:fldCharType="end"/>
      </w:r>
    </w:p>
    <w:p w14:paraId="5B27E605">
      <w:pPr>
        <w:spacing w:after="200" w:line="400" w:lineRule="atLeast"/>
      </w:pPr>
      <w:r>
        <w:fldChar w:fldCharType="begin"/>
      </w:r>
      <w:r>
        <w:instrText xml:space="preserve"> HYPERLINK "https://www.chasewoodford.com/resources/ebooks/Spring_in_Action_Fo.pdf" \h </w:instrText>
      </w:r>
      <w:r>
        <w:fldChar w:fldCharType="separate"/>
      </w:r>
      <w:r>
        <w:rPr>
          <w:rStyle w:val="13"/>
          <w:color w:val="0563C1"/>
        </w:rPr>
        <w:t>Spring in Action</w:t>
      </w:r>
      <w:r>
        <w:rPr>
          <w:rStyle w:val="13"/>
          <w:color w:val="0563C1"/>
        </w:rPr>
        <w:fldChar w:fldCharType="end"/>
      </w:r>
    </w:p>
    <w:p w14:paraId="2B3A703D">
      <w:pPr>
        <w:spacing w:after="200" w:line="400" w:lineRule="atLeast"/>
      </w:pPr>
      <w:r>
        <w:fldChar w:fldCharType="begin"/>
      </w:r>
      <w:r>
        <w:instrText xml:space="preserve"> HYPERLINK "https://www.unitechsp.tugab.bg/images/papers/2017/Unitech_2017_SP.pdf" \h </w:instrText>
      </w:r>
      <w:r>
        <w:fldChar w:fldCharType="separate"/>
      </w:r>
      <w:r>
        <w:rPr>
          <w:rStyle w:val="13"/>
          <w:color w:val="0563C1"/>
        </w:rPr>
        <w:t>UNITECH 2017 GABROVO SELECTED PAPERS</w:t>
      </w:r>
      <w:r>
        <w:rPr>
          <w:rStyle w:val="13"/>
          <w:color w:val="0563C1"/>
        </w:rPr>
        <w:fldChar w:fldCharType="end"/>
      </w:r>
    </w:p>
    <w:p w14:paraId="442B834D">
      <w:pPr>
        <w:spacing w:after="200" w:line="400" w:lineRule="atLeast"/>
      </w:pPr>
      <w:r>
        <w:fldChar w:fldCharType="begin"/>
      </w:r>
      <w:r>
        <w:instrText xml:space="preserve"> HYPERLINK "https://juejin.cn/post/7487891866299564068" \h </w:instrText>
      </w:r>
      <w:r>
        <w:fldChar w:fldCharType="separate"/>
      </w:r>
      <w:r>
        <w:rPr>
          <w:rStyle w:val="13"/>
          <w:color w:val="0563C1"/>
        </w:rPr>
        <w:t>Spring基础：Spring组件有哪些</w:t>
      </w:r>
      <w:r>
        <w:rPr>
          <w:rStyle w:val="13"/>
          <w:color w:val="0563C1"/>
        </w:rPr>
        <w:fldChar w:fldCharType="end"/>
      </w:r>
    </w:p>
    <w:p w14:paraId="726CC678">
      <w:pPr>
        <w:spacing w:after="200" w:line="400" w:lineRule="atLeast"/>
      </w:pPr>
      <w:r>
        <w:fldChar w:fldCharType="begin"/>
      </w:r>
      <w:r>
        <w:instrText xml:space="preserve"> HYPERLINK "https://ric.cps.sp.gov.br/bitstream/123456789/14642/1/analise_e_desenvolvimento_de_sistemas2023_1_AGUIAR_Guilherme_Costa_da_Sistema_integrador_de_dados_basicos_dp_municipe.pdf.pdf" \h </w:instrText>
      </w:r>
      <w:r>
        <w:fldChar w:fldCharType="separate"/>
      </w:r>
      <w:r>
        <w:rPr>
          <w:rStyle w:val="13"/>
          <w:color w:val="0563C1"/>
        </w:rPr>
        <w:t>SISTEMA INTEGRADOR DE DADOS BÁSICOS DO MUNÍCIPÊ</w:t>
      </w:r>
      <w:r>
        <w:rPr>
          <w:rStyle w:val="13"/>
          <w:color w:val="0563C1"/>
        </w:rPr>
        <w:fldChar w:fldCharType="end"/>
      </w:r>
    </w:p>
    <w:p w14:paraId="631082E7">
      <w:pPr>
        <w:spacing w:after="200" w:line="400" w:lineRule="atLeast"/>
      </w:pPr>
      <w:r>
        <w:fldChar w:fldCharType="begin"/>
      </w:r>
      <w:r>
        <w:instrText xml:space="preserve"> HYPERLINK "https://m.yiche.com/baike/30166962.htm" \h </w:instrText>
      </w:r>
      <w:r>
        <w:fldChar w:fldCharType="separate"/>
      </w:r>
      <w:r>
        <w:rPr>
          <w:rStyle w:val="13"/>
          <w:color w:val="0563C1"/>
        </w:rPr>
        <w:t>spring体系结构</w:t>
      </w:r>
      <w:r>
        <w:rPr>
          <w:rStyle w:val="13"/>
          <w:color w:val="0563C1"/>
        </w:rPr>
        <w:fldChar w:fldCharType="end"/>
      </w:r>
    </w:p>
    <w:p w14:paraId="329E90D5">
      <w:pPr>
        <w:spacing w:after="200" w:line="400" w:lineRule="atLeast"/>
      </w:pPr>
      <w:r>
        <w:fldChar w:fldCharType="begin"/>
      </w:r>
      <w:r>
        <w:instrText xml:space="preserve"> HYPERLINK "https://github.com/Kimizu0/spring-reading" \h </w:instrText>
      </w:r>
      <w:r>
        <w:fldChar w:fldCharType="separate"/>
      </w:r>
      <w:r>
        <w:rPr>
          <w:rStyle w:val="13"/>
          <w:color w:val="0563C1"/>
        </w:rPr>
        <w:t>Spring Core</w:t>
      </w:r>
      <w:r>
        <w:rPr>
          <w:rStyle w:val="13"/>
          <w:color w:val="0563C1"/>
        </w:rPr>
        <w:fldChar w:fldCharType="end"/>
      </w:r>
    </w:p>
    <w:p w14:paraId="0B43BC7A">
      <w:pPr>
        <w:spacing w:after="200" w:line="400" w:lineRule="atLeast"/>
      </w:pPr>
      <w:r>
        <w:fldChar w:fldCharType="begin"/>
      </w:r>
      <w:r>
        <w:instrText xml:space="preserve"> HYPERLINK "https://blog.csdn.net/rideal/article/details/77981765" \h </w:instrText>
      </w:r>
      <w:r>
        <w:fldChar w:fldCharType="separate"/>
      </w:r>
      <w:r>
        <w:rPr>
          <w:rStyle w:val="13"/>
          <w:color w:val="0563C1"/>
        </w:rPr>
        <w:t>Spring框架的七个模块</w:t>
      </w:r>
      <w:r>
        <w:rPr>
          <w:rStyle w:val="13"/>
          <w:color w:val="0563C1"/>
        </w:rPr>
        <w:fldChar w:fldCharType="end"/>
      </w:r>
    </w:p>
    <w:p w14:paraId="3B0C0174">
      <w:pPr>
        <w:spacing w:after="200" w:line="400" w:lineRule="atLeast"/>
      </w:pPr>
      <w:r>
        <w:fldChar w:fldCharType="begin"/>
      </w:r>
      <w:r>
        <w:instrText xml:space="preserve"> HYPERLINK "https://books.4nmv.ru/books/spring_3_dlya_professionalov_3643789.pdf" \h </w:instrText>
      </w:r>
      <w:r>
        <w:fldChar w:fldCharType="separate"/>
      </w:r>
      <w:r>
        <w:rPr>
          <w:rStyle w:val="13"/>
          <w:color w:val="0563C1"/>
        </w:rPr>
        <w:t>Spring 3 для профессионалов</w:t>
      </w:r>
      <w:r>
        <w:rPr>
          <w:rStyle w:val="13"/>
          <w:color w:val="0563C1"/>
        </w:rPr>
        <w:fldChar w:fldCharType="end"/>
      </w:r>
    </w:p>
    <w:p w14:paraId="6E8D69EA">
      <w:pPr>
        <w:spacing w:after="200" w:line="400" w:lineRule="atLeast"/>
      </w:pPr>
      <w:r>
        <w:fldChar w:fldCharType="begin"/>
      </w:r>
      <w:r>
        <w:instrText xml:space="preserve"> HYPERLINK "https://edu.arrow.com/umbraco/surface/PdfSurface/GenerateCourseDetailPdf?productid=13892&amp;culture=da-DK" \h </w:instrText>
      </w:r>
      <w:r>
        <w:fldChar w:fldCharType="separate"/>
      </w:r>
      <w:r>
        <w:rPr>
          <w:rStyle w:val="13"/>
          <w:color w:val="0563C1"/>
        </w:rPr>
        <w:t>VMware Spring: Core Training</w:t>
      </w:r>
      <w:r>
        <w:rPr>
          <w:rStyle w:val="13"/>
          <w:color w:val="0563C1"/>
        </w:rPr>
        <w:fldChar w:fldCharType="end"/>
      </w:r>
    </w:p>
    <w:p w14:paraId="41ACE69A">
      <w:pPr>
        <w:spacing w:after="200" w:line="400" w:lineRule="atLeast"/>
      </w:pPr>
      <w:r>
        <w:fldChar w:fldCharType="begin"/>
      </w:r>
      <w:r>
        <w:instrText xml:space="preserve"> HYPERLINK "https://www.bilibili.com/read/cv22711342/" \h </w:instrText>
      </w:r>
      <w:r>
        <w:fldChar w:fldCharType="separate"/>
      </w:r>
      <w:r>
        <w:rPr>
          <w:rStyle w:val="13"/>
          <w:color w:val="0563C1"/>
        </w:rPr>
        <w:t>哔哩哔哩</w:t>
      </w:r>
      <w:r>
        <w:rPr>
          <w:rStyle w:val="13"/>
          <w:color w:val="0563C1"/>
        </w:rPr>
        <w:fldChar w:fldCharType="end"/>
      </w:r>
    </w:p>
    <w:p w14:paraId="19ABF423">
      <w:pPr>
        <w:spacing w:after="200" w:line="400" w:lineRule="atLeast"/>
      </w:pPr>
      <w:r>
        <w:fldChar w:fldCharType="begin"/>
      </w:r>
      <w:r>
        <w:instrText xml:space="preserve"> HYPERLINK "https://olsensoft.com/outlinesPdf/java-springboot.pdf" \h </w:instrText>
      </w:r>
      <w:r>
        <w:fldChar w:fldCharType="separate"/>
      </w:r>
      <w:r>
        <w:rPr>
          <w:rStyle w:val="13"/>
          <w:color w:val="0563C1"/>
        </w:rPr>
        <w:t>Spring Boot Development (5 days)</w:t>
      </w:r>
      <w:r>
        <w:rPr>
          <w:rStyle w:val="13"/>
          <w:color w:val="0563C1"/>
        </w:rPr>
        <w:fldChar w:fldCharType="end"/>
      </w:r>
    </w:p>
    <w:p w14:paraId="0C8B191E">
      <w:pPr>
        <w:spacing w:after="200" w:line="400" w:lineRule="atLeast"/>
      </w:pPr>
      <w:r>
        <w:fldChar w:fldCharType="begin"/>
      </w:r>
      <w:r>
        <w:instrText xml:space="preserve"> HYPERLINK "https://static.alta3.com/outlines/TT3320/TT3320.pdf" \h </w:instrText>
      </w:r>
      <w:r>
        <w:fldChar w:fldCharType="separate"/>
      </w:r>
      <w:r>
        <w:rPr>
          <w:rStyle w:val="13"/>
          <w:color w:val="0563C1"/>
        </w:rPr>
        <w:t>Core Spring Quick Start | Spring Essentials, Spring Boot, AOP, Persistence &amp; More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BEFA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D322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2862</Words>
  <Characters>16520</Characters>
  <TotalTime>0</TotalTime>
  <ScaleCrop>false</ScaleCrop>
  <LinksUpToDate>false</LinksUpToDate>
  <CharactersWithSpaces>19298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2026-01-04T18:43:29Z</dcterms:created>
  <dc:creator>86188</dc:creator>
  <cp:lastModifiedBy>dyx</cp:lastModifiedBy>
  <dcterms:modified xsi:type="dcterms:W3CDTF">2026-01-04T18:43:45Z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5921bb7fe9432c74ee394bb9ee6b747","ProduceID":"Metasota_docx_694914cd86ee47b771420197_1_775de794-6808-4328-a913-51d54e9cb857","ReservedCode2":"b5921bb7fe9432c74ee394bb9ee6b747","PropagateID":"Metasota_docx_694914cd86ee47b771420197_1_775de794-6808-4328-a913-51d54e9cb857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115C0E3A3E7E4123A088FB3680E93E9D_12</vt:lpwstr>
  </property>
</Properties>
</file>