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285EA">
      <w:pPr>
        <w:spacing w:after="400" w:line="400" w:lineRule="atLeast"/>
      </w:pPr>
      <w:bookmarkStart w:id="0" w:name="_GoBack"/>
      <w:bookmarkEnd w:id="0"/>
      <w:r>
        <w:rPr>
          <w:b/>
        </w:rPr>
        <w:t>Research Report: The Evolution of Java Enterprise Development from Servlets to Spring Boot</w:t>
      </w:r>
    </w:p>
    <w:p w14:paraId="7981CEE0">
      <w:pPr>
        <w:spacing w:after="400" w:line="400" w:lineRule="atLeast"/>
      </w:pPr>
      <w:r>
        <w:rPr>
          <w:b/>
        </w:rPr>
        <w:t>Authored By:</w:t>
      </w:r>
      <w:r>
        <w:t xml:space="preserve"> Expert Researcher</w:t>
      </w:r>
    </w:p>
    <w:p w14:paraId="14E462B9">
      <w:pPr>
        <w:spacing w:after="400" w:line="400" w:lineRule="atLeast"/>
      </w:pPr>
      <w:r>
        <w:rPr>
          <w:b/>
        </w:rPr>
        <w:t>Publication Date:</w:t>
      </w:r>
      <w:r>
        <w:t xml:space="preserve"> December 31, 2025</w:t>
      </w:r>
    </w:p>
    <w:p w14:paraId="049A3FAA">
      <w:pPr>
        <w:spacing w:after="400" w:line="400" w:lineRule="atLeast"/>
      </w:pPr>
      <w:r>
        <w:rPr>
          <w:b/>
          <w:sz w:val="30"/>
        </w:rPr>
        <w:t>Executive Summary</w:t>
      </w:r>
    </w:p>
    <w:p w14:paraId="2C878978">
      <w:pPr>
        <w:spacing w:after="400" w:line="400" w:lineRule="atLeast"/>
      </w:pPr>
      <w:r>
        <w:t>This report traces the comprehensive evolutionary path of Java-based web application development, beginning with its foundational technology, the Java Servlet API, and culminating in the modern, highly productive Spring Boot framework. The analysis documents a multi-decade journey driven by a consistent, underlying pursuit: the reduction of complexity, the enhancement of developer productivity, and the increasing abstraction of boilerplate infrastructure to allow a greater focus on business logic.</w:t>
      </w:r>
    </w:p>
    <w:p w14:paraId="4577710E">
      <w:pPr>
        <w:spacing w:after="400" w:line="400" w:lineRule="atLeast"/>
      </w:pPr>
      <w:r>
        <w:t>The journey begins with Java Servlets, a revolutionary technology that offered significant performance and scalability advantages over its predecessors like CGI. However, Servlets introduced their own challenges, including significant boilerplate code, tight coupling between web infrastructure and business logic, and cumbersome management of numerous Servlet classes [[1]][[2]][[3]]. This complexity spurred the creation of the first wave of web frameworks.</w:t>
      </w:r>
    </w:p>
    <w:p w14:paraId="46F3B9A7">
      <w:pPr>
        <w:spacing w:after="400" w:line="400" w:lineRule="atLeast"/>
      </w:pPr>
      <w:r>
        <w:t>Intermediate frameworks, most notably Apache Struts, emerged to impose structure through the Model-View-Controller (MVC) architectural pattern. Struts provided a formal separation of concerns, abstracting away direct Servlet handling and streamlining request processing through a front-controller pattern [[4]][[5]]. Despite these advancements, Struts and its contemporaries often replaced one form of complexity with another, leading to unwieldy XML configuration files and a development model tightly coupled to the framework's own APIs, which hindered testability [[6]][[7]][[8]].</w:t>
      </w:r>
    </w:p>
    <w:p w14:paraId="0B007F4D">
      <w:pPr>
        <w:spacing w:after="400" w:line="400" w:lineRule="atLeast"/>
      </w:pPr>
      <w:r>
        <w:t>The true paradigm shift occurred with the advent of the Spring Framework. Conceived as a lightweight alternative to the heavyweight Java EE specifications of the time, Spring introduced two transformative principles: Inversion of Control (IoC) via Dependency Injection (DI) and Aspect-Oriented Programming (AOP) [[9]][[10]]. By externalizing the creation and management of application components (beans) to a container, Spring drastically reduced coupling, making applications inherently more modular, flexible, and, crucially, easier to test [[11]][[12]][[13]]. The Spring ecosystem grew to include powerful modules like Spring MVC, an elegant evolution of the MVC pattern, and Spring Data, which dramatically simplified database interaction.</w:t>
      </w:r>
    </w:p>
    <w:p w14:paraId="2EEA505C">
      <w:pPr>
        <w:spacing w:after="400" w:line="400" w:lineRule="atLeast"/>
      </w:pPr>
      <w:r>
        <w:t>While the Spring Framework solved fundamental architectural problems, building and configuring a Spring application still involved considerable setup and boilerplate. This final layer of complexity was tackled by Spring Boot. Built upon the solid foundation of the Spring Framework, Spring Boot introduced the principle of "convention over configuration" to its logical extreme [[14]][[15]][[16]]. Through features like auto-configuration, "starter" dependencies, and embedded web servers, Spring Boot automates the vast majority of application setup, allowing developers to go from concept to a running, production-ready application with unprecedented speed [[17]][[18]][[19]].</w:t>
      </w:r>
    </w:p>
    <w:p w14:paraId="6C1464A4">
      <w:pPr>
        <w:spacing w:after="400" w:line="400" w:lineRule="atLeast"/>
      </w:pPr>
      <w:r>
        <w:t>As of late 2025, Spring Boot continues to evolve, embracing modern architectural trends such as reactive programming with Spring WebFlux, first-class support for microservices and cloud-native deployments, and performance optimizations through Ahead-of-Time (AOT) compilation with GraalVM. This report details each stage of this evolution, analyzes the problems each technology aimed to solve, and provides a deep dive into the core functionalities of the Spring and Spring Boot ecosystems, concluding with the essential knowledge required for developers to effectively leverage these powerful tools in modern software development.</w:t>
      </w:r>
    </w:p>
    <w:p w14:paraId="7A43761F">
      <w:pPr>
        <w:spacing w:after="400" w:line="400" w:lineRule="atLeast"/>
      </w:pPr>
      <w:r>
        <w:rPr>
          <w:b/>
          <w:sz w:val="30"/>
        </w:rPr>
        <w:t>1. The Foundation: Java Servlets and the Dawn of Dynamic Web Applications</w:t>
      </w:r>
    </w:p>
    <w:p w14:paraId="6ADA6F82">
      <w:pPr>
        <w:spacing w:after="400" w:line="400" w:lineRule="atLeast"/>
      </w:pPr>
      <w:r>
        <w:t>The story of modern Java enterprise development begins with the Java Servlet API. To understand the profound impact of the frameworks that followed, it is essential to first appreciate both the revolutionary nature and the inherent limitations of this foundational technology.</w:t>
      </w:r>
    </w:p>
    <w:p w14:paraId="56D57A5F">
      <w:pPr>
        <w:spacing w:after="400" w:line="400" w:lineRule="atLeast"/>
      </w:pPr>
      <w:r>
        <w:rPr>
          <w:b/>
          <w:sz w:val="26"/>
        </w:rPr>
        <w:t>1.1. The Pre-Servlet Era: The Problem of CGI</w:t>
      </w:r>
    </w:p>
    <w:p w14:paraId="58224B62">
      <w:pPr>
        <w:spacing w:after="400" w:line="400" w:lineRule="atLeast"/>
      </w:pPr>
      <w:r>
        <w:t>Before the arrival of Servlets in the late 1990s, the dominant technology for creating dynamic web content was the Common Gateway Interface (CGI). CGI scripts were executable files on a web server that would be launched in a new system process for every single incoming HTTP request. While functional, this model was plagued by severe performance and scalability issues. The overhead of creating a new process for each request was computationally expensive and consumed significant server resources, making it difficult to handle high-traffic websites [[20]].</w:t>
      </w:r>
    </w:p>
    <w:p w14:paraId="2F751867">
      <w:pPr>
        <w:spacing w:after="400" w:line="400" w:lineRule="atLeast"/>
      </w:pPr>
      <w:r>
        <w:rPr>
          <w:b/>
          <w:sz w:val="26"/>
        </w:rPr>
        <w:t>1.2. The Servlet Revolution: A New Paradigm</w:t>
      </w:r>
    </w:p>
    <w:p w14:paraId="79F98C38">
      <w:pPr>
        <w:spacing w:after="400" w:line="400" w:lineRule="atLeast"/>
      </w:pPr>
      <w:r>
        <w:t>The Java Servlet API, introduced as part of the Java Platform, Enterprise Edition (then known as J2EE), offered a fundamentally different and vastly more efficient model.</w:t>
      </w:r>
    </w:p>
    <w:p w14:paraId="2A63BC68">
      <w:pPr>
        <w:numPr>
          <w:ilvl w:val="-1"/>
          <w:numId w:val="1"/>
        </w:numPr>
        <w:spacing w:after="400" w:line="400" w:lineRule="atLeast"/>
      </w:pPr>
      <w:r>
        <w:rPr>
          <w:b/>
        </w:rPr>
        <w:t>The Servlet Lifecycle:</w:t>
      </w:r>
      <w:r>
        <w:t xml:space="preserve"> Unlike CGI, a Java Servlet is a Java object that is instantiated once by a web container (like Apache Tomcat) when it is first requested or when the server starts. This single Servlet instance then lives in memory. For each subsequent incoming request that maps to that Servlet, the container creates new HttpServletRequest and HttpServletResponse objects and invokes a method (e.g., doGet() or doPost()) on the </w:t>
      </w:r>
      <w:r>
        <w:rPr>
          <w:i/>
        </w:rPr>
        <w:t>same</w:t>
      </w:r>
      <w:r>
        <w:t xml:space="preserve"> Servlet instance, passing these objects as parameters. The work is handled within a new thread, not a new process [[21]].</w:t>
      </w:r>
    </w:p>
    <w:p w14:paraId="69A4D775">
      <w:pPr>
        <w:numPr>
          <w:ilvl w:val="-1"/>
          <w:numId w:val="1"/>
        </w:numPr>
        <w:spacing w:after="400" w:line="400" w:lineRule="atLeast"/>
      </w:pPr>
      <w:r>
        <w:rPr>
          <w:b/>
        </w:rPr>
        <w:t>The Efficiency Gain:</w:t>
      </w:r>
      <w:r>
        <w:t xml:space="preserve"> This "instantiate once, serve many" model was the key to its success. It eliminated the enormous process-creation overhead of CGI, allowing a single server to handle a much higher volume of concurrent requests with far fewer resources. The use of threads instead of processes for request handling was a massive leap forward in scalability [[22]].</w:t>
      </w:r>
    </w:p>
    <w:p w14:paraId="7951EAAA">
      <w:pPr>
        <w:spacing w:after="400" w:line="400" w:lineRule="atLeast"/>
      </w:pPr>
      <w:r>
        <w:rPr>
          <w:b/>
          <w:sz w:val="26"/>
        </w:rPr>
        <w:t>1.3. The Inherent Challenges and Limitations of Pure Servlet Development</w:t>
      </w:r>
    </w:p>
    <w:p w14:paraId="6822BD2B">
      <w:pPr>
        <w:spacing w:after="400" w:line="400" w:lineRule="atLeast"/>
      </w:pPr>
      <w:r>
        <w:t>While Servlets solved the performance problem, they introduced a new set of challenges related to development complexity, maintainability, and scalability of the codebase itself. These challenges directly paved the way for the creation of higher-level frameworks.</w:t>
      </w:r>
    </w:p>
    <w:p w14:paraId="10E0829D">
      <w:pPr>
        <w:numPr>
          <w:ilvl w:val="-1"/>
          <w:numId w:val="1"/>
        </w:numPr>
        <w:spacing w:after="400" w:line="400" w:lineRule="atLeast"/>
      </w:pPr>
      <w:r>
        <w:rPr>
          <w:b/>
        </w:rPr>
        <w:t>Excessive Boilerplate and Verbosity:</w:t>
      </w:r>
      <w:r>
        <w:t xml:space="preserve"> Writing a pure Servlet application involved a significant amount of repetitive, low-level code. Developers had to manually handle every aspect of the request-response cycle: parsing request parameters, managing session state, manually creating HTML responses by writing out.println("&lt;html&gt;...") statements, and handling exceptions. This verbosity made development slow and error-prone [[23]]. The mixing of Java logic with HTML generation within the Servlet code was particularly problematic, creating an unmaintainable tangle that was difficult for both developers and web designers to work with [[24]]. This particular issue led to the creation of JavaServer Pages (JSP), which allowed developers to embed Java code inside HTML, but this often just inverted the problem, leading to complex scriptlets within view templates.</w:t>
      </w:r>
    </w:p>
    <w:p w14:paraId="45E8C6F5">
      <w:pPr>
        <w:numPr>
          <w:ilvl w:val="-1"/>
          <w:numId w:val="1"/>
        </w:numPr>
        <w:spacing w:after="400" w:line="400" w:lineRule="atLeast"/>
      </w:pPr>
      <w:r>
        <w:rPr>
          <w:b/>
        </w:rPr>
        <w:t>Tight Coupling of Concerns:</w:t>
      </w:r>
      <w:r>
        <w:t xml:space="preserve"> The most significant architectural flaw in the pure Servlet model was the tight coupling between the web layer and the business logic layer. The HttpServletRequest and HttpServletResponse objects, which are part of the Servlet API, would often be passed deep into the business logic layers of the application [[25]]. This meant that the core business logic became dependent on the web framework API. This coupling made the code incredibly difficult to test in isolation (as you would need to mock complex Servlet API objects) and virtually impossible to reuse in a different context, such as a desktop application or a batch process [[26]][[27]].</w:t>
      </w:r>
    </w:p>
    <w:p w14:paraId="43AA0E9C">
      <w:pPr>
        <w:numPr>
          <w:ilvl w:val="-1"/>
          <w:numId w:val="1"/>
        </w:numPr>
        <w:spacing w:after="400" w:line="400" w:lineRule="atLeast"/>
      </w:pPr>
      <w:r>
        <w:rPr>
          <w:b/>
        </w:rPr>
        <w:t>Configuration and Management Hell:</w:t>
      </w:r>
      <w:r>
        <w:t xml:space="preserve"> In a typical web application, different URLs are handled by different Servlets. A moderately complex application could easily require dozens of individual Servlet classes, each handling a specific request path [[28]]. Managing this proliferation of classes was difficult. Furthermore, each Servlet had to be explicitly declared and mapped to a URL pattern in a verbose XML deployment descriptor file called web.xml. As applications grew, this XML file would become enormous and brittle, a source of frequent configuration errors and a significant maintenance burden [[29]][[30]]. This extensive need for XML configuration was a major pain point for developers [[31]].</w:t>
      </w:r>
    </w:p>
    <w:p w14:paraId="6FE70B00">
      <w:pPr>
        <w:numPr>
          <w:ilvl w:val="-1"/>
          <w:numId w:val="1"/>
        </w:numPr>
        <w:spacing w:after="400" w:line="400" w:lineRule="atLeast"/>
      </w:pPr>
      <w:r>
        <w:rPr>
          <w:b/>
        </w:rPr>
        <w:t>Rudimentary State and Thread Management:</w:t>
      </w:r>
      <w:r>
        <w:t xml:space="preserve"> While the multi-threaded model was efficient, it placed a heavy burden on the developer to write thread-safe code. Since a single Servlet instance handles multiple requests concurrently, any instance variables were shared between threads, creating a high risk of race conditions and data corruption if not managed with extreme care [[32]]. The framework provided little assistance in managing this complexity beyond the basic API.</w:t>
      </w:r>
    </w:p>
    <w:p w14:paraId="4B9EC424">
      <w:pPr>
        <w:spacing w:after="400" w:line="400" w:lineRule="atLeast"/>
      </w:pPr>
      <w:r>
        <w:t>These limitations—boilerplate code, tight coupling, configuration complexity, and the mental overhead of thread management—created a clear and pressing need for a better way to build web applications on the Java platform. The community's first major attempt to solve this was by applying a well-known software design pattern: Model-View-Controller.</w:t>
      </w:r>
    </w:p>
    <w:p w14:paraId="0D512DDE">
      <w:pPr>
        <w:spacing w:after="400" w:line="400" w:lineRule="atLeast"/>
      </w:pPr>
      <w:r>
        <w:rPr>
          <w:b/>
          <w:sz w:val="30"/>
        </w:rPr>
        <w:t>2. The MVC Era: Imposing Structure with Apache Struts and Spring MVC</w:t>
      </w:r>
    </w:p>
    <w:p w14:paraId="0C5181EF">
      <w:pPr>
        <w:spacing w:after="400" w:line="400" w:lineRule="atLeast"/>
      </w:pPr>
      <w:r>
        <w:t>The chaos and tight coupling inherent in pure Servlet/JSP development led to the adoption of the Model-View-Controller (MVC) architectural pattern. MVC advocates for a strict separation of concerns, dividing an application into three interconnected components:</w:t>
      </w:r>
    </w:p>
    <w:p w14:paraId="04C4C4A4">
      <w:pPr>
        <w:numPr>
          <w:ilvl w:val="-1"/>
          <w:numId w:val="1"/>
        </w:numPr>
        <w:spacing w:after="400" w:line="400" w:lineRule="atLeast"/>
      </w:pPr>
      <w:r>
        <w:rPr>
          <w:b/>
        </w:rPr>
        <w:t>Model:</w:t>
      </w:r>
      <w:r>
        <w:t xml:space="preserve"> Represents the application's data and business logic. It is completely unaware of the presentation layer.</w:t>
      </w:r>
    </w:p>
    <w:p w14:paraId="770C5B70">
      <w:pPr>
        <w:numPr>
          <w:ilvl w:val="-1"/>
          <w:numId w:val="1"/>
        </w:numPr>
        <w:spacing w:after="400" w:line="400" w:lineRule="atLeast"/>
      </w:pPr>
      <w:r>
        <w:rPr>
          <w:b/>
        </w:rPr>
        <w:t>View:</w:t>
      </w:r>
      <w:r>
        <w:t xml:space="preserve"> Responsible for rendering the user interface, typically based on data from the Model.</w:t>
      </w:r>
    </w:p>
    <w:p w14:paraId="01BB9462">
      <w:pPr>
        <w:numPr>
          <w:ilvl w:val="-1"/>
          <w:numId w:val="1"/>
        </w:numPr>
        <w:spacing w:after="400" w:line="400" w:lineRule="atLeast"/>
      </w:pPr>
      <w:r>
        <w:rPr>
          <w:b/>
        </w:rPr>
        <w:t>Controller:</w:t>
      </w:r>
      <w:r>
        <w:t xml:space="preserve"> Acts as the intermediary. It receives user input (HTTP requests), interacts with the Model to perform actions or retrieve data, and then selects the appropriate View to render the response.</w:t>
      </w:r>
    </w:p>
    <w:p w14:paraId="58B6DB7C">
      <w:pPr>
        <w:spacing w:after="400" w:line="400" w:lineRule="atLeast"/>
      </w:pPr>
      <w:r>
        <w:t>Frameworks built around this pattern aimed to formalize this separation, providing a structured alternative to the ad-hoc nature of early web development.</w:t>
      </w:r>
    </w:p>
    <w:p w14:paraId="2844E0B1">
      <w:pPr>
        <w:spacing w:after="400" w:line="400" w:lineRule="atLeast"/>
      </w:pPr>
      <w:r>
        <w:rPr>
          <w:b/>
          <w:sz w:val="26"/>
        </w:rPr>
        <w:t>2.1. Apache Struts: The First Widely Adopted MVC Framework</w:t>
      </w:r>
    </w:p>
    <w:p w14:paraId="4EA0E8E9">
      <w:pPr>
        <w:spacing w:after="400" w:line="400" w:lineRule="atLeast"/>
      </w:pPr>
      <w:r>
        <w:t>Apache Struts, first released in 2000, quickly became the de facto standard for Java web development. It was built directly on top of the Servlet API but provided a higher-level abstraction that enforced the MVC pattern [[33]][[34]].</w:t>
      </w:r>
    </w:p>
    <w:p w14:paraId="0884FA12">
      <w:pPr>
        <w:numPr>
          <w:ilvl w:val="-1"/>
          <w:numId w:val="1"/>
        </w:numPr>
        <w:spacing w:after="400" w:line="400" w:lineRule="atLeast"/>
      </w:pPr>
      <w:r>
        <w:rPr>
          <w:b/>
        </w:rPr>
        <w:t>How Struts Worked:</w:t>
      </w:r>
      <w:r>
        <w:t xml:space="preserve"> Struts introduced the </w:t>
      </w:r>
      <w:r>
        <w:rPr>
          <w:b/>
        </w:rPr>
        <w:t>Front Controller</w:t>
      </w:r>
      <w:r>
        <w:t xml:space="preserve"> design pattern. Instead of mapping dozens of URLs to dozens of individual Servlets in web.xml, developers would map almost all requests to a single Servlet provided by the Struts framework, the ActionServlet.</w:t>
      </w:r>
    </w:p>
    <w:p w14:paraId="3BE3F8C7">
      <w:pPr>
        <w:numPr>
          <w:ilvl w:val="0"/>
          <w:numId w:val="2"/>
        </w:numPr>
        <w:spacing w:after="400" w:line="400" w:lineRule="atLeast"/>
      </w:pPr>
      <w:r>
        <w:t>The ActionServlet would intercept an incoming request.</w:t>
      </w:r>
    </w:p>
    <w:p w14:paraId="01B75DB3">
      <w:pPr>
        <w:numPr>
          <w:ilvl w:val="0"/>
          <w:numId w:val="2"/>
        </w:numPr>
        <w:spacing w:after="400" w:line="400" w:lineRule="atLeast"/>
      </w:pPr>
      <w:r>
        <w:t>It would consult a central XML configuration file, struts-config.xml, to determine which developer-written Action class should handle this specific request URL [[35]][[36]].</w:t>
      </w:r>
    </w:p>
    <w:p w14:paraId="3EAE1A57">
      <w:pPr>
        <w:numPr>
          <w:ilvl w:val="0"/>
          <w:numId w:val="2"/>
        </w:numPr>
        <w:spacing w:after="400" w:line="400" w:lineRule="atLeast"/>
      </w:pPr>
      <w:r>
        <w:t>The framework would instantiate and execute the appropriate Action class.</w:t>
      </w:r>
    </w:p>
    <w:p w14:paraId="055BEBC8">
      <w:pPr>
        <w:numPr>
          <w:ilvl w:val="0"/>
          <w:numId w:val="2"/>
        </w:numPr>
        <w:spacing w:after="400" w:line="400" w:lineRule="atLeast"/>
      </w:pPr>
      <w:r>
        <w:t>The Action class (the "Controller" part) would contain the logic to process the request, interact with the business model, and prepare data.</w:t>
      </w:r>
    </w:p>
    <w:p w14:paraId="4FCA8917">
      <w:pPr>
        <w:numPr>
          <w:ilvl w:val="0"/>
          <w:numId w:val="2"/>
        </w:numPr>
        <w:spacing w:after="400" w:line="400" w:lineRule="atLeast"/>
      </w:pPr>
      <w:r>
        <w:t>Finally, the Action would return a ActionForward object, which was essentially a string that told the ActionServlet which JSP page (the "View") to forward the request to for rendering.</w:t>
      </w:r>
    </w:p>
    <w:p w14:paraId="12ED2AD3">
      <w:pPr>
        <w:numPr>
          <w:ilvl w:val="-1"/>
          <w:numId w:val="2"/>
        </w:numPr>
        <w:spacing w:after="400" w:line="400" w:lineRule="atLeast"/>
      </w:pPr>
      <w:r>
        <w:rPr>
          <w:b/>
        </w:rPr>
        <w:t>How Struts Addressed Servlet Limitations:</w:t>
      </w:r>
    </w:p>
    <w:p w14:paraId="70CBE46F">
      <w:pPr>
        <w:numPr>
          <w:ilvl w:val="-1"/>
          <w:numId w:val="1"/>
        </w:numPr>
        <w:spacing w:after="400" w:line="400" w:lineRule="atLeast"/>
      </w:pPr>
      <w:r>
        <w:rPr>
          <w:b/>
        </w:rPr>
        <w:t>Separation of Concerns:</w:t>
      </w:r>
      <w:r>
        <w:t xml:space="preserve"> Struts enforced a clear separation. The Action classes handled control flow, business logic was encapsulated in separate model objects, and JSPs were used purely for presentation [[37]][[38]]. This made codebases significantly more organized and easier to navigate than the Servlet/JSP free-for-all.</w:t>
      </w:r>
    </w:p>
    <w:p w14:paraId="128B495E">
      <w:pPr>
        <w:numPr>
          <w:ilvl w:val="-1"/>
          <w:numId w:val="1"/>
        </w:numPr>
        <w:spacing w:after="400" w:line="400" w:lineRule="atLeast"/>
      </w:pPr>
      <w:r>
        <w:rPr>
          <w:b/>
        </w:rPr>
        <w:t>Centralized Control Flow:</w:t>
      </w:r>
      <w:r>
        <w:t xml:space="preserve"> The struts-config.xml file provided a single, centralized place to define the entire application's navigation flow, mapping URLs to controllers and controllers to views. This was an improvement over scattering URL mappings across a web.xml file.</w:t>
      </w:r>
    </w:p>
    <w:p w14:paraId="78824CDF">
      <w:pPr>
        <w:numPr>
          <w:ilvl w:val="-1"/>
          <w:numId w:val="2"/>
        </w:numPr>
        <w:spacing w:after="400" w:line="400" w:lineRule="atLeast"/>
      </w:pPr>
      <w:r>
        <w:rPr>
          <w:b/>
        </w:rPr>
        <w:t>The New Problems Introduced by Struts:</w:t>
      </w:r>
      <w:r>
        <w:t xml:space="preserve"> While a major step forward, Struts was far from a perfect solution. It traded one set of problems for another.</w:t>
      </w:r>
    </w:p>
    <w:p w14:paraId="620DFC4F">
      <w:pPr>
        <w:numPr>
          <w:ilvl w:val="-1"/>
          <w:numId w:val="1"/>
        </w:numPr>
        <w:spacing w:after="400" w:line="400" w:lineRule="atLeast"/>
      </w:pPr>
      <w:r>
        <w:rPr>
          <w:b/>
        </w:rPr>
        <w:t>XML Configuration Overload:</w:t>
      </w:r>
      <w:r>
        <w:t xml:space="preserve"> The struts-config.xml file became the new bottleneck. In large applications, this file could grow to thousands of lines, becoming just as complex and brittle as the web.xml it was meant to simplify [[39]][[40]].</w:t>
      </w:r>
    </w:p>
    <w:p w14:paraId="1BD464FC">
      <w:pPr>
        <w:numPr>
          <w:ilvl w:val="-1"/>
          <w:numId w:val="1"/>
        </w:numPr>
        <w:spacing w:after="400" w:line="400" w:lineRule="atLeast"/>
      </w:pPr>
      <w:r>
        <w:rPr>
          <w:b/>
        </w:rPr>
        <w:t>API Coupling and Testability Issues:</w:t>
      </w:r>
      <w:r>
        <w:t xml:space="preserve"> Struts Action classes were still tightly coupled, not to the Servlet API directly, but to the Struts framework's own API (e.g., they had to extend org.apache.struts.action.Action). This made testing Action classes in isolation difficult, as it required the presence of a Struts environment or complex mocking of its specific classes. Business logic was often still intertwined with framework-specific code.</w:t>
      </w:r>
    </w:p>
    <w:p w14:paraId="1FD2ED36">
      <w:pPr>
        <w:numPr>
          <w:ilvl w:val="-1"/>
          <w:numId w:val="1"/>
        </w:numPr>
        <w:spacing w:after="400" w:line="400" w:lineRule="atLeast"/>
      </w:pPr>
      <w:r>
        <w:rPr>
          <w:b/>
        </w:rPr>
        <w:t>Productivity Bottlenecks:</w:t>
      </w:r>
      <w:r>
        <w:t xml:space="preserve"> The heavy reliance on XML configuration and the rigid, class-based component model made development feel ceremonious and slow compared to more modern alternatives that were on the horizon [[41]][[42]].</w:t>
      </w:r>
    </w:p>
    <w:p w14:paraId="4D797D0A">
      <w:pPr>
        <w:spacing w:after="400" w:line="400" w:lineRule="atLeast"/>
      </w:pPr>
      <w:r>
        <w:t>Struts demonstrated the power of the MVC pattern but also highlighted the need for a framework that was less invasive, more flexible, and less reliant on verbose XML.</w:t>
      </w:r>
    </w:p>
    <w:p w14:paraId="5997612F">
      <w:pPr>
        <w:spacing w:after="400" w:line="400" w:lineRule="atLeast"/>
      </w:pPr>
      <w:r>
        <w:rPr>
          <w:b/>
          <w:sz w:val="26"/>
        </w:rPr>
        <w:t>2.2. Spring MVC: A More Elegant and Integrated MVC Solution</w:t>
      </w:r>
    </w:p>
    <w:p w14:paraId="64BAF8E5">
      <w:pPr>
        <w:spacing w:after="400" w:line="400" w:lineRule="atLeast"/>
      </w:pPr>
      <w:r>
        <w:t>The Spring Framework, which was gaining traction as a powerful core container, also included its own MVC web framework, aptly named Spring MVC. Like Struts, it was a request-driven MVC framework built around a central front controller Servlet, the DispatcherServlet [[43]][[44]][[45]]. However, it brought the full power and philosophy of the core Spring container to web development, offering a superior alternative to Struts.</w:t>
      </w:r>
    </w:p>
    <w:p w14:paraId="713B7020">
      <w:pPr>
        <w:numPr>
          <w:ilvl w:val="-1"/>
          <w:numId w:val="1"/>
        </w:numPr>
        <w:spacing w:after="400" w:line="400" w:lineRule="atLeast"/>
      </w:pPr>
      <w:r>
        <w:rPr>
          <w:b/>
        </w:rPr>
        <w:t>Key Architectural Differentiators:</w:t>
      </w:r>
    </w:p>
    <w:p w14:paraId="77F57712">
      <w:pPr>
        <w:numPr>
          <w:ilvl w:val="-1"/>
          <w:numId w:val="1"/>
        </w:numPr>
        <w:spacing w:after="400" w:line="400" w:lineRule="atLeast"/>
      </w:pPr>
      <w:r>
        <w:rPr>
          <w:b/>
        </w:rPr>
        <w:t>Leveraging Inversion of Control (IoC):</w:t>
      </w:r>
      <w:r>
        <w:t xml:space="preserve"> The most significant difference was that Spring MVC controllers were simply beans managed by the Spring IoC container. They were Plain Old Java Objects (POJOs) that did not need to extend a specific framework base class. This immediately decoupled the controllers from the framework API, making them trivial to test as simple Java objects.</w:t>
      </w:r>
    </w:p>
    <w:p w14:paraId="638C4356">
      <w:pPr>
        <w:numPr>
          <w:ilvl w:val="-1"/>
          <w:numId w:val="1"/>
        </w:numPr>
        <w:spacing w:after="400" w:line="400" w:lineRule="atLeast"/>
      </w:pPr>
      <w:r>
        <w:rPr>
          <w:b/>
        </w:rPr>
        <w:t>Annotation-Driven Configuration:</w:t>
      </w:r>
      <w:r>
        <w:t xml:space="preserve"> While early versions supported XML, Spring MVC rapidly embraced an annotation-driven approach. Instead of a massive struts-config.xml, developers could use simple annotations directly in their Java code:</w:t>
      </w:r>
    </w:p>
    <w:p w14:paraId="1900040A">
      <w:pPr>
        <w:numPr>
          <w:ilvl w:val="-1"/>
          <w:numId w:val="1"/>
        </w:numPr>
        <w:spacing w:after="400" w:line="400" w:lineRule="atLeast"/>
      </w:pPr>
      <w:r>
        <w:t>@Controller marked a class as a web controller.</w:t>
      </w:r>
    </w:p>
    <w:p w14:paraId="33F465A3">
      <w:pPr>
        <w:numPr>
          <w:ilvl w:val="-1"/>
          <w:numId w:val="1"/>
        </w:numPr>
        <w:spacing w:after="400" w:line="400" w:lineRule="atLeast"/>
      </w:pPr>
      <w:r>
        <w:t>@RequestMapping mapped a specific URL or HTTP method to a handler method within the controller.</w:t>
      </w:r>
    </w:p>
    <w:p w14:paraId="25013E48">
      <w:pPr>
        <w:numPr>
          <w:ilvl w:val="-1"/>
          <w:numId w:val="1"/>
        </w:numPr>
        <w:spacing w:after="400" w:line="400" w:lineRule="atLeast"/>
      </w:pPr>
      <w:r>
        <w:t>Method parameters could be automatically bound from request parameters, headers, or URL path variables using annotations like @RequestParam and @PathVariable.</w:t>
      </w:r>
    </w:p>
    <w:p w14:paraId="69032F26">
      <w:pPr>
        <w:numPr>
          <w:ilvl w:val="-1"/>
          <w:numId w:val="1"/>
        </w:numPr>
        <w:spacing w:after="400" w:line="400" w:lineRule="atLeast"/>
      </w:pPr>
      <w:r>
        <w:rPr>
          <w:b/>
        </w:rPr>
        <w:t>Flexible Handler Methods:</w:t>
      </w:r>
      <w:r>
        <w:t xml:space="preserve"> Unlike Struts Actions which had a rigid method signature, Spring MVC controller methods were incredibly flexible. A method could accept a wide variety of parameter types (e.g., HttpServletRequest, Model, domain objects) and could return different types (e.g., a String representing a view name, a ModelAndView object, or, for REST services, an object to be serialized to JSON via @ResponseBody).</w:t>
      </w:r>
    </w:p>
    <w:p w14:paraId="5D67C7A3">
      <w:pPr>
        <w:numPr>
          <w:ilvl w:val="-1"/>
          <w:numId w:val="1"/>
        </w:numPr>
        <w:spacing w:after="400" w:line="400" w:lineRule="atLeast"/>
      </w:pPr>
      <w:r>
        <w:rPr>
          <w:b/>
        </w:rPr>
        <w:t>How Spring MVC Improved upon Struts and Servlets:</w:t>
      </w:r>
    </w:p>
    <w:p w14:paraId="798A1DB2">
      <w:pPr>
        <w:numPr>
          <w:ilvl w:val="-1"/>
          <w:numId w:val="1"/>
        </w:numPr>
        <w:spacing w:after="400" w:line="400" w:lineRule="atLeast"/>
      </w:pPr>
      <w:r>
        <w:rPr>
          <w:b/>
        </w:rPr>
        <w:t>Drastically Reduced XML:</w:t>
      </w:r>
      <w:r>
        <w:t xml:space="preserve"> The shift to annotations dramatically reduced the need for XML configuration, making the codebase cleaner and colocalizing configuration with the code it affected.</w:t>
      </w:r>
    </w:p>
    <w:p w14:paraId="5EC7257F">
      <w:pPr>
        <w:numPr>
          <w:ilvl w:val="-1"/>
          <w:numId w:val="1"/>
        </w:numPr>
        <w:spacing w:after="400" w:line="400" w:lineRule="atLeast"/>
      </w:pPr>
      <w:r>
        <w:rPr>
          <w:b/>
        </w:rPr>
        <w:t>Superior Testability:</w:t>
      </w:r>
      <w:r>
        <w:t xml:space="preserve"> Because controllers were POJOs managed by DI, they could be instantiated and tested in simple JUnit tests without a running web server or complex framework setup.</w:t>
      </w:r>
    </w:p>
    <w:p w14:paraId="0D32108D">
      <w:pPr>
        <w:numPr>
          <w:ilvl w:val="-1"/>
          <w:numId w:val="1"/>
        </w:numPr>
        <w:spacing w:after="400" w:line="400" w:lineRule="atLeast"/>
      </w:pPr>
      <w:r>
        <w:rPr>
          <w:b/>
        </w:rPr>
        <w:t>Seamless Integration:</w:t>
      </w:r>
      <w:r>
        <w:t xml:space="preserve"> As part of the broader Spring ecosystem, Spring MVC integrated seamlessly with other Spring modules like Spring Data for persistence and Spring Security for authentication, providing a unified and consistent development model across all application layers [[46]][[47]][[48]].</w:t>
      </w:r>
    </w:p>
    <w:p w14:paraId="0A2B04EF">
      <w:pPr>
        <w:spacing w:after="400" w:line="400" w:lineRule="atLeast"/>
      </w:pPr>
      <w:r>
        <w:t>Spring MVC represented the maturation of the MVC pattern in Java. It solved the organizational problems of Servlets and the testability and configuration problems of Struts. However, even with Spring MVC, setting up a new web application from scratch still required a non-trivial amount of configuration: declaring the DispatcherServlet in web.xml, creating a Spring configuration class to enable MVC and configure view resolvers, and manually managing dependencies. This final hurdle of configuration and setup paved the way for the next and most significant evolutionary leap: Spring Boot.</w:t>
      </w:r>
    </w:p>
    <w:p w14:paraId="4288DEAC">
      <w:pPr>
        <w:spacing w:after="400" w:line="400" w:lineRule="atLeast"/>
      </w:pPr>
      <w:r>
        <w:rPr>
          <w:b/>
          <w:sz w:val="30"/>
        </w:rPr>
        <w:t>3. The Spring Revolution: A Paradigm Shift with IoC, AOP, and POJOs</w:t>
      </w:r>
    </w:p>
    <w:p w14:paraId="73B2D916">
      <w:pPr>
        <w:spacing w:after="400" w:line="400" w:lineRule="atLeast"/>
      </w:pPr>
      <w:r>
        <w:t>Before we can fully appreciate Spring Boot, we must understand the fundamental paradigm shift introduced by its parent, the Spring Framework. Created by Rod Johnson and first released in 2003, Spring was born from the frustrations with the complexity and heavyweight nature of the prevailing J2EE standards, particularly Enterprise JavaBeans (EJB) [[49]][[50]][[51]]. The EJB model of the time was notoriously complex, required specialized application servers, and forced business logic into cumbersome, framework-dependent components that were difficult to develop and test [[52]][[53]][[54]].</w:t>
      </w:r>
    </w:p>
    <w:p w14:paraId="3009BCEA">
      <w:pPr>
        <w:spacing w:after="400" w:line="400" w:lineRule="atLeast"/>
      </w:pPr>
      <w:r>
        <w:t>Spring offered a radically simpler, lightweight, and more flexible vision for enterprise application development [[55]][[56]]. This vision was built on a set of powerful core principles and a modular architecture that would come to dominate the Java landscape.</w:t>
      </w:r>
    </w:p>
    <w:p w14:paraId="350D1961">
      <w:pPr>
        <w:spacing w:after="400" w:line="400" w:lineRule="atLeast"/>
      </w:pPr>
      <w:r>
        <w:rPr>
          <w:b/>
          <w:sz w:val="26"/>
        </w:rPr>
        <w:t>3.1. The Core Principles of the Spring Framework</w:t>
      </w:r>
    </w:p>
    <w:p w14:paraId="3C9171BF">
      <w:pPr>
        <w:spacing w:after="400" w:line="400" w:lineRule="atLeast"/>
      </w:pPr>
      <w:r>
        <w:t>Spring's philosophy can be distilled into two groundbreaking concepts that directly addressed the tight coupling and tangled logic that plagued earlier technologies.</w:t>
      </w:r>
    </w:p>
    <w:p w14:paraId="2A98B21E">
      <w:pPr>
        <w:spacing w:after="400" w:line="400" w:lineRule="atLeast"/>
      </w:pPr>
      <w:r>
        <w:rPr>
          <w:b/>
        </w:rPr>
        <w:t>3.1.1. Inversion of Control (IoC) and Dependency Injection (DI)</w:t>
      </w:r>
    </w:p>
    <w:p w14:paraId="48368FD1">
      <w:pPr>
        <w:spacing w:after="400" w:line="400" w:lineRule="atLeast"/>
      </w:pPr>
      <w:r>
        <w:t>This is the absolute heart of the Spring Framework.</w:t>
      </w:r>
    </w:p>
    <w:p w14:paraId="7AD1C5FD">
      <w:pPr>
        <w:numPr>
          <w:ilvl w:val="-1"/>
          <w:numId w:val="1"/>
        </w:numPr>
        <w:spacing w:after="400" w:line="400" w:lineRule="atLeast"/>
      </w:pPr>
      <w:r>
        <w:rPr>
          <w:b/>
        </w:rPr>
        <w:t>Traditional Control Flow:</w:t>
      </w:r>
      <w:r>
        <w:t xml:space="preserve"> In a traditional application (like one using Servlets or even Struts to some extent), components are responsible for creating or looking up their own dependencies. For example, a UserService might create its own UserRepository like this: private UserRepository repository = new UserRepositoryImpl();. This creates a hard-coded, tight coupling between UserService and a </w:t>
      </w:r>
      <w:r>
        <w:rPr>
          <w:i/>
        </w:rPr>
        <w:t>specific implementation</w:t>
      </w:r>
      <w:r>
        <w:t xml:space="preserve"> of UserRepository. This makes the code rigid and difficult to test, as you cannot easily substitute a mock or test version of the repository.</w:t>
      </w:r>
    </w:p>
    <w:p w14:paraId="13CAD532">
      <w:pPr>
        <w:numPr>
          <w:ilvl w:val="-1"/>
          <w:numId w:val="1"/>
        </w:numPr>
        <w:spacing w:after="400" w:line="400" w:lineRule="atLeast"/>
      </w:pPr>
      <w:r>
        <w:rPr>
          <w:b/>
        </w:rPr>
        <w:t>The Spring Way (Inversion of Control):</w:t>
      </w:r>
      <w:r>
        <w:t xml:space="preserve"> Spring inverts this model. Instead of the component controlling its dependencies, the control is inverted to an external entity—the Spring IoC Container (also known as the ApplicationContext) [[57]][[58]]. The developer simply defines the components (called "beans") and declares their dependencies. The container is then responsible for instantiating these beans and "injecting" their required dependencies when they are created.</w:t>
      </w:r>
    </w:p>
    <w:p w14:paraId="2104C22D">
      <w:pPr>
        <w:numPr>
          <w:ilvl w:val="-1"/>
          <w:numId w:val="1"/>
        </w:numPr>
        <w:spacing w:after="400" w:line="400" w:lineRule="atLeast"/>
      </w:pPr>
      <w:r>
        <w:rPr>
          <w:b/>
        </w:rPr>
        <w:t>Dependency Injection (DI):</w:t>
      </w:r>
      <w:r>
        <w:t xml:space="preserve"> DI is the mechanism by which IoC is achieved. A component declares its dependencies, typically through constructor arguments, setter methods, or annotated fields (using the @Autowired annotation).</w:t>
      </w:r>
    </w:p>
    <w:p w14:paraId="1A811EE2">
      <w:r>
        <w:t>// The UserService doesn't create the repository, it just declares a need for it.
</w:t>
      </w:r>
    </w:p>
    <w:p w14:paraId="05262583">
      <w:r>
        <w:t>@Service
</w:t>
      </w:r>
    </w:p>
    <w:p w14:paraId="3559D74B">
      <w:r>
        <w:t>public class UserServiceImpl implements UserService {
</w:t>
      </w:r>
    </w:p>
    <w:p w14:paraId="363BF9D1">
      <w:r>
        <w:t xml:space="preserve">    private final UserRepository userRepository;
</w:t>
      </w:r>
    </w:p>
    <w:p w14:paraId="26DCE102">
      <w:r>
        <w:t>
</w:t>
      </w:r>
    </w:p>
    <w:p w14:paraId="504743A7">
      <w:r>
        <w:t xml:space="preserve">    // The dependency is "injected" through the constructor by the Spring container.
</w:t>
      </w:r>
    </w:p>
    <w:p w14:paraId="073B7D67">
      <w:r>
        <w:t xml:space="preserve">    @Autowired
</w:t>
      </w:r>
    </w:p>
    <w:p w14:paraId="4BE4423C">
      <w:r>
        <w:t xml:space="preserve">    public UserServiceImpl(UserRepository userRepository) {
</w:t>
      </w:r>
    </w:p>
    <w:p w14:paraId="37AAEAD4">
      <w:r>
        <w:t xml:space="preserve">        this.userRepository = userRepository;
</w:t>
      </w:r>
    </w:p>
    <w:p w14:paraId="42C32FD2">
      <w:r>
        <w:t xml:space="preserve">    }
</w:t>
      </w:r>
    </w:p>
    <w:p w14:paraId="2DC796A9">
      <w:r>
        <w:t>
</w:t>
      </w:r>
    </w:p>
    <w:p w14:paraId="76AAC37E">
      <w:r>
        <w:t xml:space="preserve">    // ... business methods that use the repository ...
</w:t>
      </w:r>
    </w:p>
    <w:p w14:paraId="30C3A0F4">
      <w:r>
        <w:t>}
</w:t>
      </w:r>
    </w:p>
    <w:p w14:paraId="6C43D6F9">
      <w:pPr>
        <w:numPr>
          <w:ilvl w:val="-1"/>
          <w:numId w:val="1"/>
        </w:numPr>
        <w:spacing w:after="400" w:line="400" w:lineRule="atLeast"/>
      </w:pPr>
      <w:r>
        <w:rPr>
          <w:b/>
        </w:rPr>
        <w:t>The Benefits of IoC/DI:</w:t>
      </w:r>
      <w:r>
        <w:t xml:space="preserve"> This seemingly simple shift has profound consequences.</w:t>
      </w:r>
    </w:p>
    <w:p w14:paraId="1B0D8E67">
      <w:pPr>
        <w:numPr>
          <w:ilvl w:val="-1"/>
          <w:numId w:val="1"/>
        </w:numPr>
        <w:spacing w:after="400" w:line="400" w:lineRule="atLeast"/>
      </w:pPr>
      <w:r>
        <w:rPr>
          <w:b/>
        </w:rPr>
        <w:t>Loose Coupling:</w:t>
      </w:r>
      <w:r>
        <w:t xml:space="preserve"> Components are no longer tied to specific implementations, but to interfaces (e.g., UserRepository). This allows implementations to be swapped out easily through configuration without changing any business logic code [[59]].</w:t>
      </w:r>
    </w:p>
    <w:p w14:paraId="530978AC">
      <w:pPr>
        <w:numPr>
          <w:ilvl w:val="-1"/>
          <w:numId w:val="1"/>
        </w:numPr>
        <w:spacing w:after="400" w:line="400" w:lineRule="atLeast"/>
      </w:pPr>
      <w:r>
        <w:rPr>
          <w:b/>
        </w:rPr>
        <w:t>Enhanced Testability:</w:t>
      </w:r>
      <w:r>
        <w:t xml:space="preserve"> This is a massive benefit. When testing UserServiceImpl, we can easily "inject" a mock UserRepository that returns predictable test data, allowing us to test the service's logic in complete isolation from the database or other external systems.</w:t>
      </w:r>
    </w:p>
    <w:p w14:paraId="061C0F08">
      <w:pPr>
        <w:numPr>
          <w:ilvl w:val="-1"/>
          <w:numId w:val="1"/>
        </w:numPr>
        <w:spacing w:after="400" w:line="400" w:lineRule="atLeast"/>
      </w:pPr>
      <w:r>
        <w:rPr>
          <w:b/>
        </w:rPr>
        <w:t>Centralized Configuration:</w:t>
      </w:r>
      <w:r>
        <w:t xml:space="preserve"> The container manages the entire object graph of the application, providing a central point for configuration and lifecycle management.</w:t>
      </w:r>
    </w:p>
    <w:p w14:paraId="4687FC9F">
      <w:pPr>
        <w:spacing w:after="400" w:line="400" w:lineRule="atLeast"/>
      </w:pPr>
      <w:r>
        <w:rPr>
          <w:b/>
        </w:rPr>
        <w:t>3.1.2. Aspect-Oriented Programming (AOP)</w:t>
      </w:r>
    </w:p>
    <w:p w14:paraId="6174E2FD">
      <w:pPr>
        <w:spacing w:after="400" w:line="400" w:lineRule="atLeast"/>
      </w:pPr>
      <w:r>
        <w:t>Many applications have concerns that cut across multiple layers and components. Examples include logging, security checks, transaction management, and caching. In traditional object-oriented programming, the code for these "cross-cutting concerns" is often scattered and duplicated throughout the business logic, making it difficult to maintain.</w:t>
      </w:r>
    </w:p>
    <w:p w14:paraId="1B587715">
      <w:pPr>
        <w:numPr>
          <w:ilvl w:val="-1"/>
          <w:numId w:val="1"/>
        </w:numPr>
        <w:spacing w:after="400" w:line="400" w:lineRule="atLeast"/>
      </w:pPr>
      <w:r>
        <w:rPr>
          <w:b/>
        </w:rPr>
        <w:t>The Problem of Tangled Code:</w:t>
      </w:r>
      <w:r>
        <w:t xml:space="preserve"> A business method might look like this:</w:t>
      </w:r>
    </w:p>
    <w:p w14:paraId="68E596A7">
      <w:r>
        <w:t>public void transferMoney(Account from, Account to, BigDecimal amount) {
</w:t>
      </w:r>
    </w:p>
    <w:p w14:paraId="260A7923">
      <w:r>
        <w:t xml:space="preserve">    log.info("Starting money transfer..."); // Logging
</w:t>
      </w:r>
    </w:p>
    <w:p w14:paraId="67844370">
      <w:r>
        <w:t xml:space="preserve">    securityManager.checkPermissions();    // Security
</w:t>
      </w:r>
    </w:p>
    <w:p w14:paraId="285ECD82">
      <w:r>
        <w:t xml:space="preserve">    transaction.begin();                   // Transaction Management
</w:t>
      </w:r>
    </w:p>
    <w:p w14:paraId="56EDA691">
      <w:r>
        <w:t xml:space="preserve">    try {
</w:t>
      </w:r>
    </w:p>
    <w:p w14:paraId="5BA1807A">
      <w:r>
        <w:t xml:space="preserve">        // ... core business logic for the transfer ...
</w:t>
      </w:r>
    </w:p>
    <w:p w14:paraId="617B000B">
      <w:r>
        <w:t xml:space="preserve">        transaction.commit();
</w:t>
      </w:r>
    </w:p>
    <w:p w14:paraId="1A5422C8">
      <w:r>
        <w:t xml:space="preserve">    } catch (Exception e) {
</w:t>
      </w:r>
    </w:p>
    <w:p w14:paraId="4890DB8A">
      <w:r>
        <w:t xml:space="preserve">        transaction.rollback();
</w:t>
      </w:r>
    </w:p>
    <w:p w14:paraId="6FE4FF6F">
      <w:r>
        <w:t xml:space="preserve">        log.error("Transfer failed", e);
</w:t>
      </w:r>
    </w:p>
    <w:p w14:paraId="22187BB2">
      <w:r>
        <w:t xml:space="preserve">    }
</w:t>
      </w:r>
    </w:p>
    <w:p w14:paraId="6235B29B">
      <w:r>
        <w:t xml:space="preserve">    log.info("Money transfer finished.");  // Logging
</w:t>
      </w:r>
    </w:p>
    <w:p w14:paraId="1C716335">
      <w:r>
        <w:t>}
</w:t>
      </w:r>
    </w:p>
    <w:p w14:paraId="771EB461">
      <w:pPr>
        <w:spacing w:after="400" w:line="400" w:lineRule="atLeast"/>
      </w:pPr>
      <w:r>
        <w:t>The core business logic is obscured by all the surrounding infrastructure code.</w:t>
      </w:r>
    </w:p>
    <w:p w14:paraId="4332222D">
      <w:pPr>
        <w:numPr>
          <w:ilvl w:val="-1"/>
          <w:numId w:val="1"/>
        </w:numPr>
        <w:spacing w:after="400" w:line="400" w:lineRule="atLeast"/>
      </w:pPr>
      <w:r>
        <w:rPr>
          <w:b/>
        </w:rPr>
        <w:t>The AOP Solution:</w:t>
      </w:r>
      <w:r>
        <w:t xml:space="preserve"> AOP allows you to modularize these cross-cutting concerns into separate modules called "aspects" [[60]][[61]]. An aspect defines "advice" (the code to be executed, e.g., logging) and a "pointcut" (an expression that defines where in the application's execution the advice should be applied, e.g., "before every method in a service class"). Spring AOP uses dynamic proxies to weave this advice into the target code at runtime, without modifying the source code of the business classes themselves [[62]][[63]].</w:t>
      </w:r>
    </w:p>
    <w:p w14:paraId="28B32B19">
      <w:pPr>
        <w:spacing w:after="400" w:line="400" w:lineRule="atLeast"/>
      </w:pPr>
      <w:r>
        <w:t>This keeps the business logic clean and focused solely on its primary responsibility, dramatically improving code clarity and maintainability.</w:t>
      </w:r>
    </w:p>
    <w:p w14:paraId="16689005">
      <w:pPr>
        <w:spacing w:after="400" w:line="400" w:lineRule="atLeast"/>
      </w:pPr>
      <w:r>
        <w:rPr>
          <w:b/>
          <w:sz w:val="26"/>
        </w:rPr>
        <w:t>3.2. The Spring Modular Ecosystem</w:t>
      </w:r>
    </w:p>
    <w:p w14:paraId="0601B924">
      <w:pPr>
        <w:spacing w:after="400" w:line="400" w:lineRule="atLeast"/>
      </w:pPr>
      <w:r>
        <w:t>The Spring Framework is not a single monolithic block; it is a collection of distinct modules that can be used independently or together, providing comprehensive support for enterprise application development [[64]][[65]][[66]].</w:t>
      </w:r>
    </w:p>
    <w:p w14:paraId="2C46D7BA">
      <w:pPr>
        <w:numPr>
          <w:ilvl w:val="-1"/>
          <w:numId w:val="1"/>
        </w:numPr>
        <w:spacing w:after="400" w:line="400" w:lineRule="atLeast"/>
      </w:pPr>
      <w:r>
        <w:rPr>
          <w:b/>
        </w:rPr>
        <w:t>Spring Core Container:</w:t>
      </w:r>
      <w:r>
        <w:t xml:space="preserve"> This is the foundation upon which all other modules are built. It provides the IoC container (ApplicationContext) and the core dependency injection functionality [[67]][[68]].</w:t>
      </w:r>
    </w:p>
    <w:p w14:paraId="7A0DD70B">
      <w:pPr>
        <w:numPr>
          <w:ilvl w:val="-1"/>
          <w:numId w:val="1"/>
        </w:numPr>
        <w:spacing w:after="400" w:line="400" w:lineRule="atLeast"/>
      </w:pPr>
      <w:r>
        <w:rPr>
          <w:b/>
        </w:rPr>
        <w:t>Spring MVC:</w:t>
      </w:r>
      <w:r>
        <w:t xml:space="preserve"> As discussed previously, this is the web framework for building traditional web applications and RESTful APIs, providing a clean MVC implementation fully integrated with the IoC container [[69]][[70]].</w:t>
      </w:r>
    </w:p>
    <w:p w14:paraId="23EE458C">
      <w:pPr>
        <w:numPr>
          <w:ilvl w:val="-1"/>
          <w:numId w:val="1"/>
        </w:numPr>
        <w:spacing w:after="400" w:line="400" w:lineRule="atLeast"/>
      </w:pPr>
      <w:r>
        <w:rPr>
          <w:b/>
        </w:rPr>
        <w:t>Spring Data:</w:t>
      </w:r>
      <w:r>
        <w:t xml:space="preserve"> This module aims to radically simplify data access. Before Spring Data, developers wrote data access objects (DAOs) with significant boilerplate code for connecting to a database, executing queries, mapping results to objects, and handling exceptions. Spring Data provides a consistent repository abstraction over various persistence technologies. For example, with Spring Data JPA, a developer can simply define an interface:</w:t>
      </w:r>
    </w:p>
    <w:p w14:paraId="26C23841">
      <w:r>
        <w:t>public interface UserRepository extends JpaRepository&lt;User, Long&gt; {
</w:t>
      </w:r>
    </w:p>
    <w:p w14:paraId="688D739F">
      <w:r>
        <w:t xml:space="preserve">    User findByUsername(String username);
</w:t>
      </w:r>
    </w:p>
    <w:p w14:paraId="304BEF11">
      <w:r>
        <w:t>}
</w:t>
      </w:r>
    </w:p>
    <w:p w14:paraId="7AE7EEF4">
      <w:pPr>
        <w:spacing w:after="400" w:line="400" w:lineRule="atLeast"/>
      </w:pPr>
      <w:r>
        <w:t>At runtime, Spring Data will automatically provide a concrete implementation of this interface with all the standard CRUD (Create, Read, Update, Delete) methods, plus an implementation for the custom findByUsername method. This eliminates nearly all data access boilerplate code [[71]][[72]][[73]].</w:t>
      </w:r>
    </w:p>
    <w:p w14:paraId="568B20EB">
      <w:pPr>
        <w:numPr>
          <w:ilvl w:val="-1"/>
          <w:numId w:val="1"/>
        </w:numPr>
        <w:spacing w:after="400" w:line="400" w:lineRule="atLeast"/>
      </w:pPr>
      <w:r>
        <w:rPr>
          <w:b/>
        </w:rPr>
        <w:t>Spring Security:</w:t>
      </w:r>
      <w:r>
        <w:t xml:space="preserve"> A powerful and highly customizable authentication and authorization framework. It provides comprehensive protection against common security vulnerabilities and integrates deeply with web applications to secure endpoints at both the URL level and the method level. It supports a vast array of authentication mechanisms, from simple form-based login to OAuth2, SAML, and LDAP [[74]][[75]][[76]].</w:t>
      </w:r>
    </w:p>
    <w:p w14:paraId="17E28A83">
      <w:pPr>
        <w:numPr>
          <w:ilvl w:val="-1"/>
          <w:numId w:val="1"/>
        </w:numPr>
        <w:spacing w:after="400" w:line="400" w:lineRule="atLeast"/>
      </w:pPr>
      <w:r>
        <w:rPr>
          <w:b/>
        </w:rPr>
        <w:t>Other Key Modules:</w:t>
      </w:r>
      <w:r>
        <w:t xml:space="preserve"> The ecosystem also includes Spring Test for first-class testing support, Spring Batch for large-scale batch processing, and Spring WebFlux for reactive web applications, among many others [[77]][[78]][[79]].</w:t>
      </w:r>
    </w:p>
    <w:p w14:paraId="017FAAAF">
      <w:pPr>
        <w:spacing w:after="400" w:line="400" w:lineRule="atLeast"/>
      </w:pPr>
      <w:r>
        <w:t>The Spring Framework solved the fundamental architectural problems of coupling and complexity. It provided a robust, modular, and highly testable foundation for building enterprise applications. However, the "ceremony" of building an application was still present. A developer still needed to configure the build system, manage dependency versions, set up the XML or Java-based Spring configuration, and configure the web server. This final layer of friction was the problem that Spring Boot was designed to eliminate entirely.</w:t>
      </w:r>
    </w:p>
    <w:p w14:paraId="2F23BB9E">
      <w:pPr>
        <w:spacing w:after="400" w:line="400" w:lineRule="atLeast"/>
      </w:pPr>
      <w:r>
        <w:rPr>
          <w:b/>
          <w:sz w:val="30"/>
        </w:rPr>
        <w:t>4. The Age of Productivity: Spring Boot and Convention Over Configuration</w:t>
      </w:r>
    </w:p>
    <w:p w14:paraId="1551C035">
      <w:pPr>
        <w:spacing w:after="400" w:line="400" w:lineRule="atLeast"/>
      </w:pPr>
      <w:r>
        <w:t>While the Spring Framework provided all the necessary tools to build robust enterprise applications, the initial setup and configuration process remained a significant source of friction. Developers had to:</w:t>
      </w:r>
    </w:p>
    <w:p w14:paraId="08B2CEAF">
      <w:pPr>
        <w:numPr>
          <w:ilvl w:val="0"/>
          <w:numId w:val="3"/>
        </w:numPr>
        <w:spacing w:after="400" w:line="400" w:lineRule="atLeast"/>
      </w:pPr>
      <w:r>
        <w:t>Set up a build file (Maven's pom.xml or Gradle's build.gradle) and manually add dependencies for Spring Core, Spring MVC, a web server, a logging framework, etc., paying careful attention to ensure all versions were compatible.</w:t>
      </w:r>
    </w:p>
    <w:p w14:paraId="5E55BCC5">
      <w:pPr>
        <w:numPr>
          <w:ilvl w:val="0"/>
          <w:numId w:val="3"/>
        </w:numPr>
        <w:spacing w:after="400" w:line="400" w:lineRule="atLeast"/>
      </w:pPr>
      <w:r>
        <w:t>Create a web.xml file to declare Spring's DispatcherServlet.</w:t>
      </w:r>
    </w:p>
    <w:p w14:paraId="01721251">
      <w:pPr>
        <w:numPr>
          <w:ilvl w:val="0"/>
          <w:numId w:val="3"/>
        </w:numPr>
        <w:spacing w:after="400" w:line="400" w:lineRule="atLeast"/>
      </w:pPr>
      <w:r>
        <w:t>Write extensive Java-based configuration (@Configuration classes) or XML files to define beans, enable features like web MVC, configure data sources, and set up view resolvers.</w:t>
      </w:r>
    </w:p>
    <w:p w14:paraId="2CFCECBF">
      <w:pPr>
        <w:spacing w:after="400" w:line="400" w:lineRule="atLeast"/>
      </w:pPr>
      <w:r>
        <w:t xml:space="preserve">This process, while far better than the EJB or Struts days, was still time-consuming and prone to errors. It was a barrier to entry for new developers and a tedious chore for experienced ones. The community recognized a need to make Spring not just powerful, but also </w:t>
      </w:r>
      <w:r>
        <w:rPr>
          <w:i/>
        </w:rPr>
        <w:t>easy</w:t>
      </w:r>
      <w:r>
        <w:t xml:space="preserve"> and </w:t>
      </w:r>
      <w:r>
        <w:rPr>
          <w:i/>
        </w:rPr>
        <w:t>fast</w:t>
      </w:r>
      <w:r>
        <w:t xml:space="preserve"> to get started with. This led to the creation of Spring Boot.</w:t>
      </w:r>
    </w:p>
    <w:p w14:paraId="01983391">
      <w:pPr>
        <w:spacing w:after="400" w:line="400" w:lineRule="atLeast"/>
      </w:pPr>
      <w:r>
        <w:t xml:space="preserve">Spring Boot is not a replacement for Spring; it is an opinionated, convention-over-configuration framework built </w:t>
      </w:r>
      <w:r>
        <w:rPr>
          <w:i/>
        </w:rPr>
        <w:t>on top</w:t>
      </w:r>
      <w:r>
        <w:t xml:space="preserve"> of the core Spring Framework. Its primary goal is to drastically simplify the development of stand-alone, production-grade Spring-based applications that you can "just run" [[80]][[81]][[82]]. It achieves this through a set of powerful, "automagical" features.</w:t>
      </w:r>
    </w:p>
    <w:p w14:paraId="4AFBE1A2">
      <w:pPr>
        <w:spacing w:after="400" w:line="400" w:lineRule="atLeast"/>
      </w:pPr>
      <w:r>
        <w:rPr>
          <w:b/>
          <w:sz w:val="26"/>
        </w:rPr>
        <w:t>4.1. The "Why": Problems Spring Boot Solved</w:t>
      </w:r>
    </w:p>
    <w:p w14:paraId="1F736AFB">
      <w:pPr>
        <w:spacing w:after="400" w:line="400" w:lineRule="atLeast"/>
      </w:pPr>
      <w:r>
        <w:t>Spring Boot directly addressed the remaining pain points of "classic" Spring development.</w:t>
      </w:r>
    </w:p>
    <w:p w14:paraId="79491912">
      <w:pPr>
        <w:numPr>
          <w:ilvl w:val="-1"/>
          <w:numId w:val="1"/>
        </w:numPr>
        <w:spacing w:after="400" w:line="400" w:lineRule="atLeast"/>
      </w:pPr>
      <w:r>
        <w:rPr>
          <w:b/>
        </w:rPr>
        <w:t>Configuration Overload:</w:t>
      </w:r>
      <w:r>
        <w:t xml:space="preserve"> It sought to eliminate the need for large, complex XML or Java configuration files for common application setups [[83]][[84]]. The philosophy is that for 80% of use cases, the configuration is standard and should be handled automatically.</w:t>
      </w:r>
    </w:p>
    <w:p w14:paraId="40D32F5F">
      <w:pPr>
        <w:numPr>
          <w:ilvl w:val="-1"/>
          <w:numId w:val="1"/>
        </w:numPr>
        <w:spacing w:after="400" w:line="400" w:lineRule="atLeast"/>
      </w:pPr>
      <w:r>
        <w:rPr>
          <w:b/>
        </w:rPr>
        <w:t>Dependency Hell:</w:t>
      </w:r>
      <w:r>
        <w:t xml:space="preserve"> It aimed to solve the problem of dependency management by providing curated sets of compatible libraries, removing the guesswork and potential for version conflicts [[85]][[86]][[87]].</w:t>
      </w:r>
    </w:p>
    <w:p w14:paraId="5F7FC464">
      <w:pPr>
        <w:numPr>
          <w:ilvl w:val="-1"/>
          <w:numId w:val="1"/>
        </w:numPr>
        <w:spacing w:after="400" w:line="400" w:lineRule="atLeast"/>
      </w:pPr>
      <w:r>
        <w:rPr>
          <w:b/>
        </w:rPr>
        <w:t>Deployment Complexity:</w:t>
      </w:r>
      <w:r>
        <w:t xml:space="preserve"> It wanted to get rid of the need to package applications as WAR files and deploy them to external application servers, simplifying both development and deployment pipelines [[88]][[89]][[90]].</w:t>
      </w:r>
    </w:p>
    <w:p w14:paraId="45FDB82E">
      <w:pPr>
        <w:spacing w:after="400" w:line="400" w:lineRule="atLeast"/>
      </w:pPr>
      <w:r>
        <w:rPr>
          <w:b/>
          <w:sz w:val="26"/>
        </w:rPr>
        <w:t>4.2. Core Features and Simplifications of Spring Boot</w:t>
      </w:r>
    </w:p>
    <w:p w14:paraId="0D4FC1BC">
      <w:pPr>
        <w:spacing w:after="400" w:line="400" w:lineRule="atLeast"/>
      </w:pPr>
      <w:r>
        <w:t>Spring Boot's revolutionary simplicity is delivered through four key features.</w:t>
      </w:r>
    </w:p>
    <w:p w14:paraId="379C79C2">
      <w:pPr>
        <w:spacing w:after="400" w:line="400" w:lineRule="atLeast"/>
      </w:pPr>
      <w:r>
        <w:rPr>
          <w:b/>
        </w:rPr>
        <w:t>4.2.1. Auto-Configuration: The "Magic" Behind the Scenes</w:t>
      </w:r>
    </w:p>
    <w:p w14:paraId="4D4C8175">
      <w:pPr>
        <w:spacing w:after="400" w:line="400" w:lineRule="atLeast"/>
      </w:pPr>
      <w:r>
        <w:t>This is arguably Spring Boot's most important and impactful feature. The principle is simple: Spring Boot inspects the JARs you have on your application's classpath and, based on what it finds, automatically configures the beans and infrastructure that you would otherwise have to configure manually [[91]][[92]][[93]].</w:t>
      </w:r>
    </w:p>
    <w:p w14:paraId="07CCBA06">
      <w:pPr>
        <w:numPr>
          <w:ilvl w:val="-1"/>
          <w:numId w:val="1"/>
        </w:numPr>
        <w:spacing w:after="400" w:line="400" w:lineRule="atLeast"/>
      </w:pPr>
      <w:r>
        <w:rPr>
          <w:b/>
        </w:rPr>
        <w:t>How it Works:</w:t>
      </w:r>
      <w:r>
        <w:t xml:space="preserve"> For example, if Spring Boot detects spring-webmvc.jar on the classpath, it automatically assumes you are building a web application and will configure a DispatcherServlet, a default ViewResolver, and other necessary web infrastructure beans. If it sees a database driver like H2 or PostgreSQL and spring-data-jpa.jar on the classpath, it will automatically configure a DataSource bean and an EntityManagerFactory.</w:t>
      </w:r>
    </w:p>
    <w:p w14:paraId="4884C1AA">
      <w:pPr>
        <w:numPr>
          <w:ilvl w:val="-1"/>
          <w:numId w:val="1"/>
        </w:numPr>
        <w:spacing w:after="400" w:line="400" w:lineRule="atLeast"/>
      </w:pPr>
      <w:r>
        <w:rPr>
          <w:b/>
        </w:rPr>
        <w:t>Convention over Configuration:</w:t>
      </w:r>
      <w:r>
        <w:t xml:space="preserve"> This is the core principle in action [[94]][[95]][[96]]. Spring Boot makes intelligent assumptions and provides sensible defaults for configuration. You only need to intervene and provide your own explicit configuration when you want to </w:t>
      </w:r>
      <w:r>
        <w:rPr>
          <w:i/>
        </w:rPr>
        <w:t>override</w:t>
      </w:r>
      <w:r>
        <w:t xml:space="preserve"> these defaults. This eliminates vast amounts of boilerplate configuration code [[97]].</w:t>
      </w:r>
    </w:p>
    <w:p w14:paraId="2B85E468">
      <w:pPr>
        <w:spacing w:after="400" w:line="400" w:lineRule="atLeast"/>
      </w:pPr>
      <w:r>
        <w:rPr>
          <w:b/>
        </w:rPr>
        <w:t>4.2.2. Starter Dependencies: Simplified Build Configuration</w:t>
      </w:r>
    </w:p>
    <w:p w14:paraId="2593A8A2">
      <w:pPr>
        <w:spacing w:after="400" w:line="400" w:lineRule="atLeast"/>
      </w:pPr>
      <w:r>
        <w:t>To make auto-configuration work seamlessly, Spring Boot provides a set of convenient dependency descriptors called "starters." These are not single JARs, but rather Maven/Gradle dependencies that pull in a curated, compatible set of all the other dependencies needed for a specific type of functionality [[98]][[99]][[100]].</w:t>
      </w:r>
    </w:p>
    <w:p w14:paraId="353954B4">
      <w:pPr>
        <w:numPr>
          <w:ilvl w:val="-1"/>
          <w:numId w:val="1"/>
        </w:numPr>
        <w:spacing w:after="400" w:line="400" w:lineRule="atLeast"/>
      </w:pPr>
      <w:r>
        <w:rPr>
          <w:b/>
        </w:rPr>
        <w:t>Example:</w:t>
      </w:r>
      <w:r>
        <w:t xml:space="preserve"> Instead of manually adding dependencies for Spring MVC, Tomcat, Jackson (for JSON), and validation libraries, a developer simply adds one line to their build file:</w:t>
      </w:r>
    </w:p>
    <w:p w14:paraId="48084134">
      <w:r>
        <w:t>&lt;!-- In Maven's pom.xml --&gt;
</w:t>
      </w:r>
    </w:p>
    <w:p w14:paraId="13E9340C">
      <w:r>
        <w:t>&lt;dependency&gt;
</w:t>
      </w:r>
    </w:p>
    <w:p w14:paraId="43F24BA9">
      <w:r>
        <w:t xml:space="preserve">    &lt;groupId&gt;org.springframework.boot&lt;/groupId&gt;
</w:t>
      </w:r>
    </w:p>
    <w:p w14:paraId="49C965A6">
      <w:r>
        <w:t xml:space="preserve">    &lt;artifactId&gt;spring-boot-starter-web&lt;/artifactId&gt;
</w:t>
      </w:r>
    </w:p>
    <w:p w14:paraId="248931A4">
      <w:r>
        <w:t>&lt;/dependency&gt;
</w:t>
      </w:r>
    </w:p>
    <w:p w14:paraId="286A1CA8">
      <w:pPr>
        <w:numPr>
          <w:ilvl w:val="-1"/>
          <w:numId w:val="1"/>
        </w:numPr>
        <w:spacing w:after="400" w:line="400" w:lineRule="atLeast"/>
      </w:pPr>
      <w:r>
        <w:rPr>
          <w:b/>
        </w:rPr>
        <w:t>The Benefit:</w:t>
      </w:r>
      <w:r>
        <w:t xml:space="preserve"> This single starter dependency transitively pulls in all the necessary, version-compatible libraries to build a web application. Other common starters include spring-boot-starter-data-jpa (for database access), spring-boot-starter-security (for security), and spring-boot-starter-test (for testing). This completely solves the "dependency hell" problem of version mismatches [[101]][[102]].</w:t>
      </w:r>
    </w:p>
    <w:p w14:paraId="0EDA6635">
      <w:pPr>
        <w:spacing w:after="400" w:line="400" w:lineRule="atLeast"/>
      </w:pPr>
      <w:r>
        <w:rPr>
          <w:b/>
        </w:rPr>
        <w:t>4.2.3. Embedded Web Servers: "Just Run" Your Application</w:t>
      </w:r>
    </w:p>
    <w:p w14:paraId="488A433D">
      <w:pPr>
        <w:spacing w:after="400" w:line="400" w:lineRule="atLeast"/>
      </w:pPr>
      <w:r>
        <w:t>Traditionally, Java web applications were packaged as WAR (Web Application Archive) files, which then had to be deployed into a standalone servlet container like Tomcat or Jetty. This was a cumbersome step in the development and deployment process.</w:t>
      </w:r>
    </w:p>
    <w:p w14:paraId="1DFBC67C">
      <w:pPr>
        <w:spacing w:after="400" w:line="400" w:lineRule="atLeast"/>
      </w:pPr>
      <w:r>
        <w:t xml:space="preserve">Spring Boot flips this model on its head by embedding the servlet container </w:t>
      </w:r>
      <w:r>
        <w:rPr>
          <w:i/>
        </w:rPr>
        <w:t>inside</w:t>
      </w:r>
      <w:r>
        <w:t xml:space="preserve"> the application itself [[103]][[104]][[105]]. When you use the spring-boot-starter-web, it includes an embedded Tomcat server by default. The application is packaged as a single, executable JAR file. To run the entire web application, a developer simply executes a standard command: java -jar my-application.jar.</w:t>
      </w:r>
    </w:p>
    <w:p w14:paraId="61BE01A1">
      <w:pPr>
        <w:spacing w:after="400" w:line="400" w:lineRule="atLeast"/>
      </w:pPr>
      <w:r>
        <w:t>This has massive implications for developer productivity, microservices architecture (where small, self-contained services are the norm), and containerization with tools like Docker.</w:t>
      </w:r>
    </w:p>
    <w:p w14:paraId="69D7DB3E">
      <w:pPr>
        <w:spacing w:after="400" w:line="400" w:lineRule="atLeast"/>
      </w:pPr>
      <w:r>
        <w:rPr>
          <w:b/>
        </w:rPr>
        <w:t>4.2.4. Production-Ready Features: The Spring Boot Actuator</w:t>
      </w:r>
    </w:p>
    <w:p w14:paraId="02A6E451">
      <w:pPr>
        <w:spacing w:after="400" w:line="400" w:lineRule="atLeast"/>
      </w:pPr>
      <w:r>
        <w:t>Beyond simplifying development, Spring Boot is built for creating production-grade applications. A key component for this is the Spring Boot Actuator. By adding the spring-boot-starter-actuator dependency, your application automatically exposes a set of production-ready endpoints over HTTP or JMX. These endpoints provide invaluable insight into the running application, including:</w:t>
      </w:r>
    </w:p>
    <w:p w14:paraId="59EA0F75">
      <w:pPr>
        <w:numPr>
          <w:ilvl w:val="-1"/>
          <w:numId w:val="1"/>
        </w:numPr>
        <w:spacing w:after="400" w:line="400" w:lineRule="atLeast"/>
      </w:pPr>
      <w:r>
        <w:t>/actuator/health: Shows the application's health status, including its connection to databases, message queues, etc.</w:t>
      </w:r>
    </w:p>
    <w:p w14:paraId="343D73DA">
      <w:pPr>
        <w:numPr>
          <w:ilvl w:val="-1"/>
          <w:numId w:val="1"/>
        </w:numPr>
        <w:spacing w:after="400" w:line="400" w:lineRule="atLeast"/>
      </w:pPr>
      <w:r>
        <w:t>/actuator/metrics: Provides detailed metrics like memory usage, CPU usage, HTTP request counts, and response times.</w:t>
      </w:r>
    </w:p>
    <w:p w14:paraId="5AF94DC6">
      <w:pPr>
        <w:numPr>
          <w:ilvl w:val="-1"/>
          <w:numId w:val="1"/>
        </w:numPr>
        <w:spacing w:after="400" w:line="400" w:lineRule="atLeast"/>
      </w:pPr>
      <w:r>
        <w:t>/actuator/info: Displays arbitrary application information.</w:t>
      </w:r>
    </w:p>
    <w:p w14:paraId="32780481">
      <w:pPr>
        <w:numPr>
          <w:ilvl w:val="-1"/>
          <w:numId w:val="1"/>
        </w:numPr>
        <w:spacing w:after="400" w:line="400" w:lineRule="atLeast"/>
      </w:pPr>
      <w:r>
        <w:t>/actuator/env: Shows the application's configuration properties and environment variables.</w:t>
      </w:r>
    </w:p>
    <w:p w14:paraId="574812F1">
      <w:pPr>
        <w:spacing w:after="400" w:line="400" w:lineRule="atLeast"/>
      </w:pPr>
      <w:r>
        <w:t>These features make monitoring, managing, and troubleshooting applications in production environments significantly easier [[106]][[107]][[108]].</w:t>
      </w:r>
    </w:p>
    <w:p w14:paraId="59F5AE9A">
      <w:pPr>
        <w:spacing w:after="400" w:line="400" w:lineRule="atLeast"/>
      </w:pPr>
      <w:r>
        <w:t>By combining these features, Spring Boot enables developers to move from a blank project to a running, secure, database-connected web service in minutes, not hours or days. It allows developers to focus almost exclusively on writing business logic, which is the ultimate goal of any application framework [[109]][[110]][[111]].</w:t>
      </w:r>
    </w:p>
    <w:p w14:paraId="050EC025">
      <w:pPr>
        <w:spacing w:after="400" w:line="400" w:lineRule="atLeast"/>
      </w:pPr>
      <w:r>
        <w:rPr>
          <w:b/>
          <w:sz w:val="30"/>
        </w:rPr>
        <w:t>5. Mastering Modern Spring Development: Essential Knowledge for Developers</w:t>
      </w:r>
    </w:p>
    <w:p w14:paraId="6621F11A">
      <w:pPr>
        <w:spacing w:after="400" w:line="400" w:lineRule="atLeast"/>
      </w:pPr>
      <w:r>
        <w:t>To be an effective Spring and Spring Boot developer in 2025, one must possess a layered set of skills, ranging from foundational Java principles to the specific conventions and tools of the Spring Boot ecosystem. Simply knowing how to use the "magic" of Spring Boot is not enough; true mastery comes from understanding the underlying Spring principles it orchestrates.</w:t>
      </w:r>
    </w:p>
    <w:p w14:paraId="56B04A0D">
      <w:pPr>
        <w:spacing w:after="400" w:line="400" w:lineRule="atLeast"/>
      </w:pPr>
      <w:r>
        <w:rPr>
          <w:b/>
          <w:sz w:val="26"/>
        </w:rPr>
        <w:t>5.1. Foundational Prerequisites</w:t>
      </w:r>
    </w:p>
    <w:p w14:paraId="3A637FF9">
      <w:pPr>
        <w:spacing w:after="400" w:line="400" w:lineRule="atLeast"/>
      </w:pPr>
      <w:r>
        <w:t>Before even touching Spring, a developer must have a solid grasp of the following:</w:t>
      </w:r>
    </w:p>
    <w:p w14:paraId="6122501D">
      <w:pPr>
        <w:numPr>
          <w:ilvl w:val="-1"/>
          <w:numId w:val="1"/>
        </w:numPr>
        <w:spacing w:after="400" w:line="400" w:lineRule="atLeast"/>
      </w:pPr>
      <w:r>
        <w:rPr>
          <w:b/>
        </w:rPr>
        <w:t>Java Language Proficiency:</w:t>
      </w:r>
      <w:r>
        <w:t xml:space="preserve"> A strong understanding of core Java, including object-oriented principles, collections, generics, streams, and concurrency.</w:t>
      </w:r>
    </w:p>
    <w:p w14:paraId="12A29AD1">
      <w:pPr>
        <w:numPr>
          <w:ilvl w:val="-1"/>
          <w:numId w:val="1"/>
        </w:numPr>
        <w:spacing w:after="400" w:line="400" w:lineRule="atLeast"/>
      </w:pPr>
      <w:r>
        <w:rPr>
          <w:b/>
        </w:rPr>
        <w:t>Build Automation Tools:</w:t>
      </w:r>
      <w:r>
        <w:t xml:space="preserve"> Proficiency with either Maven or Gradle is non-negotiable. Developers must understand how to manage dependencies, configure plugins, and build their projects [[112]][[113]][[114]].</w:t>
      </w:r>
    </w:p>
    <w:p w14:paraId="2E72AAEA">
      <w:pPr>
        <w:numPr>
          <w:ilvl w:val="-1"/>
          <w:numId w:val="1"/>
        </w:numPr>
        <w:spacing w:after="400" w:line="400" w:lineRule="atLeast"/>
      </w:pPr>
      <w:r>
        <w:rPr>
          <w:b/>
        </w:rPr>
        <w:t>Web Fundamentals:</w:t>
      </w:r>
      <w:r>
        <w:t xml:space="preserve"> A solid understanding of the HTTP protocol (methods, headers, status codes), the concept of RESTful APIs, and data formats like JSON.</w:t>
      </w:r>
    </w:p>
    <w:p w14:paraId="2C3D51BB">
      <w:pPr>
        <w:numPr>
          <w:ilvl w:val="-1"/>
          <w:numId w:val="1"/>
        </w:numPr>
        <w:spacing w:after="400" w:line="400" w:lineRule="atLeast"/>
      </w:pPr>
      <w:r>
        <w:rPr>
          <w:b/>
        </w:rPr>
        <w:t>Basic Database Knowledge:</w:t>
      </w:r>
      <w:r>
        <w:t xml:space="preserve"> Familiarity with SQL and relational database concepts is essential for nearly any enterprise application.</w:t>
      </w:r>
    </w:p>
    <w:p w14:paraId="119443D9">
      <w:pPr>
        <w:spacing w:after="400" w:line="400" w:lineRule="atLeast"/>
      </w:pPr>
      <w:r>
        <w:rPr>
          <w:b/>
          <w:sz w:val="26"/>
        </w:rPr>
        <w:t>5.2. Core Spring Framework Concepts (The "Why")</w:t>
      </w:r>
    </w:p>
    <w:p w14:paraId="736F25EE">
      <w:pPr>
        <w:spacing w:after="400" w:line="400" w:lineRule="atLeast"/>
      </w:pPr>
      <w:r>
        <w:t>A developer who skips this layer will be unable to debug issues effectively or customize their application beyond the defaults. This is the most critical knowledge for long-term success.</w:t>
      </w:r>
    </w:p>
    <w:p w14:paraId="67C8020F">
      <w:pPr>
        <w:numPr>
          <w:ilvl w:val="-1"/>
          <w:numId w:val="1"/>
        </w:numPr>
        <w:spacing w:after="400" w:line="400" w:lineRule="atLeast"/>
      </w:pPr>
      <w:r>
        <w:rPr>
          <w:b/>
        </w:rPr>
        <w:t>Inversion of Control (IoC) and Dependency Injection (DI):</w:t>
      </w:r>
      <w:r>
        <w:t xml:space="preserve"> This is the single most important concept. A developer must deeply understand what the Spring container is, how it manages the lifecycle of beans, and the different ways dependencies can be injected (constructor, setter, field). They should be fluent with core annotations like @Component, @Service, @Repository, and @Autowired [[115]][[116]][[117]].</w:t>
      </w:r>
    </w:p>
    <w:p w14:paraId="3B9A6468">
      <w:pPr>
        <w:numPr>
          <w:ilvl w:val="-1"/>
          <w:numId w:val="1"/>
        </w:numPr>
        <w:spacing w:after="400" w:line="400" w:lineRule="atLeast"/>
      </w:pPr>
      <w:r>
        <w:rPr>
          <w:b/>
        </w:rPr>
        <w:t>Aspect-Oriented Programming (AOP):</w:t>
      </w:r>
      <w:r>
        <w:t xml:space="preserve"> Understanding the basics of AOP is crucial for comprehending how Spring handles cross-cutting concerns like transactions (@Transactional) and security. A developer should know what an aspect, advice, and pointcut are, at least conceptually [[118]].</w:t>
      </w:r>
    </w:p>
    <w:p w14:paraId="17ACBD7B">
      <w:pPr>
        <w:numPr>
          <w:ilvl w:val="-1"/>
          <w:numId w:val="1"/>
        </w:numPr>
        <w:spacing w:after="400" w:line="400" w:lineRule="atLeast"/>
      </w:pPr>
      <w:r>
        <w:rPr>
          <w:b/>
        </w:rPr>
        <w:t>Spring Configuration:</w:t>
      </w:r>
      <w:r>
        <w:t xml:space="preserve"> While Spring Boot automates much of this, a developer must know how to </w:t>
      </w:r>
      <w:r>
        <w:rPr>
          <w:i/>
        </w:rPr>
        <w:t>override</w:t>
      </w:r>
      <w:r>
        <w:t xml:space="preserve"> the defaults. This means being comfortable with Java-based configuration using @Configuration classes and @Bean methods to define custom beans or customize auto-configured ones.</w:t>
      </w:r>
    </w:p>
    <w:p w14:paraId="5CE86978">
      <w:pPr>
        <w:spacing w:after="400" w:line="400" w:lineRule="atLeast"/>
      </w:pPr>
      <w:r>
        <w:rPr>
          <w:b/>
          <w:sz w:val="26"/>
        </w:rPr>
        <w:t>5.3. Spring Boot Specifics (The "How")</w:t>
      </w:r>
    </w:p>
    <w:p w14:paraId="23663426">
      <w:pPr>
        <w:spacing w:after="400" w:line="400" w:lineRule="atLeast"/>
      </w:pPr>
      <w:r>
        <w:t>This layer of knowledge is about leveraging Spring Boot's productivity features effectively.</w:t>
      </w:r>
    </w:p>
    <w:p w14:paraId="37E1C218">
      <w:pPr>
        <w:numPr>
          <w:ilvl w:val="-1"/>
          <w:numId w:val="1"/>
        </w:numPr>
        <w:spacing w:after="400" w:line="400" w:lineRule="atLeast"/>
      </w:pPr>
      <w:r>
        <w:rPr>
          <w:b/>
        </w:rPr>
        <w:t>Core Annotations and Execution Flow:</w:t>
      </w:r>
      <w:r>
        <w:t xml:space="preserve"> Every Spring Boot developer must know @SpringBootApplication, which is a convenience annotation that combines @Configuration, @EnableAutoConfiguration, and @ComponentScan. They must understand how SpringApplication.run() bootstraps the entire application. For web development, @RestController, @RequestMapping (and its shortcuts like @GetMapping, @PostMapping), @RequestBody, and @PathVariable are daily tools.</w:t>
      </w:r>
    </w:p>
    <w:p w14:paraId="0976C1F5">
      <w:pPr>
        <w:numPr>
          <w:ilvl w:val="-1"/>
          <w:numId w:val="1"/>
        </w:numPr>
        <w:spacing w:after="400" w:line="400" w:lineRule="atLeast"/>
      </w:pPr>
      <w:r>
        <w:rPr>
          <w:b/>
        </w:rPr>
        <w:t>Starters and Dependency Management:</w:t>
      </w:r>
      <w:r>
        <w:t xml:space="preserve"> A developer should be familiar with the most common starters (web, data-jpa, security, test, actuator) and know how to search for and add new ones to bring in new functionality [[119]][[120]][[121]].</w:t>
      </w:r>
    </w:p>
    <w:p w14:paraId="1834CC04">
      <w:pPr>
        <w:numPr>
          <w:ilvl w:val="-1"/>
          <w:numId w:val="1"/>
        </w:numPr>
        <w:spacing w:after="400" w:line="400" w:lineRule="atLeast"/>
      </w:pPr>
      <w:r>
        <w:rPr>
          <w:b/>
        </w:rPr>
        <w:t>Externalized Configuration:</w:t>
      </w:r>
      <w:r>
        <w:t xml:space="preserve"> Mastery of application.properties or application.yml is essential. This includes understanding type-safe configuration with @ConfigurationProperties, using profiles (application-dev.properties, application-prod.properties) to manage environment-specific settings, and understanding the precedence of different configuration sources (e.g., environment variables override properties files) [[122]][[123]][[124]].</w:t>
      </w:r>
    </w:p>
    <w:p w14:paraId="510EA8A0">
      <w:pPr>
        <w:numPr>
          <w:ilvl w:val="-1"/>
          <w:numId w:val="1"/>
        </w:numPr>
        <w:spacing w:after="400" w:line="400" w:lineRule="atLeast"/>
      </w:pPr>
      <w:r>
        <w:rPr>
          <w:b/>
        </w:rPr>
        <w:t>Spring Data JPA:</w:t>
      </w:r>
      <w:r>
        <w:t xml:space="preserve"> For database-driven applications, this is a core skill. This includes defining entity classes with JPA annotations (@Entity, @Id), creating repository interfaces that extend JpaRepository, and understanding how to write custom query methods [[125]][[126]].</w:t>
      </w:r>
    </w:p>
    <w:p w14:paraId="51763C39">
      <w:pPr>
        <w:numPr>
          <w:ilvl w:val="-1"/>
          <w:numId w:val="1"/>
        </w:numPr>
        <w:spacing w:after="400" w:line="400" w:lineRule="atLeast"/>
      </w:pPr>
      <w:r>
        <w:rPr>
          <w:b/>
        </w:rPr>
        <w:t>Testing:</w:t>
      </w:r>
      <w:r>
        <w:t xml:space="preserve"> Modern development is impossible without robust testing. A Spring Boot developer must be proficient with the testing framework provided by spring-boot-starter-test, which includes JUnit 5, Mockito, and Spring Test support. They should know how to write unit tests for services (using Mockito to mock dependencies) and integration tests for the web layer (using @SpringBootTest and MockMvc) [[127]][[128]].</w:t>
      </w:r>
    </w:p>
    <w:p w14:paraId="6A1DAD7E">
      <w:pPr>
        <w:spacing w:after="400" w:line="400" w:lineRule="atLeast"/>
      </w:pPr>
      <w:r>
        <w:rPr>
          <w:b/>
          <w:sz w:val="26"/>
        </w:rPr>
        <w:t>5.4. Essential Developer Tooling</w:t>
      </w:r>
    </w:p>
    <w:p w14:paraId="0284CC33">
      <w:pPr>
        <w:spacing w:after="400" w:line="400" w:lineRule="atLeast"/>
      </w:pPr>
      <w:r>
        <w:t>The right tools are critical for productivity.</w:t>
      </w:r>
    </w:p>
    <w:p w14:paraId="129E7043">
      <w:pPr>
        <w:numPr>
          <w:ilvl w:val="-1"/>
          <w:numId w:val="1"/>
        </w:numPr>
        <w:spacing w:after="400" w:line="400" w:lineRule="atLeast"/>
      </w:pPr>
      <w:r>
        <w:rPr>
          <w:b/>
        </w:rPr>
        <w:t>Integrated Development Environment (IDE):</w:t>
      </w:r>
      <w:r>
        <w:t xml:space="preserve"> A modern IDE with strong Spring support, such as IntelliJ IDEA Ultimate, Eclipse with Spring Tools Suite (STS), or Visual Studio Code with the Spring Boot Extension Pack, is indispensable. These tools provide code completion, validation, and shortcuts that dramatically speed up development [[129]][[130]][[131]].</w:t>
      </w:r>
    </w:p>
    <w:p w14:paraId="5BDDFC12">
      <w:pPr>
        <w:numPr>
          <w:ilvl w:val="-1"/>
          <w:numId w:val="1"/>
        </w:numPr>
        <w:spacing w:after="400" w:line="400" w:lineRule="atLeast"/>
      </w:pPr>
      <w:r>
        <w:rPr>
          <w:b/>
        </w:rPr>
        <w:t>Spring Initializr:</w:t>
      </w:r>
      <w:r>
        <w:t xml:space="preserve"> This web tool (start.spring.io) is the standard way to bootstrap a new Spring Boot project. It allows a developer to select their build tool, language, Spring Boot version, and initial set of starter dependencies, generating a complete, ready-to-code project structure.</w:t>
      </w:r>
    </w:p>
    <w:p w14:paraId="09592591">
      <w:pPr>
        <w:numPr>
          <w:ilvl w:val="-1"/>
          <w:numId w:val="1"/>
        </w:numPr>
        <w:spacing w:after="400" w:line="400" w:lineRule="atLeast"/>
      </w:pPr>
      <w:r>
        <w:rPr>
          <w:b/>
        </w:rPr>
        <w:t>Spring Boot DevTools:</w:t>
      </w:r>
      <w:r>
        <w:t xml:space="preserve"> Adding the spring-boot-devtools dependency enables powerful development-time features, most notably automatic application restarts or live reloading whenever a file is changed. This provides a rapid feedback loop during development, eliminating the need to manually stop and restart the application after every code change [[132]][[133]][[134]].</w:t>
      </w:r>
    </w:p>
    <w:p w14:paraId="466F7D7D">
      <w:pPr>
        <w:numPr>
          <w:ilvl w:val="-1"/>
          <w:numId w:val="1"/>
        </w:numPr>
        <w:spacing w:after="400" w:line="400" w:lineRule="atLeast"/>
      </w:pPr>
      <w:r>
        <w:rPr>
          <w:b/>
        </w:rPr>
        <w:t>Build Tools (Maven/Gradle):</w:t>
      </w:r>
      <w:r>
        <w:t xml:space="preserve"> As mentioned, proficiency here is key. This includes knowing how to add dependencies, run tests, and package the application from the command line [[135]][[136]].</w:t>
      </w:r>
    </w:p>
    <w:p w14:paraId="5EB29721">
      <w:pPr>
        <w:spacing w:after="400" w:line="400" w:lineRule="atLeast"/>
      </w:pPr>
      <w:r>
        <w:t>By mastering these three layers—foundational, core Spring principles, and Boot-specific productivity features—a developer can move beyond simply using the framework to truly architecting, building, debugging, and maintaining sophisticated, modern, and production-ready applications.</w:t>
      </w:r>
    </w:p>
    <w:p w14:paraId="2B1C530E">
      <w:pPr>
        <w:spacing w:after="400" w:line="400" w:lineRule="atLeast"/>
      </w:pPr>
      <w:r>
        <w:rPr>
          <w:b/>
          <w:sz w:val="30"/>
        </w:rPr>
        <w:t>6. The Future Trajectory: Advanced Capabilities and Trends (as of Dec 2025)</w:t>
      </w:r>
    </w:p>
    <w:p w14:paraId="456329D3">
      <w:pPr>
        <w:spacing w:after="400" w:line="400" w:lineRule="atLeast"/>
      </w:pPr>
      <w:r>
        <w:t>The evolution of the Spring ecosystem did not stop with the initial release of Spring Boot. The framework continues to adapt and integrate cutting-edge technologies and architectural patterns, ensuring its relevance for the future of application development. As of late 2025, several key trends and advanced capabilities define the frontier of modern Spring development.</w:t>
      </w:r>
    </w:p>
    <w:p w14:paraId="6A05C224">
      <w:pPr>
        <w:spacing w:after="400" w:line="400" w:lineRule="atLeast"/>
      </w:pPr>
      <w:r>
        <w:rPr>
          <w:b/>
          <w:sz w:val="26"/>
        </w:rPr>
        <w:t>6.1. Reactive Programming with Spring WebFlux</w:t>
      </w:r>
    </w:p>
    <w:p w14:paraId="123A2A8E">
      <w:pPr>
        <w:spacing w:after="400" w:line="400" w:lineRule="atLeast"/>
      </w:pPr>
      <w:r>
        <w:t>The traditional web application model, built on the Java Servlet API, is fundamentally blocking and synchronous. For each request, a thread from a limited thread pool is assigned and remains blocked until the entire request is processed and a response is sent. This model works well for many use cases but can become a bottleneck under extremely high load or in applications with high-latency I/O operations (like calling other microservices).</w:t>
      </w:r>
    </w:p>
    <w:p w14:paraId="03BDDDB8">
      <w:pPr>
        <w:spacing w:after="400" w:line="400" w:lineRule="atLeast"/>
      </w:pPr>
      <w:r>
        <w:t xml:space="preserve">To address this, Spring Boot 2.0 introduced first-class support for reactive programming via the </w:t>
      </w:r>
      <w:r>
        <w:rPr>
          <w:b/>
        </w:rPr>
        <w:t>Spring WebFlux</w:t>
      </w:r>
      <w:r>
        <w:t xml:space="preserve"> module [[137]][[138]][[139]].</w:t>
      </w:r>
    </w:p>
    <w:p w14:paraId="5F1234AB">
      <w:pPr>
        <w:numPr>
          <w:ilvl w:val="-1"/>
          <w:numId w:val="1"/>
        </w:numPr>
        <w:spacing w:after="400" w:line="400" w:lineRule="atLeast"/>
      </w:pPr>
      <w:r>
        <w:rPr>
          <w:b/>
        </w:rPr>
        <w:t>The Reactive Paradigm:</w:t>
      </w:r>
      <w:r>
        <w:t xml:space="preserve"> WebFlux is built on a non-blocking, asynchronous foundation [[140]][[141]][[142]]. It processes data as continuous streams (publishers) that emit events over time. This allows an application to handle a massive number of concurrent requests with a small, fixed number of threads, as threads are not blocked waiting for I/O. This results in better resource utilization and enhanced scalability [[143]][[144]][[145]].</w:t>
      </w:r>
    </w:p>
    <w:p w14:paraId="5CF28A8D">
      <w:pPr>
        <w:numPr>
          <w:ilvl w:val="-1"/>
          <w:numId w:val="1"/>
        </w:numPr>
        <w:spacing w:after="400" w:line="400" w:lineRule="atLeast"/>
      </w:pPr>
      <w:r>
        <w:rPr>
          <w:b/>
        </w:rPr>
        <w:t>Project Reactor:</w:t>
      </w:r>
      <w:r>
        <w:t xml:space="preserve"> At the core of WebFlux is Project Reactor, a reactive library that provides two key publisher types: Mono (representing a stream of 0 or 1 elements) and Flux (representing a stream of 0 to N elements) [[146]][[147]][[148]]. Developers compose pipelines of operators on these streams to process data in a declarative, non-blocking fashion.</w:t>
      </w:r>
    </w:p>
    <w:p w14:paraId="2047CE30">
      <w:pPr>
        <w:numPr>
          <w:ilvl w:val="-1"/>
          <w:numId w:val="1"/>
        </w:numPr>
        <w:spacing w:after="400" w:line="400" w:lineRule="atLeast"/>
      </w:pPr>
      <w:r>
        <w:rPr>
          <w:b/>
        </w:rPr>
        <w:t>Two Programming Models:</w:t>
      </w:r>
      <w:r>
        <w:t xml:space="preserve"> WebFlux offers two distinct ways to build reactive web endpoints:</w:t>
      </w:r>
    </w:p>
    <w:p w14:paraId="146354CC">
      <w:pPr>
        <w:numPr>
          <w:ilvl w:val="0"/>
          <w:numId w:val="4"/>
        </w:numPr>
        <w:spacing w:after="400" w:line="400" w:lineRule="atLeast"/>
      </w:pPr>
      <w:r>
        <w:rPr>
          <w:b/>
        </w:rPr>
        <w:t>Annotation-Based:</w:t>
      </w:r>
      <w:r>
        <w:t xml:space="preserve"> This model is very similar to Spring MVC. Developers use @RestController and @RequestMapping, but their handler methods now return Mono or Flux types (e.g., public Mono&lt;User&gt; getUserById(...)). This provides an easy transition for developers familiar with Spring MVC [[149]][[150]].</w:t>
      </w:r>
    </w:p>
    <w:p w14:paraId="773F2100">
      <w:pPr>
        <w:numPr>
          <w:ilvl w:val="0"/>
          <w:numId w:val="4"/>
        </w:numPr>
        <w:spacing w:after="400" w:line="400" w:lineRule="atLeast"/>
      </w:pPr>
      <w:r>
        <w:rPr>
          <w:b/>
        </w:rPr>
        <w:t>Functional Routing:</w:t>
      </w:r>
      <w:r>
        <w:t xml:space="preserve"> This is a more explicit, code-based approach where developers define RouterFunction beans that map request predicates to handler functions, offering a more lightweight and flexible way to define routing logic [[151]][[152]].</w:t>
      </w:r>
    </w:p>
    <w:p w14:paraId="3F8473D7">
      <w:pPr>
        <w:numPr>
          <w:ilvl w:val="-1"/>
          <w:numId w:val="4"/>
        </w:numPr>
        <w:spacing w:after="400" w:line="400" w:lineRule="atLeast"/>
      </w:pPr>
      <w:r>
        <w:rPr>
          <w:b/>
        </w:rPr>
        <w:t>Underlying Server:</w:t>
      </w:r>
      <w:r>
        <w:t xml:space="preserve"> WebFlux applications run by default on Netty, a high-performance, event-driven, asynchronous server, instead of the traditional Tomcat [[153]][[154]].</w:t>
      </w:r>
    </w:p>
    <w:p w14:paraId="6B9BBA38">
      <w:pPr>
        <w:spacing w:after="400" w:line="400" w:lineRule="atLeast"/>
      </w:pPr>
      <w:r>
        <w:t>Reactive programming with WebFlux is a key trend for building highly concurrent microservices, real-time data streaming applications, and APIs that need to be exceptionally resilient and scalable.</w:t>
      </w:r>
    </w:p>
    <w:p w14:paraId="354CEE21">
      <w:pPr>
        <w:spacing w:after="400" w:line="400" w:lineRule="atLeast"/>
      </w:pPr>
      <w:r>
        <w:rPr>
          <w:b/>
          <w:sz w:val="26"/>
        </w:rPr>
        <w:t>6.2. Cloud-Native and Microservices Supremacy</w:t>
      </w:r>
    </w:p>
    <w:p w14:paraId="31EFF94C">
      <w:pPr>
        <w:spacing w:after="400" w:line="400" w:lineRule="atLeast"/>
      </w:pPr>
      <w:r>
        <w:t xml:space="preserve">Spring Boot's design—creating small, self-contained, executable JARs with embedded servers—made it the perfect framework for building microservices from its inception [[155]][[156]]. The ecosystem has continued to build on this strength. The </w:t>
      </w:r>
      <w:r>
        <w:rPr>
          <w:b/>
        </w:rPr>
        <w:t>Spring Cloud</w:t>
      </w:r>
      <w:r>
        <w:t xml:space="preserve"> project provides a comprehensive suite of tools for building and managing distributed systems, which integrate seamlessly with Spring Boot applications. Key Spring Cloud components include:</w:t>
      </w:r>
    </w:p>
    <w:p w14:paraId="4C4E5E98">
      <w:pPr>
        <w:numPr>
          <w:ilvl w:val="-1"/>
          <w:numId w:val="1"/>
        </w:numPr>
        <w:spacing w:after="400" w:line="400" w:lineRule="atLeast"/>
      </w:pPr>
      <w:r>
        <w:rPr>
          <w:b/>
        </w:rPr>
        <w:t>Service Discovery (e.g., Eureka, Consul):</w:t>
      </w:r>
      <w:r>
        <w:t xml:space="preserve"> Allows services to register themselves and discover each other dynamically.</w:t>
      </w:r>
    </w:p>
    <w:p w14:paraId="07147AD9">
      <w:pPr>
        <w:numPr>
          <w:ilvl w:val="-1"/>
          <w:numId w:val="1"/>
        </w:numPr>
        <w:spacing w:after="400" w:line="400" w:lineRule="atLeast"/>
      </w:pPr>
      <w:r>
        <w:rPr>
          <w:b/>
        </w:rPr>
        <w:t>API Gateway (Spring Cloud Gateway):</w:t>
      </w:r>
      <w:r>
        <w:t xml:space="preserve"> Provides a single entry point for all client requests, handling routing, security, and rate limiting.</w:t>
      </w:r>
    </w:p>
    <w:p w14:paraId="74648748">
      <w:pPr>
        <w:numPr>
          <w:ilvl w:val="-1"/>
          <w:numId w:val="1"/>
        </w:numPr>
        <w:spacing w:after="400" w:line="400" w:lineRule="atLeast"/>
      </w:pPr>
      <w:r>
        <w:rPr>
          <w:b/>
        </w:rPr>
        <w:t>Centralized Configuration (Spring Cloud Config):</w:t>
      </w:r>
      <w:r>
        <w:t xml:space="preserve"> Externalizes configuration for all microservices into a central location (often a Git repository).</w:t>
      </w:r>
    </w:p>
    <w:p w14:paraId="0B9A9922">
      <w:pPr>
        <w:numPr>
          <w:ilvl w:val="-1"/>
          <w:numId w:val="1"/>
        </w:numPr>
        <w:spacing w:after="400" w:line="400" w:lineRule="atLeast"/>
      </w:pPr>
      <w:r>
        <w:rPr>
          <w:b/>
        </w:rPr>
        <w:t>Resilience Patterns (Resilience4j):</w:t>
      </w:r>
      <w:r>
        <w:t xml:space="preserve"> Implements patterns like Circuit Breakers to prevent cascading failures in a distributed system.</w:t>
      </w:r>
    </w:p>
    <w:p w14:paraId="75EF4E7C">
      <w:pPr>
        <w:spacing w:after="400" w:line="400" w:lineRule="atLeast"/>
      </w:pPr>
      <w:r>
        <w:t>This deep integration makes the Spring Boot and Spring Cloud combination one of the most powerful and popular platforms for building robust, cloud-native applications.</w:t>
      </w:r>
    </w:p>
    <w:p w14:paraId="388251CB">
      <w:pPr>
        <w:spacing w:after="400" w:line="400" w:lineRule="atLeast"/>
      </w:pPr>
      <w:r>
        <w:rPr>
          <w:b/>
          <w:sz w:val="26"/>
        </w:rPr>
        <w:t>6.3. Ahead-of-Time (AOT) Compilation and GraalVM Native Images</w:t>
      </w:r>
    </w:p>
    <w:p w14:paraId="0EE80C33">
      <w:pPr>
        <w:spacing w:after="400" w:line="400" w:lineRule="atLeast"/>
      </w:pPr>
      <w:r>
        <w:t>One of the historical trade-offs of Java has been its startup time and memory consumption, which are influenced by the Just-In-Time (JIT) compiler and the JVM itself. While highly optimized for long-running applications, this can be a drawback for short-lived processes like serverless functions or applications that need to scale up from zero very quickly.</w:t>
      </w:r>
    </w:p>
    <w:p w14:paraId="320DDF64">
      <w:pPr>
        <w:spacing w:after="400" w:line="400" w:lineRule="atLeast"/>
      </w:pPr>
      <w:r>
        <w:t xml:space="preserve">Spring Boot 3, built on Spring Framework 6, introduced a transformative solution to this problem: first-class support for </w:t>
      </w:r>
      <w:r>
        <w:rPr>
          <w:b/>
        </w:rPr>
        <w:t>GraalVM Native Images</w:t>
      </w:r>
      <w:r>
        <w:t xml:space="preserve"> [[157]].</w:t>
      </w:r>
    </w:p>
    <w:p w14:paraId="24797707">
      <w:pPr>
        <w:numPr>
          <w:ilvl w:val="-1"/>
          <w:numId w:val="1"/>
        </w:numPr>
        <w:spacing w:after="400" w:line="400" w:lineRule="atLeast"/>
      </w:pPr>
      <w:r>
        <w:rPr>
          <w:b/>
        </w:rPr>
        <w:t>The AOT Process:</w:t>
      </w:r>
      <w:r>
        <w:t xml:space="preserve"> Instead of compiling Java bytecode at runtime (JIT), the Spring AOT engine analyzes the application at build time. It determines exactly which classes and beans are needed, generates the necessary configuration, and prepares the application for compilation into a native executable by the GraalVM native-image tool.</w:t>
      </w:r>
    </w:p>
    <w:p w14:paraId="15D677F7">
      <w:pPr>
        <w:numPr>
          <w:ilvl w:val="-1"/>
          <w:numId w:val="1"/>
        </w:numPr>
        <w:spacing w:after="400" w:line="400" w:lineRule="atLeast"/>
      </w:pPr>
      <w:r>
        <w:rPr>
          <w:b/>
        </w:rPr>
        <w:t>The Benefits:</w:t>
      </w:r>
      <w:r>
        <w:t xml:space="preserve"> The resulting native executable is a self-contained, platform-specific binary that does not require a JVM to run. The benefits are dramatic:</w:t>
      </w:r>
    </w:p>
    <w:p w14:paraId="560640F9">
      <w:pPr>
        <w:numPr>
          <w:ilvl w:val="-1"/>
          <w:numId w:val="1"/>
        </w:numPr>
        <w:spacing w:after="400" w:line="400" w:lineRule="atLeast"/>
      </w:pPr>
      <w:r>
        <w:rPr>
          <w:b/>
        </w:rPr>
        <w:t>Near-Instantaneous Startup:</w:t>
      </w:r>
      <w:r>
        <w:t xml:space="preserve"> Startup times can be reduced from seconds to milliseconds.</w:t>
      </w:r>
    </w:p>
    <w:p w14:paraId="42CB5ECB">
      <w:pPr>
        <w:numPr>
          <w:ilvl w:val="-1"/>
          <w:numId w:val="1"/>
        </w:numPr>
        <w:spacing w:after="400" w:line="400" w:lineRule="atLeast"/>
      </w:pPr>
      <w:r>
        <w:rPr>
          <w:b/>
        </w:rPr>
        <w:t>Drastically Lower Memory Footprint:</w:t>
      </w:r>
      <w:r>
        <w:t xml:space="preserve"> The memory consumption can be reduced by a factor of 5x or more.</w:t>
      </w:r>
    </w:p>
    <w:p w14:paraId="00AE5E87">
      <w:pPr>
        <w:numPr>
          <w:ilvl w:val="-1"/>
          <w:numId w:val="1"/>
        </w:numPr>
        <w:spacing w:after="400" w:line="400" w:lineRule="atLeast"/>
      </w:pPr>
      <w:r>
        <w:rPr>
          <w:b/>
        </w:rPr>
        <w:t>The Trade-offs:</w:t>
      </w:r>
      <w:r>
        <w:t xml:space="preserve"> This performance comes with trade-offs. The build process is much longer, and certain dynamic features of Java, like runtime reflection on arbitrary code, are restricted because the entire application classpath must be known and analyzed ahead of time.</w:t>
      </w:r>
    </w:p>
    <w:p w14:paraId="3D343093">
      <w:pPr>
        <w:spacing w:after="400" w:line="400" w:lineRule="atLeast"/>
      </w:pPr>
      <w:r>
        <w:t>This capability is a game-changer for serverless computing, containerized environments where density is key, and any application where startup performance is critical. It positions Spring Boot as a leading framework for a new generation of highly efficient, cloud-native workloads.</w:t>
      </w:r>
    </w:p>
    <w:p w14:paraId="03228F81">
      <w:pPr>
        <w:spacing w:after="400" w:line="400" w:lineRule="atLeast"/>
      </w:pPr>
      <w:r>
        <w:rPr>
          <w:b/>
          <w:sz w:val="30"/>
        </w:rPr>
        <w:t>7. Conclusion</w:t>
      </w:r>
    </w:p>
    <w:p w14:paraId="03A149B9">
      <w:pPr>
        <w:spacing w:after="400" w:line="400" w:lineRule="atLeast"/>
      </w:pPr>
      <w:r>
        <w:t>The journey from the low-level, powerful-but-cumbersome Java Servlets to the highly productive, "just run" paradigm of Spring Boot is a testament to the Java community's relentless pursuit of abstraction and developer efficiency. This evolution was not a series of disconnected inventions but a logical progression, with each new layer built to solve the perceived shortcomings of the last.</w:t>
      </w:r>
    </w:p>
    <w:p w14:paraId="05362E49">
      <w:pPr>
        <w:numPr>
          <w:ilvl w:val="-1"/>
          <w:numId w:val="1"/>
        </w:numPr>
        <w:spacing w:after="400" w:line="400" w:lineRule="atLeast"/>
      </w:pPr>
      <w:r>
        <w:rPr>
          <w:b/>
        </w:rPr>
        <w:t>Servlets</w:t>
      </w:r>
      <w:r>
        <w:t xml:space="preserve"> provided the raw engine for dynamic web content, solving the performance crisis of CGI but burdening developers with complexity and tight coupling [[158]][[159]].</w:t>
      </w:r>
    </w:p>
    <w:p w14:paraId="2641B070">
      <w:pPr>
        <w:numPr>
          <w:ilvl w:val="-1"/>
          <w:numId w:val="1"/>
        </w:numPr>
        <w:spacing w:after="400" w:line="400" w:lineRule="atLeast"/>
      </w:pPr>
      <w:r>
        <w:rPr>
          <w:b/>
        </w:rPr>
        <w:t>MVC Frameworks like Struts</w:t>
      </w:r>
      <w:r>
        <w:t xml:space="preserve"> imposed a much-needed architectural discipline, separating concerns but often creating new bottlenecks with XML configuration and framework-specific APIs [[160]][[161]].</w:t>
      </w:r>
    </w:p>
    <w:p w14:paraId="3751528F">
      <w:pPr>
        <w:numPr>
          <w:ilvl w:val="-1"/>
          <w:numId w:val="1"/>
        </w:numPr>
        <w:spacing w:after="400" w:line="400" w:lineRule="atLeast"/>
      </w:pPr>
      <w:r>
        <w:rPr>
          <w:b/>
        </w:rPr>
        <w:t>The Spring Framework</w:t>
      </w:r>
      <w:r>
        <w:t xml:space="preserve"> catalyzed a true paradigm shift, introducing the revolutionary principles of Inversion of Control and Aspect-Oriented Programming. It decoupled application components from the infrastructure, dramatically improving modularity, testability, and maintainability across the entire application stack [[162]][[163]][[164]].</w:t>
      </w:r>
    </w:p>
    <w:p w14:paraId="5F3B9978">
      <w:pPr>
        <w:numPr>
          <w:ilvl w:val="-1"/>
          <w:numId w:val="1"/>
        </w:numPr>
        <w:spacing w:after="400" w:line="400" w:lineRule="atLeast"/>
      </w:pPr>
      <w:r>
        <w:rPr>
          <w:b/>
        </w:rPr>
        <w:t>Spring Boot</w:t>
      </w:r>
      <w:r>
        <w:t xml:space="preserve"> completed the journey by weaponizing the principle of "convention over configuration." It automated the tedious setup and configuration that still lingered in the Spring ecosystem, allowing developers to focus almost entirely on business value. Through auto-configuration, starter dependencies, and embedded servers, it made creating production-ready applications faster and easier than ever before [[165]][[166]][[167]].</w:t>
      </w:r>
    </w:p>
    <w:p w14:paraId="325B1CD0">
      <w:pPr>
        <w:spacing w:after="400" w:line="400" w:lineRule="atLeast"/>
      </w:pPr>
      <w:r>
        <w:t>As of December 31, 2025, the Spring Boot ecosystem stands as the dominant force in Java enterprise development. It is no longer just a framework for building monolithic web applications but a comprehensive platform for the modern era of software architecture. With its deep support for reactive programming, cloud-native microservices, and game-changing performance optimizations via GraalVM native images, Spring Boot is not merely a product of its history but a forward-looking toolkit, poised to empower developers to build the next generation of resilient, scalable, and efficient applications. The core lesson of this decades-long evolution is clear: the most successful technologies are those that relentlessly abstract away accidental complexity, allowing human creativity to be focused where it matters most.</w:t>
      </w:r>
    </w:p>
    <w:p w14:paraId="1A6B105C">
      <w:pPr>
        <w:pStyle w:val="3"/>
        <w:spacing w:after="400" w:line="400" w:lineRule="atLeast"/>
      </w:pPr>
      <w:r>
        <w:t>其他来源</w:t>
      </w:r>
    </w:p>
    <w:p w14:paraId="24FAE32F">
      <w:pPr>
        <w:spacing w:after="200" w:line="400" w:lineRule="atLeast"/>
      </w:pPr>
      <w:r>
        <w:fldChar w:fldCharType="begin"/>
      </w:r>
      <w:r>
        <w:instrText xml:space="preserve"> HYPERLINK "https://baike.baidu.com/item/spring%E6%A1%86%E6%9E%B6/2853288#%3A~%3Atext%3DSpring%E6%A1%86%E6%9E%B6%EF%BC%88Spring%20Framework%EF%BC%89%E6%98%AF%2C%E7%BC%96%E7%A8%8B%E5%BC%80%E5%8F%91%E7%9A%84%E5%A4%8D%E6%9D%82%E6%80%A7%E3%80%82" \h </w:instrText>
      </w:r>
      <w:r>
        <w:fldChar w:fldCharType="separate"/>
      </w:r>
      <w:r>
        <w:rPr>
          <w:rStyle w:val="13"/>
          <w:color w:val="0563C1"/>
        </w:rPr>
        <w:t>[1,2,206,233]. Spring框架</w:t>
      </w:r>
      <w:r>
        <w:rPr>
          <w:rStyle w:val="13"/>
          <w:color w:val="0563C1"/>
        </w:rPr>
        <w:fldChar w:fldCharType="end"/>
      </w:r>
    </w:p>
    <w:p w14:paraId="6C2BF1E6">
      <w:pPr>
        <w:spacing w:after="200" w:line="400" w:lineRule="atLeast"/>
      </w:pPr>
      <w:r>
        <w:fldChar w:fldCharType="begin"/>
      </w:r>
      <w:r>
        <w:instrText xml:space="preserve"> HYPERLINK "https://blog.csdn.net/qq_41244651/article/details/148518033" \h </w:instrText>
      </w:r>
      <w:r>
        <w:fldChar w:fldCharType="separate"/>
      </w:r>
      <w:r>
        <w:rPr>
          <w:rStyle w:val="13"/>
          <w:color w:val="0563C1"/>
        </w:rPr>
        <w:t>[3,6,11,207,211,230,234,244,363]. Spring Web框架的设计理念与核心架构解析</w:t>
      </w:r>
      <w:r>
        <w:rPr>
          <w:rStyle w:val="13"/>
          <w:color w:val="0563C1"/>
        </w:rPr>
        <w:fldChar w:fldCharType="end"/>
      </w:r>
    </w:p>
    <w:p w14:paraId="1C468D3A">
      <w:pPr>
        <w:spacing w:after="200" w:line="400" w:lineRule="atLeast"/>
      </w:pPr>
      <w:r>
        <w:fldChar w:fldCharType="begin"/>
      </w:r>
      <w:r>
        <w:instrText xml:space="preserve"> HYPERLINK "https://ijcem.in/wp-content/uploads/EVOLUTION-AND-ADVANCEMENTS-OF-JAVA-SPRING-FRAMEWORKS-IN-ENTERPRISE-APPLICATION-DEVELOPMENT.pdf" \h </w:instrText>
      </w:r>
      <w:r>
        <w:fldChar w:fldCharType="separate"/>
      </w:r>
      <w:r>
        <w:rPr>
          <w:rStyle w:val="13"/>
          <w:color w:val="0563C1"/>
        </w:rPr>
        <w:t>[4,7,12,23,212,231,236,245,257,260,365]. EVOLUTION AND ADVANCEMENTS OF JAVA SPRING FRAMEWORKS IN ENTERPRISE APPLICATION DEVELOPMENT</w:t>
      </w:r>
      <w:r>
        <w:rPr>
          <w:rStyle w:val="13"/>
          <w:color w:val="0563C1"/>
        </w:rPr>
        <w:fldChar w:fldCharType="end"/>
      </w:r>
    </w:p>
    <w:p w14:paraId="14828134">
      <w:pPr>
        <w:spacing w:after="200" w:line="400" w:lineRule="atLeast"/>
      </w:pPr>
      <w:r>
        <w:fldChar w:fldCharType="begin"/>
      </w:r>
      <w:r>
        <w:instrText xml:space="preserve"> HYPERLINK "https://blog.csdn.net/thinking_chou/article/details/142567197" \h </w:instrText>
      </w:r>
      <w:r>
        <w:fldChar w:fldCharType="separate"/>
      </w:r>
      <w:r>
        <w:rPr>
          <w:rStyle w:val="13"/>
          <w:color w:val="0563C1"/>
        </w:rPr>
        <w:t>[5,10,22,25,28,215,235,256,369]. Spring 的背景、核心概念与 Spring Boot 的难点</w:t>
      </w:r>
      <w:r>
        <w:rPr>
          <w:rStyle w:val="13"/>
          <w:color w:val="0563C1"/>
        </w:rPr>
        <w:fldChar w:fldCharType="end"/>
      </w:r>
    </w:p>
    <w:p w14:paraId="27428B7F">
      <w:pPr>
        <w:spacing w:after="200" w:line="400" w:lineRule="atLeast"/>
      </w:pPr>
      <w:r>
        <w:fldChar w:fldCharType="begin"/>
      </w:r>
      <w:r>
        <w:instrText xml:space="preserve"> HYPERLINK "https://studyeasy.org/zh/course-articles/jsp-servlets-articles-zh/s06l12-%E7%AB%A0%E8%8A%82%E6%80%BB%E7%BB%93/" \h </w:instrText>
      </w:r>
      <w:r>
        <w:fldChar w:fldCharType="separate"/>
      </w:r>
      <w:r>
        <w:rPr>
          <w:rStyle w:val="13"/>
          <w:color w:val="0563C1"/>
        </w:rPr>
        <w:t>[8,208,228,364]. 从JSP/Servlets 转向现代Java开发：拥抱Hibernate和Spring Boot</w:t>
      </w:r>
      <w:r>
        <w:rPr>
          <w:rStyle w:val="13"/>
          <w:color w:val="0563C1"/>
        </w:rPr>
        <w:fldChar w:fldCharType="end"/>
      </w:r>
    </w:p>
    <w:p w14:paraId="13C7B366">
      <w:pPr>
        <w:spacing w:after="200" w:line="400" w:lineRule="atLeast"/>
      </w:pPr>
      <w:r>
        <w:fldChar w:fldCharType="begin"/>
      </w:r>
      <w:r>
        <w:instrText xml:space="preserve"> HYPERLINK "https://acadpubl.eu/jsi/2017-116-23-24/articles/24/1.pdf" \h </w:instrText>
      </w:r>
      <w:r>
        <w:fldChar w:fldCharType="separate"/>
      </w:r>
      <w:r>
        <w:rPr>
          <w:rStyle w:val="13"/>
          <w:color w:val="0563C1"/>
        </w:rPr>
        <w:t>[9,13,258]. Web Application-based RDBMS Data Collection Framework Modeling</w:t>
      </w:r>
      <w:r>
        <w:rPr>
          <w:rStyle w:val="13"/>
          <w:color w:val="0563C1"/>
        </w:rPr>
        <w:fldChar w:fldCharType="end"/>
      </w:r>
    </w:p>
    <w:p w14:paraId="68482A37">
      <w:pPr>
        <w:spacing w:after="200" w:line="400" w:lineRule="atLeast"/>
      </w:pPr>
      <w:r>
        <w:fldChar w:fldCharType="begin"/>
      </w:r>
      <w:r>
        <w:instrText xml:space="preserve"> HYPERLINK "https://www.springbyexample.org/pdf/SpringByExample.pdf" \h </w:instrText>
      </w:r>
      <w:r>
        <w:fldChar w:fldCharType="separate"/>
      </w:r>
      <w:r>
        <w:rPr>
          <w:rStyle w:val="13"/>
          <w:color w:val="0563C1"/>
        </w:rPr>
        <w:t>[14,232,259]. Spring by Example</w:t>
      </w:r>
      <w:r>
        <w:rPr>
          <w:rStyle w:val="13"/>
          <w:color w:val="0563C1"/>
        </w:rPr>
        <w:fldChar w:fldCharType="end"/>
      </w:r>
    </w:p>
    <w:p w14:paraId="34799120">
      <w:pPr>
        <w:spacing w:after="200" w:line="400" w:lineRule="atLeast"/>
      </w:pPr>
      <w:r>
        <w:fldChar w:fldCharType="begin"/>
      </w:r>
      <w:r>
        <w:instrText xml:space="preserve"> HYPERLINK "https://raw.githubusercontent.com/gigamailer/simplenin/master/Spring%20MVC%2C%20A%20Tutorial%2C%20second%20edition%20-%20Paul%20Deck.pdf" \h </w:instrText>
      </w:r>
      <w:r>
        <w:fldChar w:fldCharType="separate"/>
      </w:r>
      <w:r>
        <w:rPr>
          <w:rStyle w:val="13"/>
          <w:color w:val="0563C1"/>
        </w:rPr>
        <w:t>[15,225,227]. Spring MVC: A Tutorial, Second Edition</w:t>
      </w:r>
      <w:r>
        <w:rPr>
          <w:rStyle w:val="13"/>
          <w:color w:val="0563C1"/>
        </w:rPr>
        <w:fldChar w:fldCharType="end"/>
      </w:r>
    </w:p>
    <w:p w14:paraId="138DBF30">
      <w:pPr>
        <w:spacing w:after="200" w:line="400" w:lineRule="atLeast"/>
      </w:pPr>
      <w:r>
        <w:fldChar w:fldCharType="begin"/>
      </w:r>
      <w:r>
        <w:instrText xml:space="preserve"> HYPERLINK "https://cloud.tencent.com/developer/article/1675733" \h </w:instrText>
      </w:r>
      <w:r>
        <w:fldChar w:fldCharType="separate"/>
      </w:r>
      <w:r>
        <w:rPr>
          <w:rStyle w:val="13"/>
          <w:color w:val="0563C1"/>
        </w:rPr>
        <w:t>[16]. 有了服务网格，这些Java微服务框架你还会选吗？</w:t>
      </w:r>
      <w:r>
        <w:rPr>
          <w:rStyle w:val="13"/>
          <w:color w:val="0563C1"/>
        </w:rPr>
        <w:fldChar w:fldCharType="end"/>
      </w:r>
    </w:p>
    <w:p w14:paraId="391E45EC">
      <w:pPr>
        <w:spacing w:after="200" w:line="400" w:lineRule="atLeast"/>
      </w:pPr>
      <w:r>
        <w:fldChar w:fldCharType="begin"/>
      </w:r>
      <w:r>
        <w:instrText xml:space="preserve"> HYPERLINK "https://harshityadav.in/posts/Spring-Boot-Notes/" \h </w:instrText>
      </w:r>
      <w:r>
        <w:fldChar w:fldCharType="separate"/>
      </w:r>
      <w:r>
        <w:rPr>
          <w:rStyle w:val="13"/>
          <w:color w:val="0563C1"/>
        </w:rPr>
        <w:t>[17]. Spring Boot Notes</w:t>
      </w:r>
      <w:r>
        <w:rPr>
          <w:rStyle w:val="13"/>
          <w:color w:val="0563C1"/>
        </w:rPr>
        <w:fldChar w:fldCharType="end"/>
      </w:r>
    </w:p>
    <w:p w14:paraId="31242D5A">
      <w:pPr>
        <w:spacing w:after="200" w:line="400" w:lineRule="atLeast"/>
      </w:pPr>
      <w:r>
        <w:fldChar w:fldCharType="begin"/>
      </w:r>
      <w:r>
        <w:instrText xml:space="preserve"> HYPERLINK "https://www.codingshuttle.com/spring-boot-handbook/challenges-of-spring-framework-the-need-of-spring-boot-1" \h </w:instrText>
      </w:r>
      <w:r>
        <w:fldChar w:fldCharType="separate"/>
      </w:r>
      <w:r>
        <w:rPr>
          <w:rStyle w:val="13"/>
          <w:color w:val="0563C1"/>
        </w:rPr>
        <w:t>[18]. Challenges of Spring framework, the need of Spring Boot</w:t>
      </w:r>
      <w:r>
        <w:rPr>
          <w:rStyle w:val="13"/>
          <w:color w:val="0563C1"/>
        </w:rPr>
        <w:fldChar w:fldCharType="end"/>
      </w:r>
    </w:p>
    <w:p w14:paraId="7CF83A2C">
      <w:pPr>
        <w:spacing w:after="200" w:line="400" w:lineRule="atLeast"/>
      </w:pPr>
      <w:r>
        <w:fldChar w:fldCharType="begin"/>
      </w:r>
      <w:r>
        <w:instrText xml:space="preserve"> HYPERLINK "https://srivasaviengg.ac.in/uploads/materials/PPT/V20/Web_Technologies.pdf" \h </w:instrText>
      </w:r>
      <w:r>
        <w:fldChar w:fldCharType="separate"/>
      </w:r>
      <w:r>
        <w:rPr>
          <w:rStyle w:val="13"/>
          <w:color w:val="0563C1"/>
        </w:rPr>
        <w:t>[19,226,229,237]. Web Technologies</w:t>
      </w:r>
      <w:r>
        <w:rPr>
          <w:rStyle w:val="13"/>
          <w:color w:val="0563C1"/>
        </w:rPr>
        <w:fldChar w:fldCharType="end"/>
      </w:r>
    </w:p>
    <w:p w14:paraId="256C6E2D">
      <w:pPr>
        <w:spacing w:after="200" w:line="400" w:lineRule="atLeast"/>
      </w:pPr>
      <w:r>
        <w:fldChar w:fldCharType="begin"/>
      </w:r>
      <w:r>
        <w:instrText xml:space="preserve"> HYPERLINK "https://ded9.com/introducing-the-spring-framework/" \h </w:instrText>
      </w:r>
      <w:r>
        <w:fldChar w:fldCharType="separate"/>
      </w:r>
      <w:r>
        <w:rPr>
          <w:rStyle w:val="13"/>
          <w:color w:val="0563C1"/>
        </w:rPr>
        <w:t>[20,214,254]. Introducing the Spring framework</w:t>
      </w:r>
      <w:r>
        <w:rPr>
          <w:rStyle w:val="13"/>
          <w:color w:val="0563C1"/>
        </w:rPr>
        <w:fldChar w:fldCharType="end"/>
      </w:r>
    </w:p>
    <w:p w14:paraId="5B63C610">
      <w:pPr>
        <w:spacing w:after="200" w:line="400" w:lineRule="atLeast"/>
      </w:pPr>
      <w:r>
        <w:fldChar w:fldCharType="begin"/>
      </w:r>
      <w:r>
        <w:instrText xml:space="preserve"> HYPERLINK "https://developer.aliyun.com/article/761629" \h </w:instrText>
      </w:r>
      <w:r>
        <w:fldChar w:fldCharType="separate"/>
      </w:r>
      <w:r>
        <w:rPr>
          <w:rStyle w:val="13"/>
          <w:color w:val="0563C1"/>
        </w:rPr>
        <w:t>[21,255]. Spring Framework:认识spring(一)-阿里云开发者社区</w:t>
      </w:r>
      <w:r>
        <w:rPr>
          <w:rStyle w:val="13"/>
          <w:color w:val="0563C1"/>
        </w:rPr>
        <w:fldChar w:fldCharType="end"/>
      </w:r>
    </w:p>
    <w:p w14:paraId="6F559A37">
      <w:pPr>
        <w:spacing w:after="200" w:line="400" w:lineRule="atLeast"/>
      </w:pPr>
      <w:r>
        <w:fldChar w:fldCharType="begin"/>
      </w:r>
      <w:r>
        <w:instrText xml:space="preserve"> HYPERLINK "https://khamreang.msu.ac.th/~chatra/2568-1-framework/lect131.pptx" \h </w:instrText>
      </w:r>
      <w:r>
        <w:fldChar w:fldCharType="separate"/>
      </w:r>
      <w:r>
        <w:rPr>
          <w:rStyle w:val="13"/>
          <w:color w:val="0563C1"/>
        </w:rPr>
        <w:t>[24,26,261,367]. Spring Boot</w:t>
      </w:r>
      <w:r>
        <w:rPr>
          <w:rStyle w:val="13"/>
          <w:color w:val="0563C1"/>
        </w:rPr>
        <w:fldChar w:fldCharType="end"/>
      </w:r>
    </w:p>
    <w:p w14:paraId="0AFFC32D">
      <w:pPr>
        <w:spacing w:after="200" w:line="400" w:lineRule="atLeast"/>
      </w:pPr>
      <w:r>
        <w:fldChar w:fldCharType="begin"/>
      </w:r>
      <w:r>
        <w:instrText xml:space="preserve"> HYPERLINK "https://email.dirzon.com/file/telegram/Programming_pdf_books/Somnath_Musib_Spring_Boot_in_Practice_Version_9_Manning_Publications.pdf" \h </w:instrText>
      </w:r>
      <w:r>
        <w:fldChar w:fldCharType="separate"/>
      </w:r>
      <w:r>
        <w:rPr>
          <w:rStyle w:val="13"/>
          <w:color w:val="0563C1"/>
        </w:rPr>
        <w:t>[27,368]. Spring Boot in Practice</w:t>
      </w:r>
      <w:r>
        <w:rPr>
          <w:rStyle w:val="13"/>
          <w:color w:val="0563C1"/>
        </w:rPr>
        <w:fldChar w:fldCharType="end"/>
      </w:r>
    </w:p>
    <w:p w14:paraId="68877FED">
      <w:pPr>
        <w:spacing w:after="200" w:line="400" w:lineRule="atLeast"/>
      </w:pPr>
      <w:r>
        <w:fldChar w:fldCharType="begin"/>
      </w:r>
      <w:r>
        <w:instrText xml:space="preserve"> HYPERLINK "https://github.com/CodingDocs/springboot-guide/blob/master/docs/start/springboot-introduction.md" \h </w:instrText>
      </w:r>
      <w:r>
        <w:fldChar w:fldCharType="separate"/>
      </w:r>
      <w:r>
        <w:rPr>
          <w:rStyle w:val="13"/>
          <w:color w:val="0563C1"/>
        </w:rPr>
        <w:t>[29,35,44,54,65,224,285,288,293,308,371]. Spring Boot makes it easy to create stand-alone, production-grade Spring based Applications that you can “just run”</w:t>
      </w:r>
      <w:r>
        <w:rPr>
          <w:rStyle w:val="13"/>
          <w:color w:val="0563C1"/>
        </w:rPr>
        <w:fldChar w:fldCharType="end"/>
      </w:r>
    </w:p>
    <w:p w14:paraId="38336FE2">
      <w:pPr>
        <w:spacing w:after="200" w:line="400" w:lineRule="atLeast"/>
      </w:pPr>
      <w:r>
        <w:fldChar w:fldCharType="begin"/>
      </w:r>
      <w:r>
        <w:instrText xml:space="preserve"> HYPERLINK "https://max.book118.com/try_down/698102106071006115.pdf" \h </w:instrText>
      </w:r>
      <w:r>
        <w:fldChar w:fldCharType="separate"/>
      </w:r>
      <w:r>
        <w:rPr>
          <w:rStyle w:val="13"/>
          <w:color w:val="0563C1"/>
        </w:rPr>
        <w:t>[30,33,36,39,42,45,57,63,66,72,79,81,220,286,289,294,297,300,309,329]. SpringBoot入门基础以及应用</w:t>
      </w:r>
      <w:r>
        <w:rPr>
          <w:rStyle w:val="13"/>
          <w:color w:val="0563C1"/>
        </w:rPr>
        <w:fldChar w:fldCharType="end"/>
      </w:r>
    </w:p>
    <w:p w14:paraId="2279B1A7">
      <w:pPr>
        <w:spacing w:after="200" w:line="400" w:lineRule="atLeast"/>
      </w:pPr>
      <w:r>
        <w:fldChar w:fldCharType="begin"/>
      </w:r>
      <w:r>
        <w:instrText xml:space="preserve"> HYPERLINK "https://cosmofeed-blocks-document-bucket.s3-ap-south-1.amazonaws.com/SPRING-QUESTIONS---ANSWERS-2024-08-07-06-28-16.pdf" \h </w:instrText>
      </w:r>
      <w:r>
        <w:fldChar w:fldCharType="separate"/>
      </w:r>
      <w:r>
        <w:rPr>
          <w:rStyle w:val="13"/>
          <w:color w:val="0563C1"/>
        </w:rPr>
        <w:t>[31,37,51,83,287,291,302,307,360]. SPRING CORE</w:t>
      </w:r>
      <w:r>
        <w:rPr>
          <w:rStyle w:val="13"/>
          <w:color w:val="0563C1"/>
        </w:rPr>
        <w:fldChar w:fldCharType="end"/>
      </w:r>
    </w:p>
    <w:p w14:paraId="083EAC23">
      <w:pPr>
        <w:spacing w:after="200" w:line="400" w:lineRule="atLeast"/>
      </w:pPr>
      <w:r>
        <w:fldChar w:fldCharType="begin"/>
      </w:r>
      <w:r>
        <w:instrText xml:space="preserve"> HYPERLINK "https://cloud.tencent.com/developer/article/2023348" \h </w:instrText>
      </w:r>
      <w:r>
        <w:fldChar w:fldCharType="separate"/>
      </w:r>
      <w:r>
        <w:rPr>
          <w:rStyle w:val="13"/>
          <w:color w:val="0563C1"/>
        </w:rPr>
        <w:t>[32,55,59,71,219,299,314,372]. Spring Boot 简介</w:t>
      </w:r>
      <w:r>
        <w:rPr>
          <w:rStyle w:val="13"/>
          <w:color w:val="0563C1"/>
        </w:rPr>
        <w:fldChar w:fldCharType="end"/>
      </w:r>
    </w:p>
    <w:p w14:paraId="7799BF50">
      <w:pPr>
        <w:spacing w:after="200" w:line="400" w:lineRule="atLeast"/>
      </w:pPr>
      <w:r>
        <w:fldChar w:fldCharType="begin"/>
      </w:r>
      <w:r>
        <w:instrText xml:space="preserve"> HYPERLINK "https://edu.info.uaic.ro/tehnologii-java/slides/02-boot.pdf" \h </w:instrText>
      </w:r>
      <w:r>
        <w:fldChar w:fldCharType="separate"/>
      </w:r>
      <w:r>
        <w:rPr>
          <w:rStyle w:val="13"/>
          <w:color w:val="0563C1"/>
        </w:rPr>
        <w:t>[34,40,46,49,64,67,70,73,74,221,295,298,301,305,310,311]. Java Technologies Lecture 2 Spring Boot</w:t>
      </w:r>
      <w:r>
        <w:rPr>
          <w:rStyle w:val="13"/>
          <w:color w:val="0563C1"/>
        </w:rPr>
        <w:fldChar w:fldCharType="end"/>
      </w:r>
    </w:p>
    <w:p w14:paraId="154DB913">
      <w:pPr>
        <w:spacing w:after="200" w:line="400" w:lineRule="atLeast"/>
      </w:pPr>
      <w:r>
        <w:fldChar w:fldCharType="begin"/>
      </w:r>
      <w:r>
        <w:instrText xml:space="preserve"> HYPERLINK "https://www.cnblogs.com/guohui-y/articles/11976904.html" \h </w:instrText>
      </w:r>
      <w:r>
        <w:fldChar w:fldCharType="separate"/>
      </w:r>
      <w:r>
        <w:rPr>
          <w:rStyle w:val="13"/>
          <w:color w:val="0563C1"/>
        </w:rPr>
        <w:t>[38,41,56,62,77,80,222,296,327]. SpringBoot常见解答</w:t>
      </w:r>
      <w:r>
        <w:rPr>
          <w:rStyle w:val="13"/>
          <w:color w:val="0563C1"/>
        </w:rPr>
        <w:fldChar w:fldCharType="end"/>
      </w:r>
    </w:p>
    <w:p w14:paraId="7F65E617">
      <w:pPr>
        <w:spacing w:after="200" w:line="400" w:lineRule="atLeast"/>
      </w:pPr>
      <w:r>
        <w:fldChar w:fldCharType="begin"/>
      </w:r>
      <w:r>
        <w:instrText xml:space="preserve"> HYPERLINK "https://cdn.upgrad.com/uploads/production/881e81da-f4c9-4063-b3c4-96e2b2fe4d66/Platform+PPT+-+Spring+-+Session+3.pptx.pdf" \h </w:instrText>
      </w:r>
      <w:r>
        <w:fldChar w:fldCharType="separate"/>
      </w:r>
      <w:r>
        <w:rPr>
          <w:rStyle w:val="13"/>
          <w:color w:val="0563C1"/>
        </w:rPr>
        <w:t>[43,52,292]. Introduction to Spring Core and Spring Boot</w:t>
      </w:r>
      <w:r>
        <w:rPr>
          <w:rStyle w:val="13"/>
          <w:color w:val="0563C1"/>
        </w:rPr>
        <w:fldChar w:fldCharType="end"/>
      </w:r>
    </w:p>
    <w:p w14:paraId="41CD7179">
      <w:pPr>
        <w:spacing w:after="200" w:line="400" w:lineRule="atLeast"/>
      </w:pPr>
      <w:r>
        <w:fldChar w:fldCharType="begin"/>
      </w:r>
      <w:r>
        <w:instrText xml:space="preserve"> HYPERLINK "https://www.cnblogs.com/geshanzsq/p/14271316.html" \h </w:instrText>
      </w:r>
      <w:r>
        <w:fldChar w:fldCharType="separate"/>
      </w:r>
      <w:r>
        <w:rPr>
          <w:rStyle w:val="13"/>
          <w:color w:val="0563C1"/>
        </w:rPr>
        <w:t>[47,53,68,223,303,370]. Spring Boot 详细简介</w:t>
      </w:r>
      <w:r>
        <w:rPr>
          <w:rStyle w:val="13"/>
          <w:color w:val="0563C1"/>
        </w:rPr>
        <w:fldChar w:fldCharType="end"/>
      </w:r>
    </w:p>
    <w:p w14:paraId="0E661144">
      <w:pPr>
        <w:spacing w:after="200" w:line="400" w:lineRule="atLeast"/>
      </w:pPr>
      <w:r>
        <w:fldChar w:fldCharType="begin"/>
      </w:r>
      <w:r>
        <w:instrText xml:space="preserve"> HYPERLINK "https://cloud.tencent.com/developer/article/1774482" \h </w:instrText>
      </w:r>
      <w:r>
        <w:fldChar w:fldCharType="separate"/>
      </w:r>
      <w:r>
        <w:rPr>
          <w:rStyle w:val="13"/>
          <w:color w:val="0563C1"/>
        </w:rPr>
        <w:t>[48,69,304]. Spring Boot 详细简介！-腾讯云开发者社区-腾讯云</w:t>
      </w:r>
      <w:r>
        <w:rPr>
          <w:rStyle w:val="13"/>
          <w:color w:val="0563C1"/>
        </w:rPr>
        <w:fldChar w:fldCharType="end"/>
      </w:r>
    </w:p>
    <w:p w14:paraId="4D78E640">
      <w:pPr>
        <w:spacing w:after="200" w:line="400" w:lineRule="atLeast"/>
      </w:pPr>
      <w:r>
        <w:fldChar w:fldCharType="begin"/>
      </w:r>
      <w:r>
        <w:instrText xml:space="preserve"> HYPERLINK "https://www.cnblogs.com/qtt1994/p/11184350.html" \h </w:instrText>
      </w:r>
      <w:r>
        <w:fldChar w:fldCharType="separate"/>
      </w:r>
      <w:r>
        <w:rPr>
          <w:rStyle w:val="13"/>
          <w:color w:val="0563C1"/>
        </w:rPr>
        <w:t>[50,78,290,306,328]. springboot面试题</w:t>
      </w:r>
      <w:r>
        <w:rPr>
          <w:rStyle w:val="13"/>
          <w:color w:val="0563C1"/>
        </w:rPr>
        <w:fldChar w:fldCharType="end"/>
      </w:r>
    </w:p>
    <w:p w14:paraId="56432B10">
      <w:pPr>
        <w:spacing w:after="200" w:line="400" w:lineRule="atLeast"/>
      </w:pPr>
      <w:r>
        <w:fldChar w:fldCharType="begin"/>
      </w:r>
      <w:r>
        <w:instrText xml:space="preserve"> HYPERLINK "https://intellipaat.com/blog/interview-question/spring-boot-interview-questions/" \h </w:instrText>
      </w:r>
      <w:r>
        <w:fldChar w:fldCharType="separate"/>
      </w:r>
      <w:r>
        <w:rPr>
          <w:rStyle w:val="13"/>
          <w:color w:val="0563C1"/>
        </w:rPr>
        <w:t>[58,61,82,316]. Spring Boot Interview Questions and Answers</w:t>
      </w:r>
      <w:r>
        <w:rPr>
          <w:rStyle w:val="13"/>
          <w:color w:val="0563C1"/>
        </w:rPr>
        <w:fldChar w:fldCharType="end"/>
      </w:r>
    </w:p>
    <w:p w14:paraId="0EB674CF">
      <w:pPr>
        <w:spacing w:after="200" w:line="400" w:lineRule="atLeast"/>
      </w:pPr>
      <w:r>
        <w:fldChar w:fldCharType="begin"/>
      </w:r>
      <w:r>
        <w:instrText xml:space="preserve"> HYPERLINK "https://blog.csdn.net/weixin_60180674/article/details/148478132" \h </w:instrText>
      </w:r>
      <w:r>
        <w:fldChar w:fldCharType="separate"/>
      </w:r>
      <w:r>
        <w:rPr>
          <w:rStyle w:val="13"/>
          <w:color w:val="0563C1"/>
        </w:rPr>
        <w:t>[60,315]. Spring Boot：简化 Spring 开发的革命者</w:t>
      </w:r>
      <w:r>
        <w:rPr>
          <w:rStyle w:val="13"/>
          <w:color w:val="0563C1"/>
        </w:rPr>
        <w:fldChar w:fldCharType="end"/>
      </w:r>
    </w:p>
    <w:p w14:paraId="7F0ABF17">
      <w:pPr>
        <w:spacing w:after="200" w:line="400" w:lineRule="atLeast"/>
      </w:pPr>
      <w:r>
        <w:fldChar w:fldCharType="begin"/>
      </w:r>
      <w:r>
        <w:instrText xml:space="preserve"> HYPERLINK "https://www.nitinagrawal.com/uploads/2/1/3/6/21361954/spring_boot_in_action.pdf" \h </w:instrText>
      </w:r>
      <w:r>
        <w:fldChar w:fldCharType="separate"/>
      </w:r>
      <w:r>
        <w:rPr>
          <w:rStyle w:val="13"/>
          <w:color w:val="0563C1"/>
        </w:rPr>
        <w:t>[75,312]. Spring Boot in Action</w:t>
      </w:r>
      <w:r>
        <w:rPr>
          <w:rStyle w:val="13"/>
          <w:color w:val="0563C1"/>
        </w:rPr>
        <w:fldChar w:fldCharType="end"/>
      </w:r>
    </w:p>
    <w:p w14:paraId="61CF8269">
      <w:pPr>
        <w:spacing w:after="200" w:line="400" w:lineRule="atLeast"/>
      </w:pPr>
      <w:r>
        <w:fldChar w:fldCharType="begin"/>
      </w:r>
      <w:r>
        <w:instrText xml:space="preserve"> HYPERLINK "http://www.stemmpress.com/uploadfile/202411/c42474605754cb7.pdf" \h </w:instrText>
      </w:r>
      <w:r>
        <w:fldChar w:fldCharType="separate"/>
      </w:r>
      <w:r>
        <w:rPr>
          <w:rStyle w:val="13"/>
          <w:color w:val="0563C1"/>
        </w:rPr>
        <w:t>[76,84,313,361]. Design and Implementation of Online Ordering System Based on SpringBoot</w:t>
      </w:r>
      <w:r>
        <w:rPr>
          <w:rStyle w:val="13"/>
          <w:color w:val="0563C1"/>
        </w:rPr>
        <w:fldChar w:fldCharType="end"/>
      </w:r>
    </w:p>
    <w:p w14:paraId="01F118CA">
      <w:pPr>
        <w:spacing w:after="200" w:line="400" w:lineRule="atLeast"/>
      </w:pPr>
      <w:r>
        <w:fldChar w:fldCharType="begin"/>
      </w:r>
      <w:r>
        <w:instrText xml:space="preserve"> HYPERLINK "https://cloud.tencent.com/developer/article/2423731" \h </w:instrText>
      </w:r>
      <w:r>
        <w:fldChar w:fldCharType="separate"/>
      </w:r>
      <w:r>
        <w:rPr>
          <w:rStyle w:val="13"/>
          <w:color w:val="0563C1"/>
        </w:rPr>
        <w:t>[85]. Spring Boot核心概念、关键特性及其在实际开发中的应用</w:t>
      </w:r>
      <w:r>
        <w:rPr>
          <w:rStyle w:val="13"/>
          <w:color w:val="0563C1"/>
        </w:rPr>
        <w:fldChar w:fldCharType="end"/>
      </w:r>
    </w:p>
    <w:p w14:paraId="169BA276">
      <w:pPr>
        <w:spacing w:after="200" w:line="400" w:lineRule="atLeast"/>
      </w:pPr>
      <w:r>
        <w:fldChar w:fldCharType="begin"/>
      </w:r>
      <w:r>
        <w:instrText xml:space="preserve"> HYPERLINK "http://www.n3wton.net:2020/get/pdf/Mastering%20Spring%20Boot%202.0%20-%20Dinesh%20Rajput_2125.pdf" \h </w:instrText>
      </w:r>
      <w:r>
        <w:fldChar w:fldCharType="separate"/>
      </w:r>
      <w:r>
        <w:rPr>
          <w:rStyle w:val="13"/>
          <w:color w:val="0563C1"/>
        </w:rPr>
        <w:t>[86,91,92,106,324,326]. Mastering Spring Boot 2.0</w:t>
      </w:r>
      <w:r>
        <w:rPr>
          <w:rStyle w:val="13"/>
          <w:color w:val="0563C1"/>
        </w:rPr>
        <w:fldChar w:fldCharType="end"/>
      </w:r>
    </w:p>
    <w:p w14:paraId="4FC6070A">
      <w:pPr>
        <w:spacing w:after="200" w:line="400" w:lineRule="atLeast"/>
      </w:pPr>
      <w:r>
        <w:fldChar w:fldCharType="begin"/>
      </w:r>
      <w:r>
        <w:instrText xml:space="preserve"> HYPERLINK "https://mega-solutions.in/wp-content/uploads/2022/08/SpringBoot-Basic-Level.pdf" \h </w:instrText>
      </w:r>
      <w:r>
        <w:fldChar w:fldCharType="separate"/>
      </w:r>
      <w:r>
        <w:rPr>
          <w:rStyle w:val="13"/>
          <w:color w:val="0563C1"/>
        </w:rPr>
        <w:t>[87,108,325]. SpringBoot Interviews- Basic Level</w:t>
      </w:r>
      <w:r>
        <w:rPr>
          <w:rStyle w:val="13"/>
          <w:color w:val="0563C1"/>
        </w:rPr>
        <w:fldChar w:fldCharType="end"/>
      </w:r>
    </w:p>
    <w:p w14:paraId="7733232C">
      <w:pPr>
        <w:spacing w:after="200" w:line="400" w:lineRule="atLeast"/>
      </w:pPr>
      <w:r>
        <w:fldChar w:fldCharType="begin"/>
      </w:r>
      <w:r>
        <w:instrText xml:space="preserve"> HYPERLINK "http://www.tup.tsinghua.edu.cn/upload/books/yz/086671-01.pdf" \h </w:instrText>
      </w:r>
      <w:r>
        <w:fldChar w:fldCharType="separate"/>
      </w:r>
      <w:r>
        <w:rPr>
          <w:rStyle w:val="13"/>
          <w:color w:val="0563C1"/>
        </w:rPr>
        <w:t>[88,97,103,317,320,334]. Spring Boot 应用开发实战</w:t>
      </w:r>
      <w:r>
        <w:rPr>
          <w:rStyle w:val="13"/>
          <w:color w:val="0563C1"/>
        </w:rPr>
        <w:fldChar w:fldCharType="end"/>
      </w:r>
    </w:p>
    <w:p w14:paraId="31145DB9">
      <w:pPr>
        <w:spacing w:after="200" w:line="400" w:lineRule="atLeast"/>
      </w:pPr>
      <w:r>
        <w:fldChar w:fldCharType="begin"/>
      </w:r>
      <w:r>
        <w:instrText xml:space="preserve"> HYPERLINK "https://cdn.codewithmosh.com/image/upload/v1721763853/guides/web-roadmap.pdf" \h </w:instrText>
      </w:r>
      <w:r>
        <w:fldChar w:fldCharType="separate"/>
      </w:r>
      <w:r>
        <w:rPr>
          <w:rStyle w:val="13"/>
          <w:color w:val="0563C1"/>
        </w:rPr>
        <w:t>[89,96,321,323,331]. THE COMPLETE WEB DEVELOPER ROADMAP</w:t>
      </w:r>
      <w:r>
        <w:rPr>
          <w:rStyle w:val="13"/>
          <w:color w:val="0563C1"/>
        </w:rPr>
        <w:fldChar w:fldCharType="end"/>
      </w:r>
    </w:p>
    <w:p w14:paraId="43A3840E">
      <w:pPr>
        <w:spacing w:after="200" w:line="400" w:lineRule="atLeast"/>
      </w:pPr>
      <w:r>
        <w:fldChar w:fldCharType="begin"/>
      </w:r>
      <w:r>
        <w:instrText xml:space="preserve"> HYPERLINK "https://liyingcourse.oss-cn-beijing.aliyuncs.com/pdffile/1688005335755$_$%E6%80%BB%E7%BB%93%E9%98%B6%E6%AE%B5%EF%BC%9A%E8%BD%AF%E4%BB%B6%E5%BC%80%E5%8F%91%E5%AE%9E%E8%B7%B5%E8%AF%BE%E7%A8%8B%E6%8A%A5%E5%91%8A%E6%A8%A1%E7%89%88.pdf" \h </w:instrText>
      </w:r>
      <w:r>
        <w:fldChar w:fldCharType="separate"/>
      </w:r>
      <w:r>
        <w:rPr>
          <w:rStyle w:val="13"/>
          <w:color w:val="0563C1"/>
        </w:rPr>
        <w:t>[90,322]. 软件系统开发实践 实践报告</w:t>
      </w:r>
      <w:r>
        <w:rPr>
          <w:rStyle w:val="13"/>
          <w:color w:val="0563C1"/>
        </w:rPr>
        <w:fldChar w:fldCharType="end"/>
      </w:r>
    </w:p>
    <w:p w14:paraId="395AA9B6">
      <w:pPr>
        <w:spacing w:after="200" w:line="400" w:lineRule="atLeast"/>
      </w:pPr>
      <w:r>
        <w:fldChar w:fldCharType="begin"/>
      </w:r>
      <w:r>
        <w:instrText xml:space="preserve"> HYPERLINK "https://course.cromacampus.com/public/loadpdf/spring-boot-framework-training-program.pdf" \h </w:instrText>
      </w:r>
      <w:r>
        <w:fldChar w:fldCharType="separate"/>
      </w:r>
      <w:r>
        <w:rPr>
          <w:rStyle w:val="13"/>
          <w:color w:val="0563C1"/>
        </w:rPr>
        <w:t>[93]. Spring Boot Framework Training Program</w:t>
      </w:r>
      <w:r>
        <w:rPr>
          <w:rStyle w:val="13"/>
          <w:color w:val="0563C1"/>
        </w:rPr>
        <w:fldChar w:fldCharType="end"/>
      </w:r>
    </w:p>
    <w:p w14:paraId="6D77BE9D">
      <w:pPr>
        <w:spacing w:after="200" w:line="400" w:lineRule="atLeast"/>
      </w:pPr>
      <w:r>
        <w:fldChar w:fldCharType="begin"/>
      </w:r>
      <w:r>
        <w:instrText xml:space="preserve"> HYPERLINK "https://amigoscode.com/blogs/spring-boot-roadmap-2025#%3A~%3Atext%3DSpring%20Boot%20remains%20one%20of%2Csucceed%20as%20a%20backend%20developer." \h </w:instrText>
      </w:r>
      <w:r>
        <w:fldChar w:fldCharType="separate"/>
      </w:r>
      <w:r>
        <w:rPr>
          <w:rStyle w:val="13"/>
          <w:color w:val="0563C1"/>
        </w:rPr>
        <w:t>[94,109,332]. Spring Boot Roadmap 2025: The Complete Guide for Backend Developers</w:t>
      </w:r>
      <w:r>
        <w:rPr>
          <w:rStyle w:val="13"/>
          <w:color w:val="0563C1"/>
        </w:rPr>
        <w:fldChar w:fldCharType="end"/>
      </w:r>
    </w:p>
    <w:p w14:paraId="03F69C18">
      <w:pPr>
        <w:spacing w:after="200" w:line="400" w:lineRule="atLeast"/>
      </w:pPr>
      <w:r>
        <w:fldChar w:fldCharType="begin"/>
      </w:r>
      <w:r>
        <w:instrText xml:space="preserve"> HYPERLINK "https://inspiringways.com/wp-content/uploads/2023/06/Java-Spring-Boot-Development-Course-Outline.pdf" \h </w:instrText>
      </w:r>
      <w:r>
        <w:fldChar w:fldCharType="separate"/>
      </w:r>
      <w:r>
        <w:rPr>
          <w:rStyle w:val="13"/>
          <w:color w:val="0563C1"/>
        </w:rPr>
        <w:t>[95,330]. Java Spring Boot Development</w:t>
      </w:r>
      <w:r>
        <w:rPr>
          <w:rStyle w:val="13"/>
          <w:color w:val="0563C1"/>
        </w:rPr>
        <w:fldChar w:fldCharType="end"/>
      </w:r>
    </w:p>
    <w:p w14:paraId="766B5376">
      <w:pPr>
        <w:spacing w:after="200" w:line="400" w:lineRule="atLeast"/>
      </w:pPr>
      <w:r>
        <w:fldChar w:fldCharType="begin"/>
      </w:r>
      <w:r>
        <w:instrText xml:space="preserve"> HYPERLINK "https://dexall.co.jp/articles/?p=218" \h </w:instrText>
      </w:r>
      <w:r>
        <w:fldChar w:fldCharType="separate"/>
      </w:r>
      <w:r>
        <w:rPr>
          <w:rStyle w:val="13"/>
          <w:color w:val="0563C1"/>
        </w:rPr>
        <w:t>[98,104,318,335,340]. Spring Bootとは？初心者でもわかる基礎知識</w:t>
      </w:r>
      <w:r>
        <w:rPr>
          <w:rStyle w:val="13"/>
          <w:color w:val="0563C1"/>
        </w:rPr>
        <w:fldChar w:fldCharType="end"/>
      </w:r>
    </w:p>
    <w:p w14:paraId="1AA5006D">
      <w:pPr>
        <w:spacing w:after="200" w:line="400" w:lineRule="atLeast"/>
      </w:pPr>
      <w:r>
        <w:fldChar w:fldCharType="begin"/>
      </w:r>
      <w:r>
        <w:instrText xml:space="preserve"> HYPERLINK "https://coursementor.com/blog/spring-boot-project-ideas/" \h </w:instrText>
      </w:r>
      <w:r>
        <w:fldChar w:fldCharType="separate"/>
      </w:r>
      <w:r>
        <w:rPr>
          <w:rStyle w:val="13"/>
          <w:color w:val="0563C1"/>
        </w:rPr>
        <w:t>[99,105,319,336,341]. Top 50 Spring Boot Project Ideas: Beginners To Experts</w:t>
      </w:r>
      <w:r>
        <w:rPr>
          <w:rStyle w:val="13"/>
          <w:color w:val="0563C1"/>
        </w:rPr>
        <w:fldChar w:fldCharType="end"/>
      </w:r>
    </w:p>
    <w:p w14:paraId="6EFB26C3">
      <w:pPr>
        <w:spacing w:after="200" w:line="400" w:lineRule="atLeast"/>
      </w:pPr>
      <w:r>
        <w:fldChar w:fldCharType="begin"/>
      </w:r>
      <w:r>
        <w:instrText xml:space="preserve"> HYPERLINK "https://b3logfile.com/pdf/article/1627240409466.pdf" \h </w:instrText>
      </w:r>
      <w:r>
        <w:fldChar w:fldCharType="separate"/>
      </w:r>
      <w:r>
        <w:rPr>
          <w:rStyle w:val="13"/>
          <w:color w:val="0563C1"/>
        </w:rPr>
        <w:t>[100,337]. Spring Boot 中 Developer Tools 的配置和使用</w:t>
      </w:r>
      <w:r>
        <w:rPr>
          <w:rStyle w:val="13"/>
          <w:color w:val="0563C1"/>
        </w:rPr>
        <w:fldChar w:fldCharType="end"/>
      </w:r>
    </w:p>
    <w:p w14:paraId="16FF2C94">
      <w:pPr>
        <w:spacing w:after="200" w:line="400" w:lineRule="atLeast"/>
      </w:pPr>
      <w:r>
        <w:fldChar w:fldCharType="begin"/>
      </w:r>
      <w:r>
        <w:instrText xml:space="preserve"> HYPERLINK "https://sciendo.com/2/v2/download/book/9781789137897.pdf?Token=eyJhbGciOiJIUzI1NiIsInR5cCI6IkpXVCJ9.eyJ1c2VycyI6W3sic3ViIjoyNTY3ODUxNywicHVicmVmIjoiNzY0NDg4IiwibmFtZSI6Ikdvb2dsZSBHb29nbGVib3QgLSBXZWIgQ3Jhd2xlciBTRU8iLCJ0eXBlIjoiaW5zdGl0dXRpb24iLCJsb2dvdXRfbGluayI6Imh0dHBzOi8vY29ubmVjdC5saWJseW54LmNvbS9sb2dvdXQvNjgwZjI3NzA2NDk4YjFhYzIyODI4ZGIzOTg1MjAyNjYiLCJhdXRoX21ldGhvZCI6ImlwIiwiaXAiOiI2Ni4yNDkuNzkuMTk2IiwiY291bnRlcnBhcnR5X2lkIjoiNzY0NDg4In1dLCJpYXQiOjE3NDU4MjM2MTUsImV4cCI6MTc0NzAzMzIxNX0.KP3oXS-HFUCfSZh7WVaHMyzBQmYs-QtN0jIAXW8-Hnw" \h </w:instrText>
      </w:r>
      <w:r>
        <w:fldChar w:fldCharType="separate"/>
      </w:r>
      <w:r>
        <w:rPr>
          <w:rStyle w:val="13"/>
          <w:color w:val="0563C1"/>
        </w:rPr>
        <w:t>[101,338]. Spring: Microservices with Spring Boot</w:t>
      </w:r>
      <w:r>
        <w:rPr>
          <w:rStyle w:val="13"/>
          <w:color w:val="0563C1"/>
        </w:rPr>
        <w:fldChar w:fldCharType="end"/>
      </w:r>
    </w:p>
    <w:p w14:paraId="549458EA">
      <w:pPr>
        <w:spacing w:after="200" w:line="400" w:lineRule="atLeast"/>
      </w:pPr>
      <w:r>
        <w:fldChar w:fldCharType="begin"/>
      </w:r>
      <w:r>
        <w:instrText xml:space="preserve"> HYPERLINK "https://docs.spring.vmware.com/spring-boot/docs/3.0.20/reference/pdf/spring-boot-reference.pdf" \h </w:instrText>
      </w:r>
      <w:r>
        <w:fldChar w:fldCharType="separate"/>
      </w:r>
      <w:r>
        <w:rPr>
          <w:rStyle w:val="13"/>
          <w:color w:val="0563C1"/>
        </w:rPr>
        <w:t>[102,339]. Spring Boot Reference Documentation</w:t>
      </w:r>
      <w:r>
        <w:rPr>
          <w:rStyle w:val="13"/>
          <w:color w:val="0563C1"/>
        </w:rPr>
        <w:fldChar w:fldCharType="end"/>
      </w:r>
    </w:p>
    <w:p w14:paraId="17D8AA89">
      <w:pPr>
        <w:spacing w:after="200" w:line="400" w:lineRule="atLeast"/>
      </w:pPr>
      <w:r>
        <w:fldChar w:fldCharType="begin"/>
      </w:r>
      <w:r>
        <w:instrText xml:space="preserve"> HYPERLINK "https://www.codingshuttle.com/blogs/essential-tools-every-spring-boot-developer-should-know/" \h </w:instrText>
      </w:r>
      <w:r>
        <w:fldChar w:fldCharType="separate"/>
      </w:r>
      <w:r>
        <w:rPr>
          <w:rStyle w:val="13"/>
          <w:color w:val="0563C1"/>
        </w:rPr>
        <w:t>[107]. 10 Must-Have Tools Every Spring Boot Developer Can’t Live Without</w:t>
      </w:r>
      <w:r>
        <w:rPr>
          <w:rStyle w:val="13"/>
          <w:color w:val="0563C1"/>
        </w:rPr>
        <w:fldChar w:fldCharType="end"/>
      </w:r>
    </w:p>
    <w:p w14:paraId="58D7392A">
      <w:pPr>
        <w:spacing w:after="200" w:line="400" w:lineRule="atLeast"/>
      </w:pPr>
      <w:r>
        <w:fldChar w:fldCharType="begin"/>
      </w:r>
      <w:r>
        <w:instrText xml:space="preserve"> HYPERLINK "https://www.momentslog.com/development/web-backend/10-essential-tips-for-efficient-spring-boot-project-development" \h </w:instrText>
      </w:r>
      <w:r>
        <w:fldChar w:fldCharType="separate"/>
      </w:r>
      <w:r>
        <w:rPr>
          <w:rStyle w:val="13"/>
          <w:color w:val="0563C1"/>
        </w:rPr>
        <w:t>[110,333]. Unlock Your Spring Boot Potential: 10 Essential Tips for Streamlined Project Development!</w:t>
      </w:r>
      <w:r>
        <w:rPr>
          <w:rStyle w:val="13"/>
          <w:color w:val="0563C1"/>
        </w:rPr>
        <w:fldChar w:fldCharType="end"/>
      </w:r>
    </w:p>
    <w:p w14:paraId="7FBD99E6">
      <w:pPr>
        <w:spacing w:after="200" w:line="400" w:lineRule="atLeast"/>
      </w:pPr>
      <w:r>
        <w:fldChar w:fldCharType="begin"/>
      </w:r>
      <w:r>
        <w:instrText xml:space="preserve"> HYPERLINK "https://www.cnblogs.com/shenStudy/p/18618015" \h </w:instrText>
      </w:r>
      <w:r>
        <w:fldChar w:fldCharType="separate"/>
      </w:r>
      <w:r>
        <w:rPr>
          <w:rStyle w:val="13"/>
          <w:color w:val="0563C1"/>
        </w:rPr>
        <w:t>[111,115,117,121,123,126,135,138,142,144,267,269,272,276,280,282]. Spring-概述</w:t>
      </w:r>
      <w:r>
        <w:rPr>
          <w:rStyle w:val="13"/>
          <w:color w:val="0563C1"/>
        </w:rPr>
        <w:fldChar w:fldCharType="end"/>
      </w:r>
    </w:p>
    <w:p w14:paraId="5D1F6FA5">
      <w:pPr>
        <w:spacing w:after="200" w:line="400" w:lineRule="atLeast"/>
      </w:pPr>
      <w:r>
        <w:fldChar w:fldCharType="begin"/>
      </w:r>
      <w:r>
        <w:instrText xml:space="preserve"> HYPERLINK "https://www.cnblogs.com/guoziyi/p/12149315.html" \h </w:instrText>
      </w:r>
      <w:r>
        <w:fldChar w:fldCharType="separate"/>
      </w:r>
      <w:r>
        <w:rPr>
          <w:rStyle w:val="13"/>
          <w:color w:val="0563C1"/>
        </w:rPr>
        <w:t>[112,124,127,129,132,145,216,262,265,270,283]. Spring</w:t>
      </w:r>
      <w:r>
        <w:rPr>
          <w:rStyle w:val="13"/>
          <w:color w:val="0563C1"/>
        </w:rPr>
        <w:fldChar w:fldCharType="end"/>
      </w:r>
    </w:p>
    <w:p w14:paraId="7C1EBE6F">
      <w:pPr>
        <w:spacing w:after="200" w:line="400" w:lineRule="atLeast"/>
      </w:pPr>
      <w:r>
        <w:fldChar w:fldCharType="begin"/>
      </w:r>
      <w:r>
        <w:instrText xml:space="preserve"> HYPERLINK "https://satyacodes.gitlab.io/books/spring.pdf" \h </w:instrText>
      </w:r>
      <w:r>
        <w:fldChar w:fldCharType="separate"/>
      </w:r>
      <w:r>
        <w:rPr>
          <w:rStyle w:val="13"/>
          <w:color w:val="0563C1"/>
        </w:rPr>
        <w:t>[113,125,133,266,273]. Spring again</w:t>
      </w:r>
      <w:r>
        <w:rPr>
          <w:rStyle w:val="13"/>
          <w:color w:val="0563C1"/>
        </w:rPr>
        <w:fldChar w:fldCharType="end"/>
      </w:r>
    </w:p>
    <w:p w14:paraId="51AE6E83">
      <w:pPr>
        <w:spacing w:after="200" w:line="400" w:lineRule="atLeast"/>
      </w:pPr>
      <w:r>
        <w:fldChar w:fldCharType="begin"/>
      </w:r>
      <w:r>
        <w:instrText xml:space="preserve"> HYPERLINK "https://cloud.tencent.com/developer/article/2423737" \h </w:instrText>
      </w:r>
      <w:r>
        <w:fldChar w:fldCharType="separate"/>
      </w:r>
      <w:r>
        <w:rPr>
          <w:rStyle w:val="13"/>
          <w:color w:val="0563C1"/>
        </w:rPr>
        <w:t>[114,120,141,248,274,279]. Spring 框架详解：核心概念、主要模块及实际应用</w:t>
      </w:r>
      <w:r>
        <w:rPr>
          <w:rStyle w:val="13"/>
          <w:color w:val="0563C1"/>
        </w:rPr>
        <w:fldChar w:fldCharType="end"/>
      </w:r>
    </w:p>
    <w:p w14:paraId="5C9CECA6">
      <w:pPr>
        <w:spacing w:after="200" w:line="400" w:lineRule="atLeast"/>
      </w:pPr>
      <w:r>
        <w:fldChar w:fldCharType="begin"/>
      </w:r>
      <w:r>
        <w:instrText xml:space="preserve"> HYPERLINK "https://www.cnblogs.com/codeLearn/p/17661275.html" \h </w:instrText>
      </w:r>
      <w:r>
        <w:fldChar w:fldCharType="separate"/>
      </w:r>
      <w:r>
        <w:rPr>
          <w:rStyle w:val="13"/>
          <w:color w:val="0563C1"/>
        </w:rPr>
        <w:t>[116,139,275]. Spring MVC的核心组件</w:t>
      </w:r>
      <w:r>
        <w:rPr>
          <w:rStyle w:val="13"/>
          <w:color w:val="0563C1"/>
        </w:rPr>
        <w:fldChar w:fldCharType="end"/>
      </w:r>
    </w:p>
    <w:p w14:paraId="1D2156FD">
      <w:pPr>
        <w:spacing w:after="200" w:line="400" w:lineRule="atLeast"/>
      </w:pPr>
      <w:r>
        <w:fldChar w:fldCharType="begin"/>
      </w:r>
      <w:r>
        <w:instrText xml:space="preserve"> HYPERLINK "https://worktile.com/kb/ask/842020.html" \h </w:instrText>
      </w:r>
      <w:r>
        <w:fldChar w:fldCharType="separate"/>
      </w:r>
      <w:r>
        <w:rPr>
          <w:rStyle w:val="13"/>
          <w:color w:val="0563C1"/>
        </w:rPr>
        <w:t>[118,128,136,277,284]. spring框架的核心技术有哪些</w:t>
      </w:r>
      <w:r>
        <w:rPr>
          <w:rStyle w:val="13"/>
          <w:color w:val="0563C1"/>
        </w:rPr>
        <w:fldChar w:fldCharType="end"/>
      </w:r>
    </w:p>
    <w:p w14:paraId="56042B57">
      <w:pPr>
        <w:spacing w:after="200" w:line="400" w:lineRule="atLeast"/>
      </w:pPr>
      <w:r>
        <w:fldChar w:fldCharType="begin"/>
      </w:r>
      <w:r>
        <w:instrText xml:space="preserve"> HYPERLINK "https://harum.uk/tag/java/" \h </w:instrText>
      </w:r>
      <w:r>
        <w:fldChar w:fldCharType="separate"/>
      </w:r>
      <w:r>
        <w:rPr>
          <w:rStyle w:val="13"/>
          <w:color w:val="0563C1"/>
        </w:rPr>
        <w:t>[119,137,278]. The Spring Framework: A Comprehensive Guide</w:t>
      </w:r>
      <w:r>
        <w:rPr>
          <w:rStyle w:val="13"/>
          <w:color w:val="0563C1"/>
        </w:rPr>
        <w:fldChar w:fldCharType="end"/>
      </w:r>
    </w:p>
    <w:p w14:paraId="50D2C78A">
      <w:pPr>
        <w:spacing w:after="200" w:line="400" w:lineRule="atLeast"/>
      </w:pPr>
      <w:r>
        <w:fldChar w:fldCharType="begin"/>
      </w:r>
      <w:r>
        <w:instrText xml:space="preserve"> HYPERLINK "https://cloud.tencent.com.cn/developer/information/MVC%E7%BD%91%E7%AB%99%E5%92%8Cweb-api%E8%BA%AB%E4%BB%BD%E9%AA%8C%E8%AF%81/%E6%8E%88%E6%9D%83%E5%A4%B1%E8%B4%A5%E6%93%8D%E4%BD%9C%28Framework%204.6.1%29" \h </w:instrText>
      </w:r>
      <w:r>
        <w:fldChar w:fldCharType="separate"/>
      </w:r>
      <w:r>
        <w:rPr>
          <w:rStyle w:val="13"/>
          <w:color w:val="0563C1"/>
        </w:rPr>
        <w:t>[122,130,140,143,217,264,281]. MVC网站和web-api身份验证/授权失败操作(Framework 4.6.1)</w:t>
      </w:r>
      <w:r>
        <w:rPr>
          <w:rStyle w:val="13"/>
          <w:color w:val="0563C1"/>
        </w:rPr>
        <w:fldChar w:fldCharType="end"/>
      </w:r>
    </w:p>
    <w:p w14:paraId="06B4DBDD">
      <w:pPr>
        <w:spacing w:after="200" w:line="400" w:lineRule="atLeast"/>
      </w:pPr>
      <w:r>
        <w:fldChar w:fldCharType="begin"/>
      </w:r>
      <w:r>
        <w:instrText xml:space="preserve"> HYPERLINK "https://blog.csdn.net/2302_78370645/article/details/151687026" \h </w:instrText>
      </w:r>
      <w:r>
        <w:fldChar w:fldCharType="separate"/>
      </w:r>
      <w:r>
        <w:rPr>
          <w:rStyle w:val="13"/>
          <w:color w:val="0563C1"/>
        </w:rPr>
        <w:t>[131,218,263]. Spring框架概述</w:t>
      </w:r>
      <w:r>
        <w:rPr>
          <w:rStyle w:val="13"/>
          <w:color w:val="0563C1"/>
        </w:rPr>
        <w:fldChar w:fldCharType="end"/>
      </w:r>
    </w:p>
    <w:p w14:paraId="5F6E46F9">
      <w:pPr>
        <w:spacing w:after="200" w:line="400" w:lineRule="atLeast"/>
      </w:pPr>
      <w:r>
        <w:fldChar w:fldCharType="begin"/>
      </w:r>
      <w:r>
        <w:instrText xml:space="preserve"> HYPERLINK "https://ijirt.org/publishedpaper/IJIRT142760_PAPER.pdf" \h </w:instrText>
      </w:r>
      <w:r>
        <w:fldChar w:fldCharType="separate"/>
      </w:r>
      <w:r>
        <w:rPr>
          <w:rStyle w:val="13"/>
          <w:color w:val="0563C1"/>
        </w:rPr>
        <w:t>[134,268]. SPRING MVC FRAMEWORK</w:t>
      </w:r>
      <w:r>
        <w:rPr>
          <w:rStyle w:val="13"/>
          <w:color w:val="0563C1"/>
        </w:rPr>
        <w:fldChar w:fldCharType="end"/>
      </w:r>
    </w:p>
    <w:p w14:paraId="285345E2">
      <w:pPr>
        <w:spacing w:after="200" w:line="400" w:lineRule="atLeast"/>
      </w:pPr>
      <w:r>
        <w:fldChar w:fldCharType="begin"/>
      </w:r>
      <w:r>
        <w:instrText xml:space="preserve"> HYPERLINK "https://novaosvita.com/wp-content/uploads/2020/03/IntWorldScProc-Kyiv-Nov2019_v2.pdf" \h </w:instrText>
      </w:r>
      <w:r>
        <w:fldChar w:fldCharType="separate"/>
      </w:r>
      <w:r>
        <w:rPr>
          <w:rStyle w:val="13"/>
          <w:color w:val="0563C1"/>
        </w:rPr>
        <w:t>[146,271]. ІНТЕГРАЦІЯ СВІТОВИХ НАУКОВИХ ПРОЦЕСІВ ЯК ОСНОВА СУСПІЛЬНОГО ПРОГРЕСУ МАТЕРІАЛИ ІІІ Міжнародної науково-практичної конференції</w:t>
      </w:r>
      <w:r>
        <w:rPr>
          <w:rStyle w:val="13"/>
          <w:color w:val="0563C1"/>
        </w:rPr>
        <w:fldChar w:fldCharType="end"/>
      </w:r>
    </w:p>
    <w:p w14:paraId="74EAAA04">
      <w:pPr>
        <w:spacing w:after="200" w:line="400" w:lineRule="atLeast"/>
      </w:pPr>
      <w:r>
        <w:fldChar w:fldCharType="begin"/>
      </w:r>
      <w:r>
        <w:instrText xml:space="preserve"> HYPERLINK "https://www.cnblogs.com/dictionary/p/10900554.html" \h </w:instrText>
      </w:r>
      <w:r>
        <w:fldChar w:fldCharType="separate"/>
      </w:r>
      <w:r>
        <w:rPr>
          <w:rStyle w:val="13"/>
          <w:color w:val="0563C1"/>
        </w:rPr>
        <w:t>[147,158,238]. java 框架介绍</w:t>
      </w:r>
      <w:r>
        <w:rPr>
          <w:rStyle w:val="13"/>
          <w:color w:val="0563C1"/>
        </w:rPr>
        <w:fldChar w:fldCharType="end"/>
      </w:r>
    </w:p>
    <w:p w14:paraId="1CD41D08">
      <w:pPr>
        <w:spacing w:after="200" w:line="400" w:lineRule="atLeast"/>
      </w:pPr>
      <w:r>
        <w:fldChar w:fldCharType="begin"/>
      </w:r>
      <w:r>
        <w:instrText xml:space="preserve"> HYPERLINK "https://cloud.tencent.com/developer/article/1394569" \h </w:instrText>
      </w:r>
      <w:r>
        <w:fldChar w:fldCharType="separate"/>
      </w:r>
      <w:r>
        <w:rPr>
          <w:rStyle w:val="13"/>
          <w:color w:val="0563C1"/>
        </w:rPr>
        <w:t>[148,150,160,209,239]. Struts, Spring, Hibernate, Swing</w:t>
      </w:r>
      <w:r>
        <w:rPr>
          <w:rStyle w:val="13"/>
          <w:color w:val="0563C1"/>
        </w:rPr>
        <w:fldChar w:fldCharType="end"/>
      </w:r>
    </w:p>
    <w:p w14:paraId="5A72D9B0">
      <w:pPr>
        <w:spacing w:after="200" w:line="400" w:lineRule="atLeast"/>
      </w:pPr>
      <w:r>
        <w:fldChar w:fldCharType="begin"/>
      </w:r>
      <w:r>
        <w:instrText xml:space="preserve"> HYPERLINK "https://www.geeksforgeeks.org/difference-between-struts-and-spring-mvc/" \h </w:instrText>
      </w:r>
      <w:r>
        <w:fldChar w:fldCharType="separate"/>
      </w:r>
      <w:r>
        <w:rPr>
          <w:rStyle w:val="13"/>
          <w:color w:val="0563C1"/>
        </w:rPr>
        <w:t>[149,152,156,210,240,243,366]. Struts vs Spring MVC: A Comparative Analysis</w:t>
      </w:r>
      <w:r>
        <w:rPr>
          <w:rStyle w:val="13"/>
          <w:color w:val="0563C1"/>
        </w:rPr>
        <w:fldChar w:fldCharType="end"/>
      </w:r>
    </w:p>
    <w:p w14:paraId="18A5CF7E">
      <w:pPr>
        <w:spacing w:after="200" w:line="400" w:lineRule="atLeast"/>
      </w:pPr>
      <w:r>
        <w:fldChar w:fldCharType="begin"/>
      </w:r>
      <w:r>
        <w:instrText xml:space="preserve"> HYPERLINK "https://media.techtarget.com/tss/static/articles/content/AgileJavaDev/SpringMVC.pdf" \h </w:instrText>
      </w:r>
      <w:r>
        <w:fldChar w:fldCharType="separate"/>
      </w:r>
      <w:r>
        <w:rPr>
          <w:rStyle w:val="13"/>
          <w:color w:val="0563C1"/>
        </w:rPr>
        <w:t>[151,242]. The Spring Web MVC Framework</w:t>
      </w:r>
      <w:r>
        <w:rPr>
          <w:rStyle w:val="13"/>
          <w:color w:val="0563C1"/>
        </w:rPr>
        <w:fldChar w:fldCharType="end"/>
      </w:r>
    </w:p>
    <w:p w14:paraId="61571477">
      <w:pPr>
        <w:spacing w:after="200" w:line="400" w:lineRule="atLeast"/>
      </w:pPr>
      <w:r>
        <w:fldChar w:fldCharType="begin"/>
      </w:r>
      <w:r>
        <w:instrText xml:space="preserve"> HYPERLINK "https://blog.csdn.net/River_Continent/article/details/72357091" \h </w:instrText>
      </w:r>
      <w:r>
        <w:fldChar w:fldCharType="separate"/>
      </w:r>
      <w:r>
        <w:rPr>
          <w:rStyle w:val="13"/>
          <w:color w:val="0563C1"/>
        </w:rPr>
        <w:t>[153,162,249]. Apache Struts 2 and SpringMVC, these two are the most popular and much talked about Java web frameworks today</w:t>
      </w:r>
      <w:r>
        <w:rPr>
          <w:rStyle w:val="13"/>
          <w:color w:val="0563C1"/>
        </w:rPr>
        <w:fldChar w:fldCharType="end"/>
      </w:r>
    </w:p>
    <w:p w14:paraId="31D79103">
      <w:pPr>
        <w:spacing w:after="200" w:line="400" w:lineRule="atLeast"/>
      </w:pPr>
      <w:r>
        <w:fldChar w:fldCharType="begin"/>
      </w:r>
      <w:r>
        <w:instrText xml:space="preserve"> HYPERLINK "https://egyankosh.ac.in/bitstream/123456789/78758/1/Unit-6.pdf" \h </w:instrText>
      </w:r>
      <w:r>
        <w:fldChar w:fldCharType="separate"/>
      </w:r>
      <w:r>
        <w:rPr>
          <w:rStyle w:val="13"/>
          <w:color w:val="0563C1"/>
        </w:rPr>
        <w:t>[154,163,250]. UNIT 6 FRAMEWORKS AVAILABLE FOR J2EE DEVELOPMENT -STRUTS, SPRING BOOT AND HIBERNATE</w:t>
      </w:r>
      <w:r>
        <w:rPr>
          <w:rStyle w:val="13"/>
          <w:color w:val="0563C1"/>
        </w:rPr>
        <w:fldChar w:fldCharType="end"/>
      </w:r>
    </w:p>
    <w:p w14:paraId="0C0F33E8">
      <w:pPr>
        <w:spacing w:after="200" w:line="400" w:lineRule="atLeast"/>
      </w:pPr>
      <w:r>
        <w:fldChar w:fldCharType="begin"/>
      </w:r>
      <w:r>
        <w:instrText xml:space="preserve"> HYPERLINK "https://blog.csdn.net/sszgg2006/article/details/45913055" \h </w:instrText>
      </w:r>
      <w:r>
        <w:fldChar w:fldCharType="separate"/>
      </w:r>
      <w:r>
        <w:rPr>
          <w:rStyle w:val="13"/>
          <w:color w:val="0563C1"/>
        </w:rPr>
        <w:t>[155]. struts与spring mvc</w:t>
      </w:r>
      <w:r>
        <w:rPr>
          <w:rStyle w:val="13"/>
          <w:color w:val="0563C1"/>
        </w:rPr>
        <w:fldChar w:fldCharType="end"/>
      </w:r>
    </w:p>
    <w:p w14:paraId="0AE6EAFF">
      <w:pPr>
        <w:spacing w:after="200" w:line="400" w:lineRule="atLeast"/>
      </w:pPr>
      <w:r>
        <w:fldChar w:fldCharType="begin"/>
      </w:r>
      <w:r>
        <w:instrText xml:space="preserve"> HYPERLINK "https://docente.ifsc.edu.br/mello/livros/java/caelum-java-web-fj21.pdf" \h </w:instrText>
      </w:r>
      <w:r>
        <w:fldChar w:fldCharType="separate"/>
      </w:r>
      <w:r>
        <w:rPr>
          <w:rStyle w:val="13"/>
          <w:color w:val="0563C1"/>
        </w:rPr>
        <w:t>[157,172,213,241]. Java para Desenvolvimento Web</w:t>
      </w:r>
      <w:r>
        <w:rPr>
          <w:rStyle w:val="13"/>
          <w:color w:val="0563C1"/>
        </w:rPr>
        <w:fldChar w:fldCharType="end"/>
      </w:r>
    </w:p>
    <w:p w14:paraId="200AA159">
      <w:pPr>
        <w:spacing w:after="200" w:line="400" w:lineRule="atLeast"/>
      </w:pPr>
      <w:r>
        <w:fldChar w:fldCharType="begin"/>
      </w:r>
      <w:r>
        <w:instrText xml:space="preserve"> HYPERLINK "https://www.cnblogs.com/developerwen/p/18761838" \h </w:instrText>
      </w:r>
      <w:r>
        <w:fldChar w:fldCharType="separate"/>
      </w:r>
      <w:r>
        <w:rPr>
          <w:rStyle w:val="13"/>
          <w:color w:val="0563C1"/>
        </w:rPr>
        <w:t>[159,165]. Spring、SpringMVC、SpringBoot解决了什么，及其演进过程</w:t>
      </w:r>
      <w:r>
        <w:rPr>
          <w:rStyle w:val="13"/>
          <w:color w:val="0563C1"/>
        </w:rPr>
        <w:fldChar w:fldCharType="end"/>
      </w:r>
    </w:p>
    <w:p w14:paraId="7F8724DA">
      <w:pPr>
        <w:spacing w:after="200" w:line="400" w:lineRule="atLeast"/>
      </w:pPr>
      <w:r>
        <w:fldChar w:fldCharType="begin"/>
      </w:r>
      <w:r>
        <w:instrText xml:space="preserve"> HYPERLINK "https://www.cnblogs.com/newton/p/18415700" \h </w:instrText>
      </w:r>
      <w:r>
        <w:fldChar w:fldCharType="separate"/>
      </w:r>
      <w:r>
        <w:rPr>
          <w:rStyle w:val="13"/>
          <w:color w:val="0563C1"/>
        </w:rPr>
        <w:t>[161,164]. Java Web 拾遗</w:t>
      </w:r>
      <w:r>
        <w:rPr>
          <w:rStyle w:val="13"/>
          <w:color w:val="0563C1"/>
        </w:rPr>
        <w:fldChar w:fldCharType="end"/>
      </w:r>
    </w:p>
    <w:p w14:paraId="7D6A0E01">
      <w:pPr>
        <w:spacing w:after="200" w:line="400" w:lineRule="atLeast"/>
      </w:pPr>
      <w:r>
        <w:fldChar w:fldCharType="begin"/>
      </w:r>
      <w:r>
        <w:instrText xml:space="preserve"> HYPERLINK "https://cloud.tencent.com/developer/article/1160975" \h </w:instrText>
      </w:r>
      <w:r>
        <w:fldChar w:fldCharType="separate"/>
      </w:r>
      <w:r>
        <w:rPr>
          <w:rStyle w:val="13"/>
          <w:color w:val="0563C1"/>
        </w:rPr>
        <w:t>[166,167,170,246]. 流行的9个Java框架介绍: 优点、缺点等等-腾讯云开发者社区-腾讯云</w:t>
      </w:r>
      <w:r>
        <w:rPr>
          <w:rStyle w:val="13"/>
          <w:color w:val="0563C1"/>
        </w:rPr>
        <w:fldChar w:fldCharType="end"/>
      </w:r>
    </w:p>
    <w:p w14:paraId="2A45A2B5">
      <w:pPr>
        <w:spacing w:after="200" w:line="400" w:lineRule="atLeast"/>
      </w:pPr>
      <w:r>
        <w:fldChar w:fldCharType="begin"/>
      </w:r>
      <w:r>
        <w:instrText xml:space="preserve"> HYPERLINK "https://egyankosh.ac.in/bitstream/123456789/78757/1/Unit-5.pdf" \h </w:instrText>
      </w:r>
      <w:r>
        <w:fldChar w:fldCharType="separate"/>
      </w:r>
      <w:r>
        <w:rPr>
          <w:rStyle w:val="13"/>
          <w:color w:val="0563C1"/>
        </w:rPr>
        <w:t>[168]. UNIT 5 INTRODUCTION TO J2EE FRAMEWORKS</w:t>
      </w:r>
      <w:r>
        <w:rPr>
          <w:rStyle w:val="13"/>
          <w:color w:val="0563C1"/>
        </w:rPr>
        <w:fldChar w:fldCharType="end"/>
      </w:r>
    </w:p>
    <w:p w14:paraId="60D9DDF4">
      <w:pPr>
        <w:spacing w:after="200" w:line="400" w:lineRule="atLeast"/>
      </w:pPr>
      <w:r>
        <w:fldChar w:fldCharType="begin"/>
      </w:r>
      <w:r>
        <w:instrText xml:space="preserve"> HYPERLINK "https://oa.upm.es/75114/1/TFG_MANUEL_LOZANO_RAMOS.pdf" \h </w:instrText>
      </w:r>
      <w:r>
        <w:fldChar w:fldCharType="separate"/>
      </w:r>
      <w:r>
        <w:rPr>
          <w:rStyle w:val="13"/>
          <w:color w:val="0563C1"/>
        </w:rPr>
        <w:t>[169,175,253]. Arquitecturas de Microservicios para el Desarrollo de Aplicaciones Web</w:t>
      </w:r>
      <w:r>
        <w:rPr>
          <w:rStyle w:val="13"/>
          <w:color w:val="0563C1"/>
        </w:rPr>
        <w:fldChar w:fldCharType="end"/>
      </w:r>
    </w:p>
    <w:p w14:paraId="2107C6D1">
      <w:pPr>
        <w:spacing w:after="200" w:line="400" w:lineRule="atLeast"/>
      </w:pPr>
      <w:r>
        <w:fldChar w:fldCharType="begin"/>
      </w:r>
      <w:r>
        <w:instrText xml:space="preserve"> HYPERLINK "https://www.alticelabs.com/wp-content/uploads/2021/07/Saber-e-Fazer_2014.pdf" \h </w:instrText>
      </w:r>
      <w:r>
        <w:fldChar w:fldCharType="separate"/>
      </w:r>
      <w:r>
        <w:rPr>
          <w:rStyle w:val="13"/>
          <w:color w:val="0563C1"/>
        </w:rPr>
        <w:t>[171,247]. SABER &amp; FAZER TELECOMUNICAÇÕES</w:t>
      </w:r>
      <w:r>
        <w:rPr>
          <w:rStyle w:val="13"/>
          <w:color w:val="0563C1"/>
        </w:rPr>
        <w:fldChar w:fldCharType="end"/>
      </w:r>
    </w:p>
    <w:p w14:paraId="232EB901">
      <w:pPr>
        <w:spacing w:after="200" w:line="400" w:lineRule="atLeast"/>
      </w:pPr>
      <w:r>
        <w:fldChar w:fldCharType="begin"/>
      </w:r>
      <w:r>
        <w:instrText xml:space="preserve"> HYPERLINK "https://juejin.cn/post/7089588880743071757" \h </w:instrText>
      </w:r>
      <w:r>
        <w:fldChar w:fldCharType="separate"/>
      </w:r>
      <w:r>
        <w:rPr>
          <w:rStyle w:val="13"/>
          <w:color w:val="0563C1"/>
        </w:rPr>
        <w:t>[173,251]. JavaWeb项目实战一（Servlet+Jsp项目项目搭建及登录界面）</w:t>
      </w:r>
      <w:r>
        <w:rPr>
          <w:rStyle w:val="13"/>
          <w:color w:val="0563C1"/>
        </w:rPr>
        <w:fldChar w:fldCharType="end"/>
      </w:r>
    </w:p>
    <w:p w14:paraId="71A52050">
      <w:pPr>
        <w:spacing w:after="200" w:line="400" w:lineRule="atLeast"/>
      </w:pPr>
      <w:r>
        <w:fldChar w:fldCharType="begin"/>
      </w:r>
      <w:r>
        <w:instrText xml:space="preserve"> HYPERLINK "https://www.jrebel.com/blog/spring-boot-vs-spring-mvc#%3A~%3Atext%3DMost%20Java%20development%20shops%20will%2Ccan%20be%20used%20almost%20anywhere." \h </w:instrText>
      </w:r>
      <w:r>
        <w:fldChar w:fldCharType="separate"/>
      </w:r>
      <w:r>
        <w:rPr>
          <w:rStyle w:val="13"/>
          <w:color w:val="0563C1"/>
        </w:rPr>
        <w:t>[174,252]. Spring Boot vs. Spring MVC: A Comparison</w:t>
      </w:r>
      <w:r>
        <w:rPr>
          <w:rStyle w:val="13"/>
          <w:color w:val="0563C1"/>
        </w:rPr>
        <w:fldChar w:fldCharType="end"/>
      </w:r>
    </w:p>
    <w:p w14:paraId="6E42C45D">
      <w:pPr>
        <w:spacing w:after="200" w:line="400" w:lineRule="atLeast"/>
      </w:pPr>
      <w:r>
        <w:fldChar w:fldCharType="begin"/>
      </w:r>
      <w:r>
        <w:instrText xml:space="preserve"> HYPERLINK "https://github.com/ZhongyangMA/webflux-streaming-demo/wiki/%E5%8F%8D%E5%BA%94%E5%BC%8F%E7%BC%96%E7%A8%8B%E6%A6%82%E8%A7%88%EF%BC%88%E4%B8%AD%E6%96%87%E7%89%88%EF%BC%89/f2147247170574cb07372201684ff8af5efcf840" \h </w:instrText>
      </w:r>
      <w:r>
        <w:fldChar w:fldCharType="separate"/>
      </w:r>
      <w:r>
        <w:rPr>
          <w:rStyle w:val="13"/>
          <w:color w:val="0563C1"/>
        </w:rPr>
        <w:t>[176,188,194,342,358]. 反应式编程概览（中文版）</w:t>
      </w:r>
      <w:r>
        <w:rPr>
          <w:rStyle w:val="13"/>
          <w:color w:val="0563C1"/>
        </w:rPr>
        <w:fldChar w:fldCharType="end"/>
      </w:r>
    </w:p>
    <w:p w14:paraId="37416E0C">
      <w:pPr>
        <w:spacing w:after="200" w:line="400" w:lineRule="atLeast"/>
      </w:pPr>
      <w:r>
        <w:fldChar w:fldCharType="begin"/>
      </w:r>
      <w:r>
        <w:instrText xml:space="preserve"> HYPERLINK "https://kc.umn.ac.id/id/eprint/29673/1/Microservices%20with%20Spring%20Boot%203.pdf" \h </w:instrText>
      </w:r>
      <w:r>
        <w:fldChar w:fldCharType="separate"/>
      </w:r>
      <w:r>
        <w:rPr>
          <w:rStyle w:val="13"/>
          <w:color w:val="0563C1"/>
        </w:rPr>
        <w:t>[177,179,182,185,197,200,345,354]. Microservices with Spring Boot 3 and Spring Cloud</w:t>
      </w:r>
      <w:r>
        <w:rPr>
          <w:rStyle w:val="13"/>
          <w:color w:val="0563C1"/>
        </w:rPr>
        <w:fldChar w:fldCharType="end"/>
      </w:r>
    </w:p>
    <w:p w14:paraId="7739B616">
      <w:pPr>
        <w:spacing w:after="200" w:line="400" w:lineRule="atLeast"/>
      </w:pPr>
      <w:r>
        <w:fldChar w:fldCharType="begin"/>
      </w:r>
      <w:r>
        <w:instrText xml:space="preserve"> HYPERLINK "https://www.itbooks.ir/assets/files/books/programming/backend-development/mastering-spring-boot-3.0.pdf" \h </w:instrText>
      </w:r>
      <w:r>
        <w:fldChar w:fldCharType="separate"/>
      </w:r>
      <w:r>
        <w:rPr>
          <w:rStyle w:val="13"/>
          <w:color w:val="0563C1"/>
        </w:rPr>
        <w:t>[178,180,181,198,202,203,351,352]. Mastering Spring Boot 3.0</w:t>
      </w:r>
      <w:r>
        <w:rPr>
          <w:rStyle w:val="13"/>
          <w:color w:val="0563C1"/>
        </w:rPr>
        <w:fldChar w:fldCharType="end"/>
      </w:r>
    </w:p>
    <w:p w14:paraId="52F66F65">
      <w:pPr>
        <w:spacing w:after="200" w:line="400" w:lineRule="atLeast"/>
      </w:pPr>
      <w:r>
        <w:fldChar w:fldCharType="begin"/>
      </w:r>
      <w:r>
        <w:instrText xml:space="preserve"> HYPERLINK "https://www.jug.ch/events/slides/200312_Full_Stack_Reactive_with_React_and_Spring_WebFlux_-_Switzerland_JUG_2020.pdf" \h </w:instrText>
      </w:r>
      <w:r>
        <w:fldChar w:fldCharType="separate"/>
      </w:r>
      <w:r>
        <w:rPr>
          <w:rStyle w:val="13"/>
          <w:color w:val="0563C1"/>
        </w:rPr>
        <w:t>[183,196,344,346]. Full Stack Reactive with React and Spring WebFlux</w:t>
      </w:r>
      <w:r>
        <w:rPr>
          <w:rStyle w:val="13"/>
          <w:color w:val="0563C1"/>
        </w:rPr>
        <w:fldChar w:fldCharType="end"/>
      </w:r>
    </w:p>
    <w:p w14:paraId="7FBC853A">
      <w:pPr>
        <w:spacing w:after="200" w:line="400" w:lineRule="atLeast"/>
      </w:pPr>
      <w:r>
        <w:fldChar w:fldCharType="begin"/>
      </w:r>
      <w:r>
        <w:instrText xml:space="preserve"> HYPERLINK "https://www.irjet.net/archives/V7/i4/IRJET-V7I4746.pdf" \h </w:instrText>
      </w:r>
      <w:r>
        <w:fldChar w:fldCharType="separate"/>
      </w:r>
      <w:r>
        <w:rPr>
          <w:rStyle w:val="13"/>
          <w:color w:val="0563C1"/>
        </w:rPr>
        <w:t>[184,187,190,192,193,204,347,349,350,353,357]. Review on Spring Boot and Spring Webflux for Reactive Web Development</w:t>
      </w:r>
      <w:r>
        <w:rPr>
          <w:rStyle w:val="13"/>
          <w:color w:val="0563C1"/>
        </w:rPr>
        <w:fldChar w:fldCharType="end"/>
      </w:r>
    </w:p>
    <w:p w14:paraId="2E1C4383">
      <w:pPr>
        <w:spacing w:after="200" w:line="400" w:lineRule="atLeast"/>
      </w:pPr>
      <w:r>
        <w:fldChar w:fldCharType="begin"/>
      </w:r>
      <w:r>
        <w:instrText xml:space="preserve"> HYPERLINK "https://docs.redhat.com/pt/documentation/red_hat_support_for_spring_boot/2.4/pdf/reactive_application_development_guide/red_hat_support_for_spring_boot-2.4-reactive_application_development_guide-en-us.pdf" \h </w:instrText>
      </w:r>
      <w:r>
        <w:fldChar w:fldCharType="separate"/>
      </w:r>
      <w:r>
        <w:rPr>
          <w:rStyle w:val="13"/>
          <w:color w:val="0563C1"/>
        </w:rPr>
        <w:t>[186,355,356]. Red Hat support for Spring Boot 2.4 Reactive Application Development Guide</w:t>
      </w:r>
      <w:r>
        <w:rPr>
          <w:rStyle w:val="13"/>
          <w:color w:val="0563C1"/>
        </w:rPr>
        <w:fldChar w:fldCharType="end"/>
      </w:r>
    </w:p>
    <w:p w14:paraId="26D723D3">
      <w:pPr>
        <w:spacing w:after="200" w:line="400" w:lineRule="atLeast"/>
      </w:pPr>
      <w:r>
        <w:fldChar w:fldCharType="begin"/>
      </w:r>
      <w:r>
        <w:instrText xml:space="preserve"> HYPERLINK "https://cloud.tencent.com/developer/article/1188311" \h </w:instrText>
      </w:r>
      <w:r>
        <w:fldChar w:fldCharType="separate"/>
      </w:r>
      <w:r>
        <w:rPr>
          <w:rStyle w:val="13"/>
          <w:color w:val="0563C1"/>
        </w:rPr>
        <w:t>[189,359]. Spring Boot 集成 WebFlux 开发 Reactive Web 应用</w:t>
      </w:r>
      <w:r>
        <w:rPr>
          <w:rStyle w:val="13"/>
          <w:color w:val="0563C1"/>
        </w:rPr>
        <w:fldChar w:fldCharType="end"/>
      </w:r>
    </w:p>
    <w:p w14:paraId="51AEAD8F">
      <w:pPr>
        <w:spacing w:after="200" w:line="400" w:lineRule="atLeast"/>
      </w:pPr>
      <w:r>
        <w:fldChar w:fldCharType="begin"/>
      </w:r>
      <w:r>
        <w:instrText xml:space="preserve"> HYPERLINK "https://blog.csdn.net/weixin_37794278/article/details/150054158" \h </w:instrText>
      </w:r>
      <w:r>
        <w:fldChar w:fldCharType="separate"/>
      </w:r>
      <w:r>
        <w:rPr>
          <w:rStyle w:val="13"/>
          <w:color w:val="0563C1"/>
        </w:rPr>
        <w:t>[191,199,201,205,348,362]. Spring Boot 核心原理与实战技巧</w:t>
      </w:r>
      <w:r>
        <w:rPr>
          <w:rStyle w:val="13"/>
          <w:color w:val="0563C1"/>
        </w:rPr>
        <w:fldChar w:fldCharType="end"/>
      </w:r>
    </w:p>
    <w:p w14:paraId="3D453723">
      <w:pPr>
        <w:spacing w:after="200" w:line="400" w:lineRule="atLeast"/>
      </w:pPr>
      <w:r>
        <w:fldChar w:fldCharType="begin"/>
      </w:r>
      <w:r>
        <w:instrText xml:space="preserve"> HYPERLINK "https://www.cnblogs.com/1446358788-qq/p/13488479.html" \h </w:instrText>
      </w:r>
      <w:r>
        <w:fldChar w:fldCharType="separate"/>
      </w:r>
      <w:r>
        <w:rPr>
          <w:rStyle w:val="13"/>
          <w:color w:val="0563C1"/>
        </w:rPr>
        <w:t>[195,343]. 1 Springboot的新特性</w:t>
      </w:r>
      <w:r>
        <w:rPr>
          <w:rStyle w:val="13"/>
          <w:color w:val="0563C1"/>
        </w:rPr>
        <w:fldChar w:fldCharType="end"/>
      </w:r>
    </w:p>
    <w:p w14:paraId="5E4A6EFC">
      <w:pPr>
        <w:spacing w:after="400" w:line="400" w:lineRule="atLeast"/>
      </w:pPr>
      <w:r>
        <w:rPr>
          <w:i/>
        </w:rPr>
        <w:t>以下来源未被直接引用</w:t>
      </w:r>
    </w:p>
    <w:p w14:paraId="5734571F">
      <w:pPr>
        <w:spacing w:after="200" w:line="400" w:lineRule="atLeast"/>
      </w:pPr>
      <w:r>
        <w:fldChar w:fldCharType="begin"/>
      </w:r>
      <w:r>
        <w:instrText xml:space="preserve"> HYPERLINK "https://www.cnblogs.com/ws1149939228/p/11811793.html" \h </w:instrText>
      </w:r>
      <w:r>
        <w:fldChar w:fldCharType="separate"/>
      </w:r>
      <w:r>
        <w:rPr>
          <w:rStyle w:val="13"/>
          <w:color w:val="0563C1"/>
        </w:rPr>
        <w:t>Spring MVC</w:t>
      </w:r>
      <w:r>
        <w:rPr>
          <w:rStyle w:val="13"/>
          <w:color w:val="0563C1"/>
        </w:rPr>
        <w:fldChar w:fldCharType="end"/>
      </w:r>
    </w:p>
    <w:p w14:paraId="0B58B794">
      <w:pPr>
        <w:spacing w:after="200" w:line="400" w:lineRule="atLeast"/>
      </w:pPr>
      <w:r>
        <w:fldChar w:fldCharType="begin"/>
      </w:r>
      <w:r>
        <w:instrText xml:space="preserve"> HYPERLINK "https://github.com/denglitong/proficient_in_4x_spring" \h </w:instrText>
      </w:r>
      <w:r>
        <w:fldChar w:fldCharType="separate"/>
      </w:r>
      <w:r>
        <w:rPr>
          <w:rStyle w:val="13"/>
          <w:color w:val="0563C1"/>
        </w:rPr>
        <w:t>Spring 是分层的 Java/SE/EE 应用一站式的轻量级开源框架</w:t>
      </w:r>
      <w:r>
        <w:rPr>
          <w:rStyle w:val="13"/>
          <w:color w:val="0563C1"/>
        </w:rPr>
        <w:fldChar w:fldCharType="end"/>
      </w:r>
    </w:p>
    <w:p w14:paraId="6BE5A0C1">
      <w:pPr>
        <w:spacing w:after="200" w:line="400" w:lineRule="atLeast"/>
      </w:pPr>
      <w:r>
        <w:fldChar w:fldCharType="begin"/>
      </w:r>
      <w:r>
        <w:instrText xml:space="preserve"> HYPERLINK "https://iamgodsom.files.wordpress.com/2014/08/wrox-professional-java-development-with-the-spring-framework.pdf" \h </w:instrText>
      </w:r>
      <w:r>
        <w:fldChar w:fldCharType="separate"/>
      </w:r>
      <w:r>
        <w:rPr>
          <w:rStyle w:val="13"/>
          <w:color w:val="0563C1"/>
        </w:rPr>
        <w:t>Professional Java Development with the Spring Framework</w:t>
      </w:r>
      <w:r>
        <w:rPr>
          <w:rStyle w:val="13"/>
          <w:color w:val="0563C1"/>
        </w:rPr>
        <w:fldChar w:fldCharType="end"/>
      </w:r>
    </w:p>
    <w:p w14:paraId="008E7812">
      <w:pPr>
        <w:spacing w:after="200" w:line="400" w:lineRule="atLeast"/>
      </w:pPr>
      <w:r>
        <w:fldChar w:fldCharType="begin"/>
      </w:r>
      <w:r>
        <w:instrText xml:space="preserve"> HYPERLINK "https://blog.csdn.net/heiyueya/article/details/60784890" \h </w:instrText>
      </w:r>
      <w:r>
        <w:fldChar w:fldCharType="separate"/>
      </w:r>
      <w:r>
        <w:rPr>
          <w:rStyle w:val="13"/>
          <w:color w:val="0563C1"/>
        </w:rPr>
        <w:t>The Spring Framework is an application framework and inversion of control container for the Java platform.</w:t>
      </w:r>
      <w:r>
        <w:rPr>
          <w:rStyle w:val="13"/>
          <w:color w:val="0563C1"/>
        </w:rPr>
        <w:fldChar w:fldCharType="end"/>
      </w:r>
    </w:p>
    <w:p w14:paraId="1C516219">
      <w:pPr>
        <w:spacing w:after="200" w:line="400" w:lineRule="atLeast"/>
      </w:pPr>
      <w:r>
        <w:fldChar w:fldCharType="begin"/>
      </w:r>
      <w:r>
        <w:instrText xml:space="preserve"> HYPERLINK "https://blog.csdn.net/q68686/article/details/145278263" \h </w:instrText>
      </w:r>
      <w:r>
        <w:fldChar w:fldCharType="separate"/>
      </w:r>
      <w:r>
        <w:rPr>
          <w:rStyle w:val="13"/>
          <w:color w:val="0563C1"/>
        </w:rPr>
        <w:t>Spring Boot：简化 Spring 应用开发的利器</w:t>
      </w:r>
      <w:r>
        <w:rPr>
          <w:rStyle w:val="13"/>
          <w:color w:val="0563C1"/>
        </w:rPr>
        <w:fldChar w:fldCharType="end"/>
      </w:r>
    </w:p>
    <w:p w14:paraId="122670F3">
      <w:pPr>
        <w:spacing w:after="200" w:line="400" w:lineRule="atLeast"/>
      </w:pPr>
      <w:r>
        <w:fldChar w:fldCharType="begin"/>
      </w:r>
      <w:r>
        <w:instrText xml:space="preserve"> HYPERLINK "https://staticmania.com/blog/spring-boot#%3A~%3Atext%3DSpring%20Boot%20is%20an%20open%2Cbased%20web%20and%20enterprise%20applications." \h </w:instrText>
      </w:r>
      <w:r>
        <w:fldChar w:fldCharType="separate"/>
      </w:r>
      <w:r>
        <w:rPr>
          <w:rStyle w:val="13"/>
          <w:color w:val="0563C1"/>
        </w:rPr>
        <w:t>Spring Boot Framework: Features, Benefits, and Use Cases</w:t>
      </w:r>
      <w:r>
        <w:rPr>
          <w:rStyle w:val="13"/>
          <w:color w:val="0563C1"/>
        </w:rPr>
        <w:fldChar w:fldCharType="end"/>
      </w:r>
    </w:p>
    <w:p w14:paraId="66B118F1">
      <w:pPr>
        <w:spacing w:after="200" w:line="400" w:lineRule="atLeast"/>
      </w:pPr>
      <w:r>
        <w:fldChar w:fldCharType="begin"/>
      </w:r>
      <w:r>
        <w:instrText xml:space="preserve"> HYPERLINK "https://bbs.huaweicloud.com/blogs/453443" \h </w:instrText>
      </w:r>
      <w:r>
        <w:fldChar w:fldCharType="separate"/>
      </w:r>
      <w:r>
        <w:rPr>
          <w:rStyle w:val="13"/>
          <w:color w:val="0563C1"/>
        </w:rPr>
        <w:t>Spring Boot的核心优势与工作原理</w:t>
      </w:r>
      <w:r>
        <w:rPr>
          <w:rStyle w:val="13"/>
          <w:color w:val="0563C1"/>
        </w:rPr>
        <w:fldChar w:fldCharType="end"/>
      </w:r>
    </w:p>
    <w:p w14:paraId="0DDC9C4E">
      <w:pPr>
        <w:spacing w:after="200" w:line="400" w:lineRule="atLeast"/>
      </w:pPr>
      <w:r>
        <w:fldChar w:fldCharType="begin"/>
      </w:r>
      <w:r>
        <w:instrText xml:space="preserve"> HYPERLINK "https://edu.51cto.com/article/note/13238.html" \h </w:instrText>
      </w:r>
      <w:r>
        <w:fldChar w:fldCharType="separate"/>
      </w:r>
      <w:r>
        <w:rPr>
          <w:rStyle w:val="13"/>
          <w:color w:val="0563C1"/>
        </w:rPr>
        <w:t>Spring Boot的核心特性与应用</w:t>
      </w:r>
      <w:r>
        <w:rPr>
          <w:rStyle w:val="13"/>
          <w:color w:val="0563C1"/>
        </w:rPr>
        <w:fldChar w:fldCharType="end"/>
      </w:r>
    </w:p>
    <w:p w14:paraId="4B2DD792">
      <w:pPr>
        <w:spacing w:after="200" w:line="400" w:lineRule="atLeast"/>
      </w:pPr>
      <w:r>
        <w:fldChar w:fldCharType="begin"/>
      </w:r>
      <w:r>
        <w:instrText xml:space="preserve"> HYPERLINK "https://www.monografias.ufop.br/bitstream/35400000/6747/1/MONOGRAFIA_AprimoramentoFuncionalidadesAplicacao.pdf" \h </w:instrText>
      </w:r>
      <w:r>
        <w:fldChar w:fldCharType="separate"/>
      </w:r>
      <w:r>
        <w:rPr>
          <w:rStyle w:val="13"/>
          <w:color w:val="0563C1"/>
        </w:rPr>
        <w:t>Aprimoramento das Funcionalidades da Aplicação Web Helpsind</w:t>
      </w:r>
      <w:r>
        <w:rPr>
          <w:rStyle w:val="13"/>
          <w:color w:val="0563C1"/>
        </w:rPr>
        <w:fldChar w:fldCharType="end"/>
      </w:r>
    </w:p>
    <w:p w14:paraId="34A21DA8">
      <w:pPr>
        <w:spacing w:after="200" w:line="400" w:lineRule="atLeast"/>
      </w:pPr>
      <w:r>
        <w:fldChar w:fldCharType="begin"/>
      </w:r>
      <w:r>
        <w:instrText xml:space="preserve"> HYPERLINK "https://www.xiaoyizhiqu.com/xyzq_news/article/66e529874ddd79f11a067a85" \h </w:instrText>
      </w:r>
      <w:r>
        <w:fldChar w:fldCharType="separate"/>
      </w:r>
      <w:r>
        <w:rPr>
          <w:rStyle w:val="13"/>
          <w:color w:val="0563C1"/>
        </w:rPr>
        <w:t>Spring Boot项目旨在简化Spring应用程序和服务的创建流程</w:t>
      </w:r>
      <w:r>
        <w:rPr>
          <w:rStyle w:val="13"/>
          <w:color w:val="0563C1"/>
        </w:rPr>
        <w:fldChar w:fldCharType="end"/>
      </w:r>
    </w:p>
    <w:p w14:paraId="770E729B">
      <w:pPr>
        <w:spacing w:after="200" w:line="400" w:lineRule="atLeast"/>
      </w:pPr>
      <w:r>
        <w:fldChar w:fldCharType="begin"/>
      </w:r>
      <w:r>
        <w:instrText xml:space="preserve"> HYPERLINK "https://download.bibis.ir/Books/Programming/java/2022/Spring%20Boot%20in%20Practice%20(Final%20Release)%20(Somnath%20Musib)_bibis.ir.pdf" \h </w:instrText>
      </w:r>
      <w:r>
        <w:fldChar w:fldCharType="separate"/>
      </w:r>
      <w:r>
        <w:rPr>
          <w:rStyle w:val="13"/>
          <w:color w:val="0563C1"/>
        </w:rPr>
        <w:t>Spring Boot in Practice</w:t>
      </w:r>
      <w:r>
        <w:rPr>
          <w:rStyle w:val="13"/>
          <w:color w:val="0563C1"/>
        </w:rPr>
        <w:fldChar w:fldCharType="end"/>
      </w:r>
    </w:p>
    <w:p w14:paraId="1BC6AD28">
      <w:pPr>
        <w:spacing w:after="200" w:line="400" w:lineRule="atLeast"/>
      </w:pPr>
      <w:r>
        <w:fldChar w:fldCharType="begin"/>
      </w:r>
      <w:r>
        <w:instrText xml:space="preserve"> HYPERLINK "https://www.hackerrank.com/blog/what-is-spring-boot-introduction/" \h </w:instrText>
      </w:r>
      <w:r>
        <w:fldChar w:fldCharType="separate"/>
      </w:r>
      <w:r>
        <w:rPr>
          <w:rStyle w:val="13"/>
          <w:color w:val="0563C1"/>
        </w:rPr>
        <w:t>Understanding Spring Boot</w:t>
      </w:r>
      <w:r>
        <w:rPr>
          <w:rStyle w:val="13"/>
          <w:color w:val="0563C1"/>
        </w:rPr>
        <w:fldChar w:fldCharType="end"/>
      </w:r>
    </w:p>
    <w:p w14:paraId="0DA15737">
      <w:pPr>
        <w:spacing w:after="200" w:line="400" w:lineRule="atLeast"/>
      </w:pPr>
      <w:r>
        <w:fldChar w:fldCharType="begin"/>
      </w:r>
      <w:r>
        <w:instrText xml:space="preserve"> HYPERLINK "https://blog.csdn.net/IT_ORACLE/article/details/145366187" \h </w:instrText>
      </w:r>
      <w:r>
        <w:fldChar w:fldCharType="separate"/>
      </w:r>
      <w:r>
        <w:rPr>
          <w:rStyle w:val="13"/>
          <w:color w:val="0563C1"/>
        </w:rPr>
        <w:t>Spring Boot 高级开发指南：全面掌握微服务架构的关键技术</w:t>
      </w:r>
      <w:r>
        <w:rPr>
          <w:rStyle w:val="13"/>
          <w:color w:val="0563C1"/>
        </w:rPr>
        <w:fldChar w:fldCharType="end"/>
      </w:r>
    </w:p>
    <w:p w14:paraId="23DEF0CC">
      <w:pPr>
        <w:spacing w:after="200" w:line="400" w:lineRule="atLeast"/>
      </w:pPr>
      <w:r>
        <w:fldChar w:fldCharType="begin"/>
      </w:r>
      <w:r>
        <w:instrText xml:space="preserve"> HYPERLINK "https://cloud.tencent.com/developer/article/2342410" \h </w:instrText>
      </w:r>
      <w:r>
        <w:fldChar w:fldCharType="separate"/>
      </w:r>
      <w:r>
        <w:rPr>
          <w:rStyle w:val="13"/>
          <w:color w:val="0563C1"/>
        </w:rPr>
        <w:t>Spring 学习笔记(1) Spring 核心功能和概念</w:t>
      </w:r>
      <w:r>
        <w:rPr>
          <w:rStyle w:val="13"/>
          <w:color w:val="0563C1"/>
        </w:rPr>
        <w:fldChar w:fldCharType="end"/>
      </w:r>
    </w:p>
    <w:p w14:paraId="7B2697BA">
      <w:pPr>
        <w:spacing w:after="200" w:line="400" w:lineRule="atLeast"/>
      </w:pPr>
      <w:r>
        <w:fldChar w:fldCharType="begin"/>
      </w:r>
      <w:r>
        <w:instrText xml:space="preserve"> HYPERLINK "https://videog.infoq.com/downloads/pdfdownloads/presentations/DevNexus2013-JoshLong-TheSpringUpdate.pdf" \h </w:instrText>
      </w:r>
      <w:r>
        <w:fldChar w:fldCharType="separate"/>
      </w:r>
      <w:r>
        <w:rPr>
          <w:rStyle w:val="13"/>
          <w:color w:val="0563C1"/>
        </w:rPr>
        <w:t>Spring 3.1, 3.2 and 4.0 Update</w:t>
      </w:r>
      <w:r>
        <w:rPr>
          <w:rStyle w:val="13"/>
          <w:color w:val="0563C1"/>
        </w:rPr>
        <w:fldChar w:fldCharType="end"/>
      </w:r>
    </w:p>
    <w:p w14:paraId="48027D3C">
      <w:pPr>
        <w:spacing w:after="200" w:line="400" w:lineRule="atLeast"/>
      </w:pPr>
      <w:r>
        <w:fldChar w:fldCharType="begin"/>
      </w:r>
      <w:r>
        <w:instrText xml:space="preserve"> HYPERLINK "https://raw.githubusercontent.com/SATTIBABUCHITTALA/ASHOKIT_NOTES/main/Spring%20Framework.pptx" \h </w:instrText>
      </w:r>
      <w:r>
        <w:fldChar w:fldCharType="separate"/>
      </w:r>
      <w:r>
        <w:rPr>
          <w:rStyle w:val="13"/>
          <w:color w:val="0563C1"/>
        </w:rPr>
        <w:t>Spring Framework Spring MVC Architecture</w:t>
      </w:r>
      <w:r>
        <w:rPr>
          <w:rStyle w:val="13"/>
          <w:color w:val="0563C1"/>
        </w:rPr>
        <w:fldChar w:fldCharType="end"/>
      </w:r>
    </w:p>
    <w:p w14:paraId="7EF1E681">
      <w:pPr>
        <w:spacing w:after="200" w:line="400" w:lineRule="atLeast"/>
      </w:pPr>
      <w:r>
        <w:fldChar w:fldCharType="begin"/>
      </w:r>
      <w:r>
        <w:instrText xml:space="preserve"> HYPERLINK "https://usermanual.wiki/Document/j20sharma20ashish20saringetting20started20with20spring20framework20a20handson20guide20to20begin20developing20applications20using.229795269.pdf" \h </w:instrText>
      </w:r>
      <w:r>
        <w:fldChar w:fldCharType="separate"/>
      </w:r>
      <w:r>
        <w:rPr>
          <w:rStyle w:val="13"/>
          <w:color w:val="0563C1"/>
        </w:rPr>
        <w:t>Getting started with Spring Framework Second Edition</w:t>
      </w:r>
      <w:r>
        <w:rPr>
          <w:rStyle w:val="13"/>
          <w:color w:val="0563C1"/>
        </w:rPr>
        <w:fldChar w:fldCharType="end"/>
      </w:r>
    </w:p>
    <w:p w14:paraId="3F57EDB8">
      <w:pPr>
        <w:spacing w:after="200" w:line="400" w:lineRule="atLeast"/>
      </w:pPr>
      <w:r>
        <w:fldChar w:fldCharType="begin"/>
      </w:r>
      <w:r>
        <w:instrText xml:space="preserve"> HYPERLINK "https://www.ime.usp.br/~reverbel/SMA-06/Slides/seminarios/spring.pdf" \h </w:instrText>
      </w:r>
      <w:r>
        <w:fldChar w:fldCharType="separate"/>
      </w:r>
      <w:r>
        <w:rPr>
          <w:rStyle w:val="13"/>
          <w:color w:val="0563C1"/>
        </w:rPr>
        <w:t>Spring Framework</w:t>
      </w:r>
      <w:r>
        <w:rPr>
          <w:rStyle w:val="13"/>
          <w:color w:val="0563C1"/>
        </w:rPr>
        <w:fldChar w:fldCharType="end"/>
      </w:r>
    </w:p>
    <w:p w14:paraId="550175F1">
      <w:pPr>
        <w:spacing w:after="200" w:line="400" w:lineRule="atLeast"/>
      </w:pPr>
      <w:r>
        <w:fldChar w:fldCharType="begin"/>
      </w:r>
      <w:r>
        <w:instrText xml:space="preserve"> HYPERLINK "https://qnamuni.dspace.vn/bitstream/QNA/519/1/2017-LE%20QUOC%20THO-2113021029-LV.001329.pdf" \h </w:instrText>
      </w:r>
      <w:r>
        <w:fldChar w:fldCharType="separate"/>
      </w:r>
      <w:r>
        <w:rPr>
          <w:rStyle w:val="13"/>
          <w:color w:val="0563C1"/>
        </w:rPr>
        <w:t>TÌM HIỂU VỀ SPRING FRAMEWORK VÀ ỨNG DỤNG XÂY DỰNG HỆ THỐNG QUẢN LÝ SÂN GOLF</w:t>
      </w:r>
      <w:r>
        <w:rPr>
          <w:rStyle w:val="13"/>
          <w:color w:val="0563C1"/>
        </w:rPr>
        <w:fldChar w:fldCharType="end"/>
      </w:r>
    </w:p>
    <w:p w14:paraId="7F42AE64">
      <w:pPr>
        <w:spacing w:after="200" w:line="400" w:lineRule="atLeast"/>
      </w:pPr>
      <w:r>
        <w:fldChar w:fldCharType="begin"/>
      </w:r>
      <w:r>
        <w:instrText xml:space="preserve"> HYPERLINK "https://sci-hub.se/downloads/2019-05-07/fc/layka2014.pdf" \h </w:instrText>
      </w:r>
      <w:r>
        <w:fldChar w:fldCharType="separate"/>
      </w:r>
      <w:r>
        <w:rPr>
          <w:rStyle w:val="13"/>
          <w:color w:val="0563C1"/>
        </w:rPr>
        <w:t>Building Java Web Applications with Spring Web MVC</w:t>
      </w:r>
      <w:r>
        <w:rPr>
          <w:rStyle w:val="13"/>
          <w:color w:val="0563C1"/>
        </w:rPr>
        <w:fldChar w:fldCharType="end"/>
      </w:r>
    </w:p>
    <w:p w14:paraId="141EDE13">
      <w:pPr>
        <w:spacing w:after="200" w:line="400" w:lineRule="atLeast"/>
      </w:pPr>
      <w:r>
        <w:fldChar w:fldCharType="begin"/>
      </w:r>
      <w:r>
        <w:instrText xml:space="preserve"> HYPERLINK "http://www.ir.juit.ac.in:8080/jspui/bitstream/123456789/9873/1/Database%20Comparison%20Project.pdf" \h </w:instrText>
      </w:r>
      <w:r>
        <w:fldChar w:fldCharType="separate"/>
      </w:r>
      <w:r>
        <w:rPr>
          <w:rStyle w:val="13"/>
          <w:color w:val="0563C1"/>
        </w:rPr>
        <w:t>Database Comparison Project</w:t>
      </w:r>
      <w:r>
        <w:rPr>
          <w:rStyle w:val="13"/>
          <w:color w:val="0563C1"/>
        </w:rPr>
        <w:fldChar w:fldCharType="end"/>
      </w:r>
    </w:p>
    <w:p w14:paraId="7CD21B41">
      <w:pPr>
        <w:spacing w:after="200" w:line="400" w:lineRule="atLeast"/>
      </w:pPr>
      <w:r>
        <w:fldChar w:fldCharType="begin"/>
      </w:r>
      <w:r>
        <w:instrText xml:space="preserve"> HYPERLINK "https://agricore-project.eu/wp-content/uploads/2023/01/D1.9-Agricultural-Research-Data-Index-Tool-ARDIT.pdf" \h </w:instrText>
      </w:r>
      <w:r>
        <w:fldChar w:fldCharType="separate"/>
      </w:r>
      <w:r>
        <w:rPr>
          <w:rStyle w:val="13"/>
          <w:color w:val="0563C1"/>
        </w:rPr>
        <w:t>D1.9 Agricultural Research Data Index Tool (ARDIT)</w:t>
      </w:r>
      <w:r>
        <w:rPr>
          <w:rStyle w:val="13"/>
          <w:color w:val="0563C1"/>
        </w:rPr>
        <w:fldChar w:fldCharType="end"/>
      </w:r>
    </w:p>
    <w:p w14:paraId="6E1959B8">
      <w:pPr>
        <w:spacing w:after="200" w:line="400" w:lineRule="atLeast"/>
      </w:pPr>
      <w:r>
        <w:fldChar w:fldCharType="begin"/>
      </w:r>
      <w:r>
        <w:instrText xml:space="preserve"> HYPERLINK "https://www.javaassignmenthelp.com/blog/spring-vs-struts/" \h </w:instrText>
      </w:r>
      <w:r>
        <w:fldChar w:fldCharType="separate"/>
      </w:r>
      <w:r>
        <w:rPr>
          <w:rStyle w:val="13"/>
          <w:color w:val="0563C1"/>
        </w:rPr>
        <w:t>Spring vs Struts: Important Key Differences</w:t>
      </w:r>
      <w:r>
        <w:rPr>
          <w:rStyle w:val="13"/>
          <w:color w:val="0563C1"/>
        </w:rPr>
        <w:fldChar w:fldCharType="end"/>
      </w:r>
    </w:p>
    <w:p w14:paraId="080CBCFE">
      <w:pPr>
        <w:spacing w:after="200" w:line="400" w:lineRule="atLeast"/>
      </w:pPr>
      <w:r>
        <w:fldChar w:fldCharType="begin"/>
      </w:r>
      <w:r>
        <w:instrText xml:space="preserve"> HYPERLINK "http://ommolketab.ir/aaf-lib/85uxwhjd7i4zqx717vegvca8npp9we.pdf" \h </w:instrText>
      </w:r>
      <w:r>
        <w:fldChar w:fldCharType="separate"/>
      </w:r>
      <w:r>
        <w:rPr>
          <w:rStyle w:val="13"/>
          <w:color w:val="0563C1"/>
        </w:rPr>
        <w:t>Better, Faster, Lighter Java</w:t>
      </w:r>
      <w:r>
        <w:rPr>
          <w:rStyle w:val="13"/>
          <w:color w:val="0563C1"/>
        </w:rPr>
        <w:fldChar w:fldCharType="end"/>
      </w:r>
    </w:p>
    <w:p w14:paraId="4FA99359">
      <w:pPr>
        <w:spacing w:after="200" w:line="400" w:lineRule="atLeast"/>
      </w:pPr>
      <w:r>
        <w:fldChar w:fldCharType="begin"/>
      </w:r>
      <w:r>
        <w:instrText xml:space="preserve"> HYPERLINK "https://www.cnblogs.com/JasonPeng1/p/12271837.html" \h </w:instrText>
      </w:r>
      <w:r>
        <w:fldChar w:fldCharType="separate"/>
      </w:r>
      <w:r>
        <w:rPr>
          <w:rStyle w:val="13"/>
          <w:color w:val="0563C1"/>
        </w:rPr>
        <w:t>WebFlux and Reactive Data with Spring Boot</w:t>
      </w:r>
      <w:r>
        <w:rPr>
          <w:rStyle w:val="13"/>
          <w:color w:val="0563C1"/>
        </w:rPr>
        <w:fldChar w:fldCharType="end"/>
      </w:r>
    </w:p>
    <w:p w14:paraId="42E1206C">
      <w:pPr>
        <w:spacing w:after="200" w:line="400" w:lineRule="atLeast"/>
      </w:pPr>
      <w:r>
        <w:fldChar w:fldCharType="begin"/>
      </w:r>
      <w:r>
        <w:instrText xml:space="preserve"> HYPERLINK "https://cloud.tencent.com/developer/information/Spring%20boot%20webflux%20TEXT_EVENT_STREAM_VALUE%E4%B8%8D%E5%B7%A5%E4%BD%9C" \h </w:instrText>
      </w:r>
      <w:r>
        <w:fldChar w:fldCharType="separate"/>
      </w:r>
      <w:r>
        <w:rPr>
          <w:rStyle w:val="13"/>
          <w:color w:val="0563C1"/>
        </w:rPr>
        <w:t>Spring boot webflux TEXT_EVENT_STREAM_VALUE不工作 - 腾...</w:t>
      </w:r>
      <w:r>
        <w:rPr>
          <w:rStyle w:val="13"/>
          <w:color w:val="0563C1"/>
        </w:rPr>
        <w:fldChar w:fldCharType="end"/>
      </w:r>
    </w:p>
    <w:p w14:paraId="261B9FB1">
      <w:pPr>
        <w:spacing w:after="200" w:line="400" w:lineRule="atLeast"/>
      </w:pPr>
      <w:r>
        <w:fldChar w:fldCharType="begin"/>
      </w:r>
      <w:r>
        <w:instrText xml:space="preserve"> HYPERLINK "https://blog.csdn.net/sucaiwa/article/details/130057807" \h </w:instrText>
      </w:r>
      <w:r>
        <w:fldChar w:fldCharType="separate"/>
      </w:r>
      <w:r>
        <w:rPr>
          <w:rStyle w:val="13"/>
          <w:color w:val="0563C1"/>
        </w:rPr>
        <w:t>Spring Boot 实战开发</w:t>
      </w:r>
      <w:r>
        <w:rPr>
          <w:rStyle w:val="13"/>
          <w:color w:val="0563C1"/>
        </w:rPr>
        <w:fldChar w:fldCharType="end"/>
      </w:r>
    </w:p>
    <w:p w14:paraId="33585D37">
      <w:pPr>
        <w:spacing w:after="200" w:line="400" w:lineRule="atLeast"/>
      </w:pPr>
      <w:r>
        <w:fldChar w:fldCharType="begin"/>
      </w:r>
      <w:r>
        <w:instrText xml:space="preserve"> HYPERLINK "https://juejin.cn/post/6918543900600696846" \h </w:instrText>
      </w:r>
      <w:r>
        <w:fldChar w:fldCharType="separate"/>
      </w:r>
      <w:r>
        <w:rPr>
          <w:rStyle w:val="13"/>
          <w:color w:val="0563C1"/>
        </w:rPr>
        <w:t>Reactive Spring实战 -- WebFlux使用教程</w:t>
      </w:r>
      <w:r>
        <w:rPr>
          <w:rStyle w:val="13"/>
          <w:color w:val="0563C1"/>
        </w:rPr>
        <w:fldChar w:fldCharType="end"/>
      </w:r>
    </w:p>
    <w:p w14:paraId="5D655A5B">
      <w:pPr>
        <w:spacing w:after="200" w:line="400" w:lineRule="atLeast"/>
      </w:pPr>
      <w:r>
        <w:fldChar w:fldCharType="begin"/>
      </w:r>
      <w:r>
        <w:instrText xml:space="preserve"> HYPERLINK "https://www.oreilly.com/live-events/reactive-spring-and-spring-boot/0636920054712/0636920054711/" \h </w:instrText>
      </w:r>
      <w:r>
        <w:fldChar w:fldCharType="separate"/>
      </w:r>
      <w:r>
        <w:rPr>
          <w:rStyle w:val="13"/>
          <w:color w:val="0563C1"/>
        </w:rPr>
        <w:t>Reactive Spring and Spring Boot</w:t>
      </w:r>
      <w:r>
        <w:rPr>
          <w:rStyle w:val="13"/>
          <w:color w:val="0563C1"/>
        </w:rPr>
        <w:fldChar w:fldCharType="end"/>
      </w:r>
    </w:p>
    <w:p w14:paraId="47264D38">
      <w:pPr>
        <w:spacing w:after="200" w:line="400" w:lineRule="atLeast"/>
      </w:pPr>
      <w:r>
        <w:fldChar w:fldCharType="begin"/>
      </w:r>
      <w:r>
        <w:instrText xml:space="preserve"> HYPERLINK "https://cloud.tencent.com/developer/article/2258663" \h </w:instrText>
      </w:r>
      <w:r>
        <w:fldChar w:fldCharType="separate"/>
      </w:r>
      <w:r>
        <w:rPr>
          <w:rStyle w:val="13"/>
          <w:color w:val="0563C1"/>
        </w:rPr>
        <w:t>Spring Boot的版本历史</w:t>
      </w:r>
      <w:r>
        <w:rPr>
          <w:rStyle w:val="13"/>
          <w:color w:val="0563C1"/>
        </w:rPr>
        <w:fldChar w:fldCharType="end"/>
      </w:r>
    </w:p>
    <w:p w14:paraId="4656F72B">
      <w:pPr>
        <w:spacing w:after="200" w:line="400" w:lineRule="atLeast"/>
      </w:pPr>
      <w:r>
        <w:fldChar w:fldCharType="begin"/>
      </w:r>
      <w:r>
        <w:instrText xml:space="preserve"> HYPERLINK "https://cloud.tencent.com.cn/developer/article/1188450" \h </w:instrText>
      </w:r>
      <w:r>
        <w:fldChar w:fldCharType="separate"/>
      </w:r>
      <w:r>
        <w:rPr>
          <w:rStyle w:val="13"/>
          <w:color w:val="0563C1"/>
        </w:rPr>
        <w:t>Spring BOOT ( 基于Kotlin 编程语言) 使用 Spring WebFlux 实现响应式编程</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B3C5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3F108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1676</Words>
  <Characters>10087</Characters>
  <TotalTime>0</TotalTime>
  <ScaleCrop>false</ScaleCrop>
  <LinksUpToDate>false</LinksUpToDate>
  <CharactersWithSpaces>11719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2026-01-04T18:44:08Z</dcterms:created>
  <dc:creator>86188</dc:creator>
  <cp:lastModifiedBy>dyx</cp:lastModifiedBy>
  <dcterms:modified xsi:type="dcterms:W3CDTF">2026-01-04T18:44:54Z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4ba7390c102ec57b660a5b80600f82ed","ProduceID":"Metasota_docx_694914cd86ee47b771420197_1_b8adf561-5f52-4755-b111-7bb32a4b96f4","ReservedCode2":"4ba7390c102ec57b660a5b80600f82ed","PropagateID":"Metasota_docx_694914cd86ee47b771420197_1_b8adf561-5f52-4755-b111-7bb32a4b96f4","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AF1C7579D5344099BC04A1347A656AB9_12</vt:lpwstr>
  </property>
</Properties>
</file>