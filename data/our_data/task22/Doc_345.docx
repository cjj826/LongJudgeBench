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92DA5">
      <w:pPr>
        <w:spacing w:after="400" w:line="400" w:lineRule="atLeast"/>
        <w:jc w:val="center"/>
      </w:pPr>
      <w:r>
        <w:rPr>
          <w:b/>
          <w:sz w:val="39"/>
        </w:rPr>
        <w:t>The Evolution from Java Servlets to Spring Boot: A Comprehensive Architectural Journey</w:t>
      </w:r>
    </w:p>
    <w:p w14:paraId="03FE5027">
      <w:pPr>
        <w:spacing w:after="400" w:line="400" w:lineRule="atLeast"/>
      </w:pPr>
      <w:r>
        <w:rPr>
          <w:b/>
          <w:sz w:val="33"/>
        </w:rPr>
        <w:t>Executive Summary</w:t>
      </w:r>
    </w:p>
    <w:p w14:paraId="517D8750">
      <w:pPr>
        <w:spacing w:after="400" w:line="400" w:lineRule="atLeast"/>
      </w:pPr>
      <w:r>
        <w:t>The journey from Java Servlets to Spring Boot represents one of the most significant evolutionary paths in enterprise Java development, spanning over two decades of innovation, abstraction, and simplification. This transformation reflects the broader shifts in software architecture—from monolithic applications to microservices and cloud-native systems—while addressing persistent challenges in developer productivity, configuration complexity, and application maintainability. This report traces this technological evolution comprehensively, examining each major stage's purpose, limitations, and contributions to the current state of Java enterprise development. By understanding this progression, developers gain not only historical context but also deeper insight into the design principles and architectural decisions that shape modern Spring-based applications.</w:t>
      </w:r>
    </w:p>
    <w:p w14:paraId="67B7BD6D">
      <w:pPr>
        <w:spacing w:after="400" w:line="400" w:lineRule="atLeast"/>
      </w:pPr>
      <w:r>
        <w:rPr>
          <w:b/>
          <w:sz w:val="33"/>
        </w:rPr>
        <w:t>Part 1: The Foundation - Java Servlets and Early Web Development</w:t>
      </w:r>
    </w:p>
    <w:p w14:paraId="35EF8B13">
      <w:pPr>
        <w:spacing w:after="400" w:line="400" w:lineRule="atLeast"/>
      </w:pPr>
      <w:r>
        <w:rPr>
          <w:b/>
          <w:sz w:val="30"/>
        </w:rPr>
        <w:t>The Emergence of Java Servlets</w:t>
      </w:r>
    </w:p>
    <w:p w14:paraId="12706BFC">
      <w:pPr>
        <w:spacing w:after="400" w:line="400" w:lineRule="atLeast"/>
      </w:pPr>
      <w:r>
        <w:t>Java Servlets, introduced in 1997 as part of the Java Servlet API 2.0, represented Sun Microsystems' response to the growing need for server-side Java technologies capable of generating dynamic web content. Prior to servlets, the Common Gateway Interface (CGI) dominated web development, but suffered from significant performance limitations as each request spawned a new operating system process [[1]][[2]][[3]]. Servlets offered a superior alternative by running within a Java Virtual Machine (JVM) managed by a servlet container, enabling thread-based request handling that dramatically improved performance and resource utilization.</w:t>
      </w:r>
      <w:bookmarkStart w:id="0" w:name="_GoBack"/>
      <w:bookmarkEnd w:id="0"/>
    </w:p>
    <w:p w14:paraId="7DDE29EE">
      <w:pPr>
        <w:spacing w:after="400" w:line="400" w:lineRule="atLeast"/>
      </w:pPr>
      <w:r>
        <w:t>The fundamental purpose of servlets was to provide a standardized, portable mechanism for extending web server functionality using Java. A servlet is essentially a Java class that implements the javax.servlet.Servlet interface, with the HttpServlet class providing specific implementations for HTTP protocol handling. Servlets operated on a simple request-response model: the container would instantiate servlet instances, manage their lifecycle, and delegate HTTP requests to appropriate servlet methods (doGet(), doPost(), etc.), which would generate dynamic content written directly to the response output stream.</w:t>
      </w:r>
    </w:p>
    <w:p w14:paraId="542CBA3B">
      <w:pPr>
        <w:spacing w:after="400" w:line="400" w:lineRule="atLeast"/>
      </w:pPr>
      <w:r>
        <w:rPr>
          <w:b/>
          <w:sz w:val="30"/>
        </w:rPr>
        <w:t>Capabilities and Initial Success</w:t>
      </w:r>
    </w:p>
    <w:p w14:paraId="546CE21A">
      <w:pPr>
        <w:spacing w:after="400" w:line="400" w:lineRule="atLeast"/>
      </w:pPr>
      <w:r>
        <w:t>Servlets introduced several groundbreaking capabilities that established Java as a serious contender for enterprise web development:</w:t>
      </w:r>
    </w:p>
    <w:p w14:paraId="21187383">
      <w:pPr>
        <w:numPr>
          <w:ilvl w:val="0"/>
          <w:numId w:val="1"/>
        </w:numPr>
        <w:spacing w:after="400" w:line="400" w:lineRule="atLeast"/>
      </w:pPr>
      <w:r>
        <w:rPr>
          <w:b/>
        </w:rPr>
        <w:t>Platform Independence</w:t>
      </w:r>
      <w:r>
        <w:t>: As Java bytecode, servlets could run on any platform with a compatible JVM and servlet container, fulfilling Java's "write once, run anywhere" promise for server-side applications.</w:t>
      </w:r>
    </w:p>
    <w:p w14:paraId="5C58237F">
      <w:pPr>
        <w:numPr>
          <w:ilvl w:val="0"/>
          <w:numId w:val="1"/>
        </w:numPr>
        <w:spacing w:after="400" w:line="400" w:lineRule="atLeast"/>
      </w:pPr>
      <w:r>
        <w:rPr>
          <w:b/>
        </w:rPr>
        <w:t>Performance Advantages</w:t>
      </w:r>
      <w:r>
        <w:t>: Unlike CGI's process-per-request model, servlet containers maintained servlet instances across requests (typically as singletons), with threads handling concurrent requests. This significantly reduced memory overhead and improved response times, especially under heavy loads [[4]][[5]][[6]].</w:t>
      </w:r>
    </w:p>
    <w:p w14:paraId="3FC26830">
      <w:pPr>
        <w:numPr>
          <w:ilvl w:val="0"/>
          <w:numId w:val="1"/>
        </w:numPr>
        <w:spacing w:after="400" w:line="400" w:lineRule="atLeast"/>
      </w:pPr>
      <w:r>
        <w:rPr>
          <w:b/>
        </w:rPr>
        <w:t>Server Integration</w:t>
      </w:r>
      <w:r>
        <w:t>: Servlets could leverage the full Java ecosystem and integrate deeply with the servlet container, accessing services like session management, security, and connection pooling directly through standardized APIs.</w:t>
      </w:r>
    </w:p>
    <w:p w14:paraId="0F641F7E">
      <w:pPr>
        <w:numPr>
          <w:ilvl w:val="0"/>
          <w:numId w:val="1"/>
        </w:numPr>
        <w:spacing w:after="400" w:line="400" w:lineRule="atLeast"/>
      </w:pPr>
      <w:r>
        <w:rPr>
          <w:b/>
        </w:rPr>
        <w:t>Protocol Abstraction</w:t>
      </w:r>
      <w:r>
        <w:t>: While primarily used for HTTP, the servlet specification abstracted communication protocols, allowing (theoretically) for other protocol implementations.</w:t>
      </w:r>
    </w:p>
    <w:p w14:paraId="2ABDD9FB">
      <w:pPr>
        <w:spacing w:after="400" w:line="400" w:lineRule="atLeast"/>
      </w:pPr>
      <w:r>
        <w:t>The architecture proved successful enough that servlet containers like Apache Tomcat (originally a Sun reference implementation) became ubiquitous in enterprise environments. The simplicity of the model—Java classes handling HTTP requests—made servlets accessible to Java developers transitioning to web development.</w:t>
      </w:r>
    </w:p>
    <w:p w14:paraId="64AA0B1F">
      <w:pPr>
        <w:spacing w:after="400" w:line="400" w:lineRule="atLeast"/>
      </w:pPr>
      <w:r>
        <w:rPr>
          <w:b/>
          <w:sz w:val="30"/>
        </w:rPr>
        <w:t>Fundamental Limitations and Pain Points</w:t>
      </w:r>
    </w:p>
    <w:p w14:paraId="3A12C665">
      <w:pPr>
        <w:spacing w:after="400" w:line="400" w:lineRule="atLeast"/>
      </w:pPr>
      <w:r>
        <w:t>Despite their advantages, servlets quickly revealed significant limitations that would drive subsequent innovations:</w:t>
      </w:r>
    </w:p>
    <w:p w14:paraId="212A580D">
      <w:pPr>
        <w:numPr>
          <w:ilvl w:val="0"/>
          <w:numId w:val="2"/>
        </w:numPr>
        <w:spacing w:after="400" w:line="400" w:lineRule="atLeast"/>
      </w:pPr>
      <w:r>
        <w:rPr>
          <w:b/>
        </w:rPr>
        <w:t>Presentation-Business Logic Entanglement</w:t>
      </w:r>
      <w:r>
        <w:t>: The most critical limitation was the tight coupling between presentation logic (HTML generation) and business logic (application functionality). Developers had to generate HTML output using Java string concatenation and println() statements within servlet code [[7]][[8]][[9]]. This approach produced code that was difficult to read, maintain, and modify:</w:t>
      </w:r>
    </w:p>
    <w:p w14:paraId="42C31691">
      <w:r>
        <w:t>public void doGet(HttpServletRequest request, HttpServletResponse response) 
</w:t>
      </w:r>
    </w:p>
    <w:p w14:paraId="74CB129C">
      <w:r>
        <w:t xml:space="preserve">    throws ServletException, IOException {
</w:t>
      </w:r>
    </w:p>
    <w:p w14:paraId="029DA320">
      <w:r>
        <w:t xml:space="preserve">    PrintWriter out = response.getWriter();
</w:t>
      </w:r>
    </w:p>
    <w:p w14:paraId="03E63B90">
      <w:r>
        <w:t xml:space="preserve">    out.println("&lt;html&gt;");
</w:t>
      </w:r>
    </w:p>
    <w:p w14:paraId="2D1966F4">
      <w:r>
        <w:t xml:space="preserve">    out.println("&lt;head&gt;&lt;title&gt;Product List&lt;/title&gt;&lt;/head&gt;");
</w:t>
      </w:r>
    </w:p>
    <w:p w14:paraId="2400B58F">
      <w:r>
        <w:t xml:space="preserve">    out.println("&lt;body&gt;");
</w:t>
      </w:r>
    </w:p>
    <w:p w14:paraId="56F82608">
      <w:r>
        <w:t xml:space="preserve">    out.println("&lt;h1&gt;Products&lt;/h1&gt;");
</w:t>
      </w:r>
    </w:p>
    <w:p w14:paraId="321ABA2C">
      <w:r>
        <w:t xml:space="preserve">    // Business logic intermixed with presentation
</w:t>
      </w:r>
    </w:p>
    <w:p w14:paraId="763F2E13">
      <w:r>
        <w:t xml:space="preserve">    List&lt;Product&gt; products = productService.getAllProducts();
</w:t>
      </w:r>
    </w:p>
    <w:p w14:paraId="5DC4F1DF">
      <w:r>
        <w:t xml:space="preserve">    for (Product p : products) {
</w:t>
      </w:r>
    </w:p>
    <w:p w14:paraId="176C68C0">
      <w:r>
        <w:t xml:space="preserve">        out.println("&lt;div&gt;" + p.getName() + ": $" + p.getPrice() + "&lt;/div&gt;");
</w:t>
      </w:r>
    </w:p>
    <w:p w14:paraId="7A05196B">
      <w:r>
        <w:t xml:space="preserve">    }
</w:t>
      </w:r>
    </w:p>
    <w:p w14:paraId="2B7ADE54">
      <w:r>
        <w:t xml:space="preserve">    out.println("&lt;/body&gt;");
</w:t>
      </w:r>
    </w:p>
    <w:p w14:paraId="0CAD61CC">
      <w:r>
        <w:t xml:space="preserve">    out.println("&lt;/html&gt;");
</w:t>
      </w:r>
    </w:p>
    <w:p w14:paraId="6FD30BA2">
      <w:r>
        <w:t>}
</w:t>
      </w:r>
    </w:p>
    <w:p w14:paraId="58A01A8F">
      <w:pPr>
        <w:spacing w:after="400" w:line="400" w:lineRule="atLeast"/>
      </w:pPr>
      <w:r>
        <w:t>This mixing of concerns violated fundamental software design principles and created maintenance nightmares. Even minor changes to HTML structure required Java recompilation and redeployment [[10]][[11]].</w:t>
      </w:r>
    </w:p>
    <w:p w14:paraId="00E32C91">
      <w:pPr>
        <w:numPr>
          <w:ilvl w:val="0"/>
          <w:numId w:val="2"/>
        </w:numPr>
        <w:spacing w:after="400" w:line="400" w:lineRule="atLeast"/>
      </w:pPr>
      <w:r>
        <w:rPr>
          <w:b/>
        </w:rPr>
        <w:t>Poor Separation of Concerns</w:t>
      </w:r>
      <w:r>
        <w:t>: The lack of architectural guidance meant servlet-based applications often became "spaghetti code" monoliths where individual servlets handled everything from database access to business logic to HTML rendering. This made collaboration between specialized team members (Java developers, front-end developers, database administrators) extremely challenging [[12]][[13]][[14]].</w:t>
      </w:r>
    </w:p>
    <w:p w14:paraId="39610C9E">
      <w:pPr>
        <w:numPr>
          <w:ilvl w:val="0"/>
          <w:numId w:val="2"/>
        </w:numPr>
        <w:spacing w:after="400" w:line="400" w:lineRule="atLeast"/>
      </w:pPr>
      <w:r>
        <w:rPr>
          <w:b/>
        </w:rPr>
        <w:t>Complex Configuration and Mapping</w:t>
      </w:r>
      <w:r>
        <w:t>: Managing URL-to-servlet mappings required extensive configuration in web.xml deployment descriptors. As applications grew, these configuration files became large, complex, and difficult to maintain:</w:t>
      </w:r>
    </w:p>
    <w:p w14:paraId="3266C198">
      <w:r>
        <w:t>&lt;servlet&gt;
</w:t>
      </w:r>
    </w:p>
    <w:p w14:paraId="7E6FD3FE">
      <w:r>
        <w:t xml:space="preserve">    &lt;servlet-name&gt;ProductServlet&lt;/servlet-name&gt;
</w:t>
      </w:r>
    </w:p>
    <w:p w14:paraId="7FF8EC0C">
      <w:r>
        <w:t xml:space="preserve">    &lt;servlet-class&gt;com.example.ProductServlet&lt;/servlet-class&gt;
</w:t>
      </w:r>
    </w:p>
    <w:p w14:paraId="4AC400EF">
      <w:r>
        <w:t>&lt;/servlet&gt;
</w:t>
      </w:r>
    </w:p>
    <w:p w14:paraId="2134CEEF">
      <w:r>
        <w:t>&lt;servlet-mapping&gt;
</w:t>
      </w:r>
    </w:p>
    <w:p w14:paraId="16996827">
      <w:r>
        <w:t xml:space="preserve">    &lt;servlet-name&gt;ProductServlet&lt;/servlet-name&gt;
</w:t>
      </w:r>
    </w:p>
    <w:p w14:paraId="129D9B59">
      <w:r>
        <w:t xml:space="preserve">    &lt;url-pattern&gt;/products&lt;/url-pattern&gt;
</w:t>
      </w:r>
    </w:p>
    <w:p w14:paraId="0499634C">
      <w:r>
        <w:t>&lt;/servlet-mapping&gt;
</w:t>
      </w:r>
    </w:p>
    <w:p w14:paraId="76993C43">
      <w:pPr>
        <w:numPr>
          <w:ilvl w:val="0"/>
          <w:numId w:val="3"/>
        </w:numPr>
        <w:spacing w:after="400" w:line="400" w:lineRule="atLeast"/>
      </w:pPr>
      <w:r>
        <w:rPr>
          <w:b/>
        </w:rPr>
        <w:t>Limited Reusability</w:t>
      </w:r>
      <w:r>
        <w:t>: Servlet code tended to be highly specific to particular use cases with little opportunity for code reuse across different parts of an application or between projects.</w:t>
      </w:r>
    </w:p>
    <w:p w14:paraId="0EB5F518">
      <w:pPr>
        <w:numPr>
          <w:ilvl w:val="0"/>
          <w:numId w:val="3"/>
        </w:numPr>
        <w:spacing w:after="400" w:line="400" w:lineRule="atLeast"/>
      </w:pPr>
      <w:r>
        <w:rPr>
          <w:b/>
        </w:rPr>
        <w:t>Testing Challenges</w:t>
      </w:r>
      <w:r>
        <w:t>: The tight coupling to the servlet container API made unit testing difficult, as servlets depended on HttpServletRequest, HttpServletResponse, and other container-managed objects that were challenging to mock in early testing frameworks.</w:t>
      </w:r>
    </w:p>
    <w:p w14:paraId="3483A8D1">
      <w:pPr>
        <w:numPr>
          <w:ilvl w:val="0"/>
          <w:numId w:val="3"/>
        </w:numPr>
        <w:spacing w:after="400" w:line="400" w:lineRule="atLeast"/>
      </w:pPr>
      <w:r>
        <w:rPr>
          <w:b/>
        </w:rPr>
        <w:t>State Management Complexity</w:t>
      </w:r>
      <w:r>
        <w:t>: While servlets provided session management capabilities, implementing robust, scalable state management required careful manual programming to avoid memory leaks and ensure proper synchronization in clustered environments.</w:t>
      </w:r>
    </w:p>
    <w:p w14:paraId="65F48233">
      <w:pPr>
        <w:spacing w:after="400" w:line="400" w:lineRule="atLeast"/>
      </w:pPr>
      <w:r>
        <w:t>These limitations became increasingly problematic as web applications grew more complex in the late 1990s and early 2000s. The need for cleaner separation between presentation and business logic, better architectural guidance, and improved developer productivity set the stage for the next evolutionary step.</w:t>
      </w:r>
    </w:p>
    <w:p w14:paraId="7220047E">
      <w:pPr>
        <w:spacing w:after="400" w:line="400" w:lineRule="atLeast"/>
      </w:pPr>
      <w:r>
        <w:rPr>
          <w:b/>
          <w:sz w:val="33"/>
        </w:rPr>
        <w:t>Part 2: Intermediate Technologies - JSP, J2EE/EJB, and Struts</w:t>
      </w:r>
    </w:p>
    <w:p w14:paraId="43939F79">
      <w:pPr>
        <w:spacing w:after="400" w:line="400" w:lineRule="atLeast"/>
      </w:pPr>
      <w:r>
        <w:rPr>
          <w:b/>
          <w:sz w:val="30"/>
        </w:rPr>
        <w:t>JavaServer Pages (JSP): Addressing the Presentation Layer</w:t>
      </w:r>
    </w:p>
    <w:p w14:paraId="593E307F">
      <w:pPr>
        <w:spacing w:after="400" w:line="400" w:lineRule="atLeast"/>
      </w:pPr>
      <w:r>
        <w:t>Introduced in 1999 as part of J2EE, JavaServer Pages represented Sun's direct response to the presentation layer limitations of servlets. JSP fundamentally reversed the development paradigm: instead of embedding HTML within Java code (servlets), it allowed embedding Java code within HTML pages [[15]][[16]][[17]]. This seemingly simple inversion had profound implications for web development workflows and separation of concerns.</w:t>
      </w:r>
    </w:p>
    <w:p w14:paraId="5DCB6EE7">
      <w:pPr>
        <w:spacing w:after="400" w:line="400" w:lineRule="atLeast"/>
      </w:pPr>
      <w:r>
        <w:rPr>
          <w:b/>
          <w:sz w:val="26"/>
        </w:rPr>
        <w:t>How JSP Worked</w:t>
      </w:r>
    </w:p>
    <w:p w14:paraId="689D095E">
      <w:pPr>
        <w:spacing w:after="400" w:line="400" w:lineRule="atLeast"/>
      </w:pPr>
      <w:r>
        <w:t>JSP pages were essentially HTML templates with special tags for embedding Java code:</w:t>
      </w:r>
    </w:p>
    <w:p w14:paraId="709A6E5C">
      <w:r>
        <w:t>&lt;%@ page import="com.example.Product, java.util.List" %&gt;
</w:t>
      </w:r>
    </w:p>
    <w:p w14:paraId="284095E6">
      <w:r>
        <w:t>&lt;html&gt;
</w:t>
      </w:r>
    </w:p>
    <w:p w14:paraId="64870CB3">
      <w:r>
        <w:t>&lt;head&gt;&lt;title&gt;Product List&lt;/title&gt;&lt;/head&gt;
</w:t>
      </w:r>
    </w:p>
    <w:p w14:paraId="0F0D5730">
      <w:r>
        <w:t>&lt;body&gt;
</w:t>
      </w:r>
    </w:p>
    <w:p w14:paraId="778DF921">
      <w:r>
        <w:t>&lt;h1&gt;Products&lt;/h1&gt;
</w:t>
      </w:r>
    </w:p>
    <w:p w14:paraId="3A440DB1">
      <w:r>
        <w:t>&lt;%
</w:t>
      </w:r>
    </w:p>
    <w:p w14:paraId="325B9CDD">
      <w:r>
        <w:t xml:space="preserve">    // Java code embedded in HTML
</w:t>
      </w:r>
    </w:p>
    <w:p w14:paraId="41D52467">
      <w:r>
        <w:t xml:space="preserve">    List&lt;Product&gt; products = (List&lt;Product&gt;) request.getAttribute("products");
</w:t>
      </w:r>
    </w:p>
    <w:p w14:paraId="4179853E">
      <w:r>
        <w:t xml:space="preserve">    for (Product p : products) {
</w:t>
      </w:r>
    </w:p>
    <w:p w14:paraId="585DEBAE">
      <w:r>
        <w:t>%&gt;
</w:t>
      </w:r>
    </w:p>
    <w:p w14:paraId="3485F011">
      <w:r>
        <w:t xml:space="preserve">    &lt;div&gt;&lt;%= p.getName() %&gt;: $&lt;%= p.getPrice() %&gt;&lt;/div&gt;
</w:t>
      </w:r>
    </w:p>
    <w:p w14:paraId="6BC3614B">
      <w:r>
        <w:t>&lt;%
</w:t>
      </w:r>
    </w:p>
    <w:p w14:paraId="117B9B6B">
      <w:r>
        <w:t xml:space="preserve">    }
</w:t>
      </w:r>
    </w:p>
    <w:p w14:paraId="2D5C26C2">
      <w:r>
        <w:t>%&gt;
</w:t>
      </w:r>
    </w:p>
    <w:p w14:paraId="0AD88004">
      <w:r>
        <w:t>&lt;/body&gt;
</w:t>
      </w:r>
    </w:p>
    <w:p w14:paraId="0D5D5364">
      <w:r>
        <w:t>&lt;/html&gt;
</w:t>
      </w:r>
    </w:p>
    <w:p w14:paraId="6F08123C">
      <w:pPr>
        <w:spacing w:after="400" w:line="400" w:lineRule="atLeast"/>
      </w:pPr>
      <w:r>
        <w:t>Behind the scenes, the JSP container (like Tomcat) would compile JSP pages into servlets at runtime or deployment time. This compilation step transformed the HTML-with-Java-embeddings into pure Java servlet code that generated the same HTML output. This architecture meant JSP didn't replace servlets but rather built upon them, creating a symbiotic relationship where servlets handled business logic and request processing, then forwarded to JSPs for presentation.</w:t>
      </w:r>
    </w:p>
    <w:p w14:paraId="7C04A201">
      <w:pPr>
        <w:spacing w:after="400" w:line="400" w:lineRule="atLeast"/>
      </w:pPr>
      <w:r>
        <w:rPr>
          <w:b/>
          <w:sz w:val="26"/>
        </w:rPr>
        <w:t>Problems JSP Solved</w:t>
      </w:r>
    </w:p>
    <w:p w14:paraId="4251830D">
      <w:pPr>
        <w:numPr>
          <w:ilvl w:val="0"/>
          <w:numId w:val="4"/>
        </w:numPr>
        <w:spacing w:after="400" w:line="400" w:lineRule="atLeast"/>
      </w:pPr>
      <w:r>
        <w:rPr>
          <w:b/>
        </w:rPr>
        <w:t>Improved Presentation-Business Separation</w:t>
      </w:r>
      <w:r>
        <w:t>: JSP enabled cleaner separation between presentation specialists (who could work primarily with HTML/CSS) and Java developers (who focused on business logic in servlets). The Model 1 architecture, while primitive, established a pattern where JSP pages handled presentation while servlets or JavaBeans managed business logic [[18]][[19]][[20]].</w:t>
      </w:r>
    </w:p>
    <w:p w14:paraId="4D158E0D">
      <w:pPr>
        <w:numPr>
          <w:ilvl w:val="0"/>
          <w:numId w:val="4"/>
        </w:numPr>
        <w:spacing w:after="400" w:line="400" w:lineRule="atLeast"/>
      </w:pPr>
      <w:r>
        <w:rPr>
          <w:b/>
        </w:rPr>
        <w:t>Enhanced Maintainability</w:t>
      </w:r>
      <w:r>
        <w:t>: Changes to HTML structure no longer required Java recompilation in many cases. Front-end developers could modify JSP templates without deep Java knowledge, and Java developers could focus on business logic without worrying about HTML syntax.</w:t>
      </w:r>
    </w:p>
    <w:p w14:paraId="6A20991D">
      <w:pPr>
        <w:numPr>
          <w:ilvl w:val="0"/>
          <w:numId w:val="4"/>
        </w:numPr>
        <w:spacing w:after="400" w:line="400" w:lineRule="atLeast"/>
      </w:pPr>
      <w:r>
        <w:rPr>
          <w:b/>
        </w:rPr>
        <w:t>Template Reusability</w:t>
      </w:r>
      <w:r>
        <w:t>: JSP introduced tag libraries and includes, allowing reusable presentation components:</w:t>
      </w:r>
    </w:p>
    <w:p w14:paraId="50D156AF">
      <w:r>
        <w:t>&lt;%@ include file="header.jsp" %&gt;
</w:t>
      </w:r>
    </w:p>
    <w:p w14:paraId="12A48978">
      <w:r>
        <w:t>&lt;jsp:include page="navigation.jsp" /&gt;
</w:t>
      </w:r>
    </w:p>
    <w:p w14:paraId="1D77CD37">
      <w:pPr>
        <w:numPr>
          <w:ilvl w:val="0"/>
          <w:numId w:val="5"/>
        </w:numPr>
        <w:spacing w:after="400" w:line="400" w:lineRule="atLeast"/>
      </w:pPr>
      <w:r>
        <w:rPr>
          <w:b/>
        </w:rPr>
        <w:t>Rapid Prototyping</w:t>
      </w:r>
      <w:r>
        <w:t>: The ability to quickly create dynamic pages with embedded Java made JSP excellent for prototyping and small-to-medium applications.</w:t>
      </w:r>
    </w:p>
    <w:p w14:paraId="498B672E">
      <w:pPr>
        <w:spacing w:after="400" w:line="400" w:lineRule="atLeast"/>
      </w:pPr>
      <w:r>
        <w:rPr>
          <w:b/>
          <w:sz w:val="26"/>
        </w:rPr>
        <w:t>New Challenges Introduced by JSP</w:t>
      </w:r>
    </w:p>
    <w:p w14:paraId="2EF98049">
      <w:pPr>
        <w:spacing w:after="400" w:line="400" w:lineRule="atLeast"/>
      </w:pPr>
      <w:r>
        <w:t>Despite solving servlets' presentation problems, JSP introduced its own set of challenges:</w:t>
      </w:r>
    </w:p>
    <w:p w14:paraId="75170D30">
      <w:pPr>
        <w:numPr>
          <w:ilvl w:val="0"/>
          <w:numId w:val="6"/>
        </w:numPr>
        <w:spacing w:after="400" w:line="400" w:lineRule="atLeast"/>
      </w:pPr>
      <w:r>
        <w:rPr>
          <w:b/>
        </w:rPr>
        <w:t>The "JSP-as-Spaghetti-Code" Anti-Pattern</w:t>
      </w:r>
      <w:r>
        <w:t>: The ease of embedding Java code directly in JSP pages led to a new problem—business logic creeping into the presentation layer. Complex scriptlets (Java code blocks) made JSP pages difficult to read, test, and maintain [[21]][[22]]:</w:t>
      </w:r>
    </w:p>
    <w:p w14:paraId="7D3251CA">
      <w:r>
        <w:t>&lt;%
</w:t>
      </w:r>
    </w:p>
    <w:p w14:paraId="58806B85">
      <w:r>
        <w:t xml:space="preserve">    // Business logic doesn't belong in JSP!
</w:t>
      </w:r>
    </w:p>
    <w:p w14:paraId="50E5CE67">
      <w:r>
        <w:t xml:space="preserve">    Connection conn = DriverManager.getConnection("jdbc:mysql://localhost/db");
</w:t>
      </w:r>
    </w:p>
    <w:p w14:paraId="3E54FDD6">
      <w:r>
        <w:t xml:space="preserve">    Statement stmt = conn.createStatement();
</w:t>
      </w:r>
    </w:p>
    <w:p w14:paraId="5B29EB0C">
      <w:r>
        <w:t xml:space="preserve">    ResultSet rs = stmt.executeQuery("SELECT * FROM products");
</w:t>
      </w:r>
    </w:p>
    <w:p w14:paraId="2ADD2480">
      <w:r>
        <w:t xml:space="preserve">    while (rs.next()) {
</w:t>
      </w:r>
    </w:p>
    <w:p w14:paraId="6424CCE4">
      <w:r>
        <w:t>%&gt;
</w:t>
      </w:r>
    </w:p>
    <w:p w14:paraId="5D65C488">
      <w:r>
        <w:t xml:space="preserve">    &lt;div&gt;&lt;%= rs.getString("name") %&gt;&lt;/div&gt;
</w:t>
      </w:r>
    </w:p>
    <w:p w14:paraId="3786DB5A">
      <w:r>
        <w:t>&lt;%
</w:t>
      </w:r>
    </w:p>
    <w:p w14:paraId="326853CD">
      <w:r>
        <w:t xml:space="preserve">    }
</w:t>
      </w:r>
    </w:p>
    <w:p w14:paraId="3E522632">
      <w:r>
        <w:t xml:space="preserve">    rs.close();
</w:t>
      </w:r>
    </w:p>
    <w:p w14:paraId="6E035EA5">
      <w:r>
        <w:t xml:space="preserve">    stmt.close();
</w:t>
      </w:r>
    </w:p>
    <w:p w14:paraId="31FED9CD">
      <w:r>
        <w:t xml:space="preserve">    conn.close();
</w:t>
      </w:r>
    </w:p>
    <w:p w14:paraId="491A6288">
      <w:r>
        <w:t>%&gt;
</w:t>
      </w:r>
    </w:p>
    <w:p w14:paraId="09415431">
      <w:pPr>
        <w:numPr>
          <w:ilvl w:val="0"/>
          <w:numId w:val="6"/>
        </w:numPr>
        <w:spacing w:after="400" w:line="400" w:lineRule="atLeast"/>
      </w:pPr>
      <w:r>
        <w:rPr>
          <w:b/>
        </w:rPr>
        <w:t>Limited Testability</w:t>
      </w:r>
      <w:r>
        <w:t>: JSP pages were difficult to unit test because they depended on the JSP container for compilation and execution.</w:t>
      </w:r>
    </w:p>
    <w:p w14:paraId="6C447295">
      <w:pPr>
        <w:numPr>
          <w:ilvl w:val="0"/>
          <w:numId w:val="6"/>
        </w:numPr>
        <w:spacing w:after="400" w:line="400" w:lineRule="atLeast"/>
      </w:pPr>
      <w:r>
        <w:rPr>
          <w:b/>
        </w:rPr>
        <w:t>Performance Overhead</w:t>
      </w:r>
      <w:r>
        <w:t>: The runtime compilation of JSP to servlets introduced initial request latency, though this was mitigated by precompilation options.</w:t>
      </w:r>
    </w:p>
    <w:p w14:paraId="191AEE8E">
      <w:pPr>
        <w:numPr>
          <w:ilvl w:val="0"/>
          <w:numId w:val="6"/>
        </w:numPr>
        <w:spacing w:after="400" w:line="400" w:lineRule="atLeast"/>
      </w:pPr>
      <w:r>
        <w:rPr>
          <w:b/>
        </w:rPr>
        <w:t>Mixing of Concerns Persisted</w:t>
      </w:r>
      <w:r>
        <w:t>: While better than pure servlets, the Model 1 architecture still allowed significant mixing of presentation and business logic, just in a different location.</w:t>
      </w:r>
    </w:p>
    <w:p w14:paraId="1A22D7E0">
      <w:pPr>
        <w:numPr>
          <w:ilvl w:val="0"/>
          <w:numId w:val="6"/>
        </w:numPr>
        <w:spacing w:after="400" w:line="400" w:lineRule="atLeast"/>
      </w:pPr>
      <w:r>
        <w:rPr>
          <w:b/>
        </w:rPr>
        <w:t>Complex Expression Language</w:t>
      </w:r>
      <w:r>
        <w:t>: Early JSP versions had limited expression capabilities, forcing developers to use scriptlets for even simple logic, though JSTL (JSP Standard Tag Library) later addressed this.</w:t>
      </w:r>
    </w:p>
    <w:p w14:paraId="2A7E987F">
      <w:pPr>
        <w:spacing w:after="400" w:line="400" w:lineRule="atLeast"/>
      </w:pPr>
      <w:r>
        <w:t>The JSP-servlet combination represented an important step forward but still lacked a comprehensive architectural framework for organizing complex applications. This gap would be addressed by two parallel evolutionary paths: the official Java Enterprise Edition platform and third-party frameworks like Struts.</w:t>
      </w:r>
    </w:p>
    <w:p w14:paraId="51D41F89">
      <w:pPr>
        <w:spacing w:after="400" w:line="400" w:lineRule="atLeast"/>
      </w:pPr>
      <w:r>
        <w:rPr>
          <w:b/>
          <w:sz w:val="30"/>
        </w:rPr>
        <w:t>Java 2 Enterprise Edition (J2EE) and Enterprise JavaBeans (EJB): The Official Enterprise Platform</w:t>
      </w:r>
    </w:p>
    <w:p w14:paraId="5FC4EC9A">
      <w:pPr>
        <w:spacing w:after="400" w:line="400" w:lineRule="atLeast"/>
      </w:pPr>
      <w:r>
        <w:t>As Java gained enterprise traction in the late 1990s, Sun recognized the need for a comprehensive, standardized platform for building distributed, transactional, multi-tier applications. The result was Java 2 Enterprise Edition (J2EE), introduced in 1999, with Enterprise JavaBeans (EJB) as its cornerstone component architecture [[23]][[24]][[25]].</w:t>
      </w:r>
    </w:p>
    <w:p w14:paraId="24C11533">
      <w:pPr>
        <w:spacing w:after="400" w:line="400" w:lineRule="atLeast"/>
      </w:pPr>
      <w:r>
        <w:rPr>
          <w:b/>
          <w:sz w:val="26"/>
        </w:rPr>
        <w:t>The J2EE/EJB Vision</w:t>
      </w:r>
    </w:p>
    <w:p w14:paraId="4F1F7C10">
      <w:pPr>
        <w:spacing w:after="400" w:line="400" w:lineRule="atLeast"/>
      </w:pPr>
      <w:r>
        <w:t>J2EE promised a complete, component-based architecture where developers could assemble enterprise applications from reusable components with the container providing essential services:</w:t>
      </w:r>
    </w:p>
    <w:p w14:paraId="792467BB">
      <w:pPr>
        <w:numPr>
          <w:ilvl w:val="0"/>
          <w:numId w:val="7"/>
        </w:numPr>
        <w:spacing w:after="400" w:line="400" w:lineRule="atLeast"/>
      </w:pPr>
      <w:r>
        <w:rPr>
          <w:b/>
        </w:rPr>
        <w:t>Declarative Transaction Management</w:t>
      </w:r>
      <w:r>
        <w:t>: EJBs could specify transaction behavior through deployment descriptors rather than programmatic code.</w:t>
      </w:r>
    </w:p>
    <w:p w14:paraId="19E2056E">
      <w:pPr>
        <w:numPr>
          <w:ilvl w:val="0"/>
          <w:numId w:val="7"/>
        </w:numPr>
        <w:spacing w:after="400" w:line="400" w:lineRule="atLeast"/>
      </w:pPr>
      <w:r>
        <w:rPr>
          <w:b/>
        </w:rPr>
        <w:t>Security Management</w:t>
      </w:r>
      <w:r>
        <w:t>: Role-based security could be declared and enforced by the container.</w:t>
      </w:r>
    </w:p>
    <w:p w14:paraId="56129C85">
      <w:pPr>
        <w:numPr>
          <w:ilvl w:val="0"/>
          <w:numId w:val="7"/>
        </w:numPr>
        <w:spacing w:after="400" w:line="400" w:lineRule="atLeast"/>
      </w:pPr>
      <w:r>
        <w:rPr>
          <w:b/>
        </w:rPr>
        <w:t>Persistence Management</w:t>
      </w:r>
      <w:r>
        <w:t>: Entity beans (in EJB 2.x) provided container-managed persistence.</w:t>
      </w:r>
    </w:p>
    <w:p w14:paraId="756A6D2C">
      <w:pPr>
        <w:numPr>
          <w:ilvl w:val="0"/>
          <w:numId w:val="7"/>
        </w:numPr>
        <w:spacing w:after="400" w:line="400" w:lineRule="atLeast"/>
      </w:pPr>
      <w:r>
        <w:rPr>
          <w:b/>
        </w:rPr>
        <w:t>Distributed Computing</w:t>
      </w:r>
      <w:r>
        <w:t>: EJBs supported remote method invocation (RMI) for distributed applications.</w:t>
      </w:r>
    </w:p>
    <w:p w14:paraId="07B5E06D">
      <w:pPr>
        <w:numPr>
          <w:ilvl w:val="0"/>
          <w:numId w:val="7"/>
        </w:numPr>
        <w:spacing w:after="400" w:line="400" w:lineRule="atLeast"/>
      </w:pPr>
      <w:r>
        <w:rPr>
          <w:b/>
        </w:rPr>
        <w:t>Lifecycle Management</w:t>
      </w:r>
      <w:r>
        <w:t>: The EJB container managed component instantiation, pooling, and destruction.</w:t>
      </w:r>
    </w:p>
    <w:p w14:paraId="515DE421">
      <w:pPr>
        <w:spacing w:after="400" w:line="400" w:lineRule="atLeast"/>
      </w:pPr>
      <w:r>
        <w:t>The architecture promoted a clean separation of concerns with distinct tiers:</w:t>
      </w:r>
    </w:p>
    <w:p w14:paraId="4439874C">
      <w:pPr>
        <w:numPr>
          <w:ilvl w:val="-1"/>
          <w:numId w:val="8"/>
        </w:numPr>
        <w:spacing w:after="400" w:line="400" w:lineRule="atLeast"/>
      </w:pPr>
      <w:r>
        <w:rPr>
          <w:b/>
        </w:rPr>
        <w:t>Presentation Tier</w:t>
      </w:r>
      <w:r>
        <w:t>: Servlets and JSP</w:t>
      </w:r>
    </w:p>
    <w:p w14:paraId="59BEF30B">
      <w:pPr>
        <w:numPr>
          <w:ilvl w:val="-1"/>
          <w:numId w:val="8"/>
        </w:numPr>
        <w:spacing w:after="400" w:line="400" w:lineRule="atLeast"/>
      </w:pPr>
      <w:r>
        <w:rPr>
          <w:b/>
        </w:rPr>
        <w:t>Business Tier</w:t>
      </w:r>
      <w:r>
        <w:t>: Session beans and message-driven beans</w:t>
      </w:r>
    </w:p>
    <w:p w14:paraId="339BE67E">
      <w:pPr>
        <w:numPr>
          <w:ilvl w:val="-1"/>
          <w:numId w:val="8"/>
        </w:numPr>
        <w:spacing w:after="400" w:line="400" w:lineRule="atLeast"/>
      </w:pPr>
      <w:r>
        <w:rPr>
          <w:b/>
        </w:rPr>
        <w:t>Integration Tier</w:t>
      </w:r>
      <w:r>
        <w:t>: Entity beans and Java Connector Architecture (JCA)</w:t>
      </w:r>
    </w:p>
    <w:p w14:paraId="1F5781DB">
      <w:pPr>
        <w:numPr>
          <w:ilvl w:val="-1"/>
          <w:numId w:val="8"/>
        </w:numPr>
        <w:spacing w:after="400" w:line="400" w:lineRule="atLeast"/>
      </w:pPr>
      <w:r>
        <w:rPr>
          <w:b/>
        </w:rPr>
        <w:t>Enterprise Information Systems Tier</w:t>
      </w:r>
      <w:r>
        <w:t>: Databases, legacy systems</w:t>
      </w:r>
    </w:p>
    <w:p w14:paraId="2495CFC6">
      <w:pPr>
        <w:spacing w:after="400" w:line="400" w:lineRule="atLeast"/>
      </w:pPr>
      <w:r>
        <w:rPr>
          <w:b/>
          <w:sz w:val="26"/>
        </w:rPr>
        <w:t>Problems J2EE/EJB Aimed to Solve</w:t>
      </w:r>
    </w:p>
    <w:p w14:paraId="28FA4755">
      <w:pPr>
        <w:numPr>
          <w:ilvl w:val="0"/>
          <w:numId w:val="9"/>
        </w:numPr>
        <w:spacing w:after="400" w:line="400" w:lineRule="atLeast"/>
      </w:pPr>
      <w:r>
        <w:rPr>
          <w:b/>
        </w:rPr>
        <w:t>Enterprise Scalability and Distribution</w:t>
      </w:r>
      <w:r>
        <w:t>: EJBs provided a standardized approach to building distributed, scalable applications with built-in support for clustering, load balancing, and failover.</w:t>
      </w:r>
    </w:p>
    <w:p w14:paraId="26866A78">
      <w:pPr>
        <w:numPr>
          <w:ilvl w:val="0"/>
          <w:numId w:val="9"/>
        </w:numPr>
        <w:spacing w:after="400" w:line="400" w:lineRule="atLeast"/>
      </w:pPr>
      <w:r>
        <w:rPr>
          <w:b/>
        </w:rPr>
        <w:t>Transaction Management Complexity</w:t>
      </w:r>
      <w:r>
        <w:t>: By moving transaction demarcation from code to configuration, EJB simplified the development of transactional business logic.</w:t>
      </w:r>
    </w:p>
    <w:p w14:paraId="4650DCB0">
      <w:pPr>
        <w:numPr>
          <w:ilvl w:val="0"/>
          <w:numId w:val="9"/>
        </w:numPr>
        <w:spacing w:after="400" w:line="400" w:lineRule="atLeast"/>
      </w:pPr>
      <w:r>
        <w:rPr>
          <w:b/>
        </w:rPr>
        <w:t>Persistence Abstraction</w:t>
      </w:r>
      <w:r>
        <w:t>: Entity beans (particularly with container-managed persistence) promised to abstract database operations, reducing JDBC boilerplate.</w:t>
      </w:r>
    </w:p>
    <w:p w14:paraId="24951907">
      <w:pPr>
        <w:numPr>
          <w:ilvl w:val="0"/>
          <w:numId w:val="9"/>
        </w:numPr>
        <w:spacing w:after="400" w:line="400" w:lineRule="atLeast"/>
      </w:pPr>
      <w:r>
        <w:rPr>
          <w:b/>
        </w:rPr>
        <w:t>Security Standardization</w:t>
      </w:r>
      <w:r>
        <w:t>: J2EE provided a consistent security model across application servers.</w:t>
      </w:r>
    </w:p>
    <w:p w14:paraId="69AE0114">
      <w:pPr>
        <w:numPr>
          <w:ilvl w:val="0"/>
          <w:numId w:val="9"/>
        </w:numPr>
        <w:spacing w:after="400" w:line="400" w:lineRule="atLeast"/>
      </w:pPr>
      <w:r>
        <w:rPr>
          <w:b/>
        </w:rPr>
        <w:t>Vendor Portability</w:t>
      </w:r>
      <w:r>
        <w:t>: The specification promised application portability across different J2EE-compliant servers (WebLogic, WebSphere, JBoss, etc.).</w:t>
      </w:r>
    </w:p>
    <w:p w14:paraId="17F759C3">
      <w:pPr>
        <w:spacing w:after="400" w:line="400" w:lineRule="atLeast"/>
      </w:pPr>
      <w:r>
        <w:rPr>
          <w:b/>
          <w:sz w:val="26"/>
        </w:rPr>
        <w:t>The Reality: Complexity and Overhead</w:t>
      </w:r>
    </w:p>
    <w:p w14:paraId="1720A42F">
      <w:pPr>
        <w:spacing w:after="400" w:line="400" w:lineRule="atLeast"/>
      </w:pPr>
      <w:r>
        <w:t>Despite its ambitious goals, J2EE/EJB faced significant criticism and practical challenges:</w:t>
      </w:r>
    </w:p>
    <w:p w14:paraId="3E363A84">
      <w:pPr>
        <w:numPr>
          <w:ilvl w:val="0"/>
          <w:numId w:val="10"/>
        </w:numPr>
        <w:spacing w:after="400" w:line="400" w:lineRule="atLeast"/>
      </w:pPr>
      <w:r>
        <w:rPr>
          <w:b/>
        </w:rPr>
        <w:t>Excessive Complexity</w:t>
      </w:r>
      <w:r>
        <w:t>: EJB development required extensive boilerplate code, complex deployment descriptors, and deep understanding of the EJB lifecycle. A simple "Hello World" EJB required multiple interfaces, implementation classes, and XML configuration.</w:t>
      </w:r>
    </w:p>
    <w:p w14:paraId="49F08EF8">
      <w:pPr>
        <w:numPr>
          <w:ilvl w:val="0"/>
          <w:numId w:val="10"/>
        </w:numPr>
        <w:spacing w:after="400" w:line="400" w:lineRule="atLeast"/>
      </w:pPr>
      <w:r>
        <w:rPr>
          <w:b/>
        </w:rPr>
        <w:t>Heavyweight Architecture</w:t>
      </w:r>
      <w:r>
        <w:t>: EJB containers were resource-intensive, and the programming model imposed significant overhead for even simple use cases. The distinction between local and remote interfaces, home interfaces, and the requirement for checked exceptions added complexity.</w:t>
      </w:r>
    </w:p>
    <w:p w14:paraId="18CBCF4F">
      <w:pPr>
        <w:numPr>
          <w:ilvl w:val="0"/>
          <w:numId w:val="10"/>
        </w:numPr>
        <w:spacing w:after="400" w:line="400" w:lineRule="atLeast"/>
      </w:pPr>
      <w:r>
        <w:rPr>
          <w:b/>
        </w:rPr>
        <w:t>Inefficient Persistence</w:t>
      </w:r>
      <w:r>
        <w:t>: Entity beans, particularly in EJB 2.x, suffered from performance issues, the "n+1 selects" problem, and complex relationships. The model encouraged fine-grained entity beans that performed poorly.</w:t>
      </w:r>
    </w:p>
    <w:p w14:paraId="79DD6208">
      <w:pPr>
        <w:numPr>
          <w:ilvl w:val="0"/>
          <w:numId w:val="10"/>
        </w:numPr>
        <w:spacing w:after="400" w:line="400" w:lineRule="atLeast"/>
      </w:pPr>
      <w:r>
        <w:rPr>
          <w:b/>
        </w:rPr>
        <w:t>Testing Difficulties</w:t>
      </w:r>
      <w:r>
        <w:t>: EJBs were notoriously difficult to test outside the container, requiring expensive application server licenses and complex setup for unit testing.</w:t>
      </w:r>
    </w:p>
    <w:p w14:paraId="3316A072">
      <w:pPr>
        <w:numPr>
          <w:ilvl w:val="0"/>
          <w:numId w:val="10"/>
        </w:numPr>
        <w:spacing w:after="400" w:line="400" w:lineRule="atLeast"/>
      </w:pPr>
      <w:r>
        <w:rPr>
          <w:b/>
        </w:rPr>
        <w:t>Vendor Lock-in Concerns</w:t>
      </w:r>
      <w:r>
        <w:t>: While theoretically portable, in practice, applications often used vendor-specific extensions and configurations that hindered portability.</w:t>
      </w:r>
    </w:p>
    <w:p w14:paraId="41290357">
      <w:pPr>
        <w:numPr>
          <w:ilvl w:val="0"/>
          <w:numId w:val="10"/>
        </w:numPr>
        <w:spacing w:after="400" w:line="400" w:lineRule="atLeast"/>
      </w:pPr>
      <w:r>
        <w:rPr>
          <w:b/>
        </w:rPr>
        <w:t>Over-Engineering</w:t>
      </w:r>
      <w:r>
        <w:t>: The comprehensive nature of J2EE encouraged over-engineering for applications that didn't need full enterprise features, leading to unnecessary complexity.</w:t>
      </w:r>
    </w:p>
    <w:p w14:paraId="25805129">
      <w:pPr>
        <w:spacing w:after="400" w:line="400" w:lineRule="atLeast"/>
      </w:pPr>
      <w:r>
        <w:t>By the early 2000s, many developers were experiencing "J2EE fatigue"—frustration with the complexity and ceremony required for even simple applications. This dissatisfaction created an opportunity for lighter-weight alternatives, setting the stage for frameworks like Spring. However, before Spring emerged, another important framework addressed web-tier architecture specifically: Apache Struts.</w:t>
      </w:r>
    </w:p>
    <w:p w14:paraId="310831E2">
      <w:pPr>
        <w:spacing w:after="400" w:line="400" w:lineRule="atLeast"/>
      </w:pPr>
      <w:r>
        <w:rPr>
          <w:b/>
          <w:sz w:val="30"/>
        </w:rPr>
        <w:t>Apache Struts: Bringing MVC to the Web Tier</w:t>
      </w:r>
    </w:p>
    <w:p w14:paraId="1B2309B0">
      <w:pPr>
        <w:spacing w:after="400" w:line="400" w:lineRule="atLeast"/>
      </w:pPr>
      <w:r>
        <w:t>Released in 2000 by Craig McClanahan and later donated to the Apache Software Foundation, Struts was one of the first successful Model-View-Controller (MVC) frameworks for Java web applications [[26]][[27]]. It represented a significant architectural advancement over the ad-hoc servlet/JSP combinations common at the time.</w:t>
      </w:r>
    </w:p>
    <w:p w14:paraId="272C3E20">
      <w:pPr>
        <w:spacing w:after="400" w:line="400" w:lineRule="atLeast"/>
      </w:pPr>
      <w:r>
        <w:rPr>
          <w:b/>
          <w:sz w:val="26"/>
        </w:rPr>
        <w:t>The Struts Architecture</w:t>
      </w:r>
    </w:p>
    <w:p w14:paraId="66CD2E59">
      <w:pPr>
        <w:spacing w:after="400" w:line="400" w:lineRule="atLeast"/>
      </w:pPr>
      <w:r>
        <w:t>Struts implemented a clean MVC separation:</w:t>
      </w:r>
    </w:p>
    <w:p w14:paraId="6302F2F5">
      <w:pPr>
        <w:numPr>
          <w:ilvl w:val="0"/>
          <w:numId w:val="11"/>
        </w:numPr>
        <w:spacing w:after="400" w:line="400" w:lineRule="atLeast"/>
      </w:pPr>
      <w:r>
        <w:rPr>
          <w:b/>
        </w:rPr>
        <w:t>Model</w:t>
      </w:r>
      <w:r>
        <w:t>: Plain Java objects (POJOs) or JavaBeans holding application state and business logic.</w:t>
      </w:r>
    </w:p>
    <w:p w14:paraId="0C139F7C">
      <w:pPr>
        <w:numPr>
          <w:ilvl w:val="0"/>
          <w:numId w:val="11"/>
        </w:numPr>
        <w:spacing w:after="400" w:line="400" w:lineRule="atLeast"/>
      </w:pPr>
      <w:r>
        <w:rPr>
          <w:b/>
        </w:rPr>
        <w:t>View</w:t>
      </w:r>
      <w:r>
        <w:t>: JSP pages with Struts custom tag libraries for presentation, avoiding Java scriptlets.</w:t>
      </w:r>
    </w:p>
    <w:p w14:paraId="3AC990B6">
      <w:pPr>
        <w:numPr>
          <w:ilvl w:val="0"/>
          <w:numId w:val="11"/>
        </w:numPr>
        <w:spacing w:after="400" w:line="400" w:lineRule="atLeast"/>
      </w:pPr>
      <w:r>
        <w:rPr>
          <w:b/>
        </w:rPr>
        <w:t>Controller</w:t>
      </w:r>
      <w:r>
        <w:t>: Action servlets and Action classes that handled request processing, invoked business logic, and determined navigation.</w:t>
      </w:r>
    </w:p>
    <w:p w14:paraId="2431B051">
      <w:pPr>
        <w:spacing w:after="400" w:line="400" w:lineRule="atLeast"/>
      </w:pPr>
      <w:r>
        <w:t>The framework introduced several key concepts:</w:t>
      </w:r>
    </w:p>
    <w:p w14:paraId="21721D0D">
      <w:pPr>
        <w:numPr>
          <w:ilvl w:val="-1"/>
          <w:numId w:val="8"/>
        </w:numPr>
        <w:spacing w:after="400" w:line="400" w:lineRule="atLeast"/>
      </w:pPr>
      <w:r>
        <w:rPr>
          <w:b/>
        </w:rPr>
        <w:t>ActionServlet</w:t>
      </w:r>
      <w:r>
        <w:t>: The central controller that routed requests based on configuration</w:t>
      </w:r>
    </w:p>
    <w:p w14:paraId="258084E4">
      <w:pPr>
        <w:numPr>
          <w:ilvl w:val="-1"/>
          <w:numId w:val="8"/>
        </w:numPr>
        <w:spacing w:after="400" w:line="400" w:lineRule="atLeast"/>
      </w:pPr>
      <w:r>
        <w:rPr>
          <w:b/>
        </w:rPr>
        <w:t>Action classes</w:t>
      </w:r>
      <w:r>
        <w:t>: Request handlers that executed business logic</w:t>
      </w:r>
    </w:p>
    <w:p w14:paraId="37D50992">
      <w:pPr>
        <w:numPr>
          <w:ilvl w:val="-1"/>
          <w:numId w:val="8"/>
        </w:numPr>
        <w:spacing w:after="400" w:line="400" w:lineRule="atLeast"/>
      </w:pPr>
      <w:r>
        <w:rPr>
          <w:b/>
        </w:rPr>
        <w:t>ActionForms</w:t>
      </w:r>
      <w:r>
        <w:t>: Specialized beans for capturing and validating form data</w:t>
      </w:r>
    </w:p>
    <w:p w14:paraId="3EB3F372">
      <w:pPr>
        <w:numPr>
          <w:ilvl w:val="-1"/>
          <w:numId w:val="8"/>
        </w:numPr>
        <w:spacing w:after="400" w:line="400" w:lineRule="atLeast"/>
      </w:pPr>
      <w:r>
        <w:rPr>
          <w:b/>
        </w:rPr>
        <w:t>struts-config.xml</w:t>
      </w:r>
      <w:r>
        <w:t>: Central configuration file defining navigation, form beans, and action mappings</w:t>
      </w:r>
    </w:p>
    <w:p w14:paraId="5FAC625D">
      <w:pPr>
        <w:spacing w:after="400" w:line="400" w:lineRule="atLeast"/>
      </w:pPr>
      <w:r>
        <w:t>A typical Struts flow:</w:t>
      </w:r>
    </w:p>
    <w:p w14:paraId="5969964D">
      <w:pPr>
        <w:numPr>
          <w:ilvl w:val="0"/>
          <w:numId w:val="12"/>
        </w:numPr>
        <w:spacing w:after="400" w:line="400" w:lineRule="atLeast"/>
      </w:pPr>
      <w:r>
        <w:t>Request arrives at ActionServlet</w:t>
      </w:r>
    </w:p>
    <w:p w14:paraId="78716E5E">
      <w:pPr>
        <w:numPr>
          <w:ilvl w:val="0"/>
          <w:numId w:val="12"/>
        </w:numPr>
        <w:spacing w:after="400" w:line="400" w:lineRule="atLeast"/>
      </w:pPr>
      <w:r>
        <w:t>Servlet consults struts-config.xml to determine appropriate Action class</w:t>
      </w:r>
    </w:p>
    <w:p w14:paraId="2E8E971E">
      <w:pPr>
        <w:numPr>
          <w:ilvl w:val="0"/>
          <w:numId w:val="12"/>
        </w:numPr>
        <w:spacing w:after="400" w:line="400" w:lineRule="atLeast"/>
      </w:pPr>
      <w:r>
        <w:t>ActionForm validates and populates request parameters</w:t>
      </w:r>
    </w:p>
    <w:p w14:paraId="3FA20529">
      <w:pPr>
        <w:numPr>
          <w:ilvl w:val="0"/>
          <w:numId w:val="12"/>
        </w:numPr>
        <w:spacing w:after="400" w:line="400" w:lineRule="atLeast"/>
      </w:pPr>
      <w:r>
        <w:t>Action class executes business logic, updates model</w:t>
      </w:r>
    </w:p>
    <w:p w14:paraId="184CC5C2">
      <w:pPr>
        <w:numPr>
          <w:ilvl w:val="0"/>
          <w:numId w:val="12"/>
        </w:numPr>
        <w:spacing w:after="400" w:line="400" w:lineRule="atLeast"/>
      </w:pPr>
      <w:r>
        <w:t>Action returns ActionForward specifying next view</w:t>
      </w:r>
    </w:p>
    <w:p w14:paraId="1F9FA807">
      <w:pPr>
        <w:numPr>
          <w:ilvl w:val="0"/>
          <w:numId w:val="12"/>
        </w:numPr>
        <w:spacing w:after="400" w:line="400" w:lineRule="atLeast"/>
      </w:pPr>
      <w:r>
        <w:t>Servlet forwards to JSP view, which renders using Struts tags</w:t>
      </w:r>
    </w:p>
    <w:p w14:paraId="52432DB5">
      <w:pPr>
        <w:spacing w:after="400" w:line="400" w:lineRule="atLeast"/>
      </w:pPr>
      <w:r>
        <w:rPr>
          <w:b/>
          <w:sz w:val="26"/>
        </w:rPr>
        <w:t>Problems Struts Solved</w:t>
      </w:r>
    </w:p>
    <w:p w14:paraId="7535C414">
      <w:pPr>
        <w:numPr>
          <w:ilvl w:val="0"/>
          <w:numId w:val="13"/>
        </w:numPr>
        <w:spacing w:after="400" w:line="400" w:lineRule="atLeast"/>
      </w:pPr>
      <w:r>
        <w:rPr>
          <w:b/>
        </w:rPr>
        <w:t>Standardized MVC Implementation</w:t>
      </w:r>
      <w:r>
        <w:t>: Struts provided a consistent, well-documented MVC implementation that enforced separation between presentation, business logic, and navigation control [[28]][[29]].</w:t>
      </w:r>
    </w:p>
    <w:p w14:paraId="261C1239">
      <w:pPr>
        <w:numPr>
          <w:ilvl w:val="0"/>
          <w:numId w:val="13"/>
        </w:numPr>
        <w:spacing w:after="400" w:line="400" w:lineRule="atLeast"/>
      </w:pPr>
      <w:r>
        <w:rPr>
          <w:b/>
        </w:rPr>
        <w:t>Reduced Configuration Complexity</w:t>
      </w:r>
      <w:r>
        <w:t>: While still XML-heavy, struts-config.xml centralized configuration that was previously scattered across web.xml and various properties files.</w:t>
      </w:r>
    </w:p>
    <w:p w14:paraId="6BE077D3">
      <w:pPr>
        <w:numPr>
          <w:ilvl w:val="0"/>
          <w:numId w:val="13"/>
        </w:numPr>
        <w:spacing w:after="400" w:line="400" w:lineRule="atLeast"/>
      </w:pPr>
      <w:r>
        <w:rPr>
          <w:b/>
        </w:rPr>
        <w:t>Form Handling Simplification</w:t>
      </w:r>
      <w:r>
        <w:t>: ActionForms automated form data population, type conversion, and validation, reducing repetitive servlet code.</w:t>
      </w:r>
    </w:p>
    <w:p w14:paraId="41B6C4C2">
      <w:pPr>
        <w:numPr>
          <w:ilvl w:val="0"/>
          <w:numId w:val="13"/>
        </w:numPr>
        <w:spacing w:after="400" w:line="400" w:lineRule="atLeast"/>
      </w:pPr>
      <w:r>
        <w:rPr>
          <w:b/>
        </w:rPr>
        <w:t>Improved Reusability</w:t>
      </w:r>
      <w:r>
        <w:t>: Action classes could be reused across multiple requests, and the framework encouraged cleaner separation that facilitated code reuse.</w:t>
      </w:r>
    </w:p>
    <w:p w14:paraId="1050E9A5">
      <w:pPr>
        <w:numPr>
          <w:ilvl w:val="0"/>
          <w:numId w:val="13"/>
        </w:numPr>
        <w:spacing w:after="400" w:line="400" w:lineRule="atLeast"/>
      </w:pPr>
      <w:r>
        <w:rPr>
          <w:b/>
        </w:rPr>
        <w:t>Tag Libraries for Clean Views</w:t>
      </w:r>
      <w:r>
        <w:t>: Struts tags allowed JSP pages to be nearly free of Java code, enabling true separation between Java developers and front-end specialists.</w:t>
      </w:r>
    </w:p>
    <w:p w14:paraId="5A01E466">
      <w:pPr>
        <w:numPr>
          <w:ilvl w:val="0"/>
          <w:numId w:val="13"/>
        </w:numPr>
        <w:spacing w:after="400" w:line="400" w:lineRule="atLeast"/>
      </w:pPr>
      <w:r>
        <w:rPr>
          <w:b/>
        </w:rPr>
        <w:t>Navigation Management</w:t>
      </w:r>
      <w:r>
        <w:t>: The declarative approach to page flow in struts-config.xml made application navigation clearer and more maintainable.</w:t>
      </w:r>
    </w:p>
    <w:p w14:paraId="11414D41">
      <w:pPr>
        <w:spacing w:after="400" w:line="400" w:lineRule="atLeast"/>
      </w:pPr>
      <w:r>
        <w:rPr>
          <w:b/>
          <w:sz w:val="26"/>
        </w:rPr>
        <w:t>Limitations and New Challenges</w:t>
      </w:r>
    </w:p>
    <w:p w14:paraId="7FD6CDDB">
      <w:pPr>
        <w:spacing w:after="400" w:line="400" w:lineRule="atLeast"/>
      </w:pPr>
      <w:r>
        <w:t>Despite its success (Struts became enormously popular in the early 2000s), the framework had significant limitations:</w:t>
      </w:r>
    </w:p>
    <w:p w14:paraId="7F218EE1">
      <w:pPr>
        <w:numPr>
          <w:ilvl w:val="0"/>
          <w:numId w:val="14"/>
        </w:numPr>
        <w:spacing w:after="400" w:line="400" w:lineRule="atLeast"/>
      </w:pPr>
      <w:r>
        <w:rPr>
          <w:b/>
        </w:rPr>
        <w:t>Heavy XML Configuration</w:t>
      </w:r>
      <w:r>
        <w:t>: Struts required extensive XML configuration that became difficult to manage in large applications. The struts-config.xml file could grow to thousands of lines in complex applications.</w:t>
      </w:r>
    </w:p>
    <w:p w14:paraId="15E3CDC8">
      <w:pPr>
        <w:numPr>
          <w:ilvl w:val="0"/>
          <w:numId w:val="14"/>
        </w:numPr>
        <w:spacing w:after="400" w:line="400" w:lineRule="atLeast"/>
      </w:pPr>
      <w:r>
        <w:rPr>
          <w:b/>
        </w:rPr>
        <w:t>Tight Coupling to Servlet API</w:t>
      </w:r>
      <w:r>
        <w:t>: Action classes were tightly coupled to the servlet API, making them difficult to test outside a container.</w:t>
      </w:r>
    </w:p>
    <w:p w14:paraId="60DC2CD1">
      <w:pPr>
        <w:numPr>
          <w:ilvl w:val="0"/>
          <w:numId w:val="14"/>
        </w:numPr>
        <w:spacing w:after="400" w:line="400" w:lineRule="atLeast"/>
      </w:pPr>
      <w:r>
        <w:rPr>
          <w:b/>
        </w:rPr>
        <w:t>ActionForm Limitations</w:t>
      </w:r>
      <w:r>
        <w:t>: The rigid ActionForm model required separate form objects for every form, leading to duplication between domain objects and form objects.</w:t>
      </w:r>
    </w:p>
    <w:p w14:paraId="597D280D">
      <w:pPr>
        <w:numPr>
          <w:ilvl w:val="0"/>
          <w:numId w:val="14"/>
        </w:numPr>
        <w:spacing w:after="400" w:line="400" w:lineRule="atLeast"/>
      </w:pPr>
      <w:r>
        <w:rPr>
          <w:b/>
        </w:rPr>
        <w:t>Single-threaded Action Instances</w:t>
      </w:r>
      <w:r>
        <w:t>: Struts 1.x Actions were not thread-safe by design, requiring new instance creation for each request, which impacted performance.</w:t>
      </w:r>
    </w:p>
    <w:p w14:paraId="73CAB00A">
      <w:pPr>
        <w:numPr>
          <w:ilvl w:val="0"/>
          <w:numId w:val="14"/>
        </w:numPr>
        <w:spacing w:after="400" w:line="400" w:lineRule="atLeast"/>
      </w:pPr>
      <w:r>
        <w:rPr>
          <w:b/>
        </w:rPr>
        <w:t>Limited Integration</w:t>
      </w:r>
      <w:r>
        <w:t>: Struts focused primarily on the web tier and didn't provide integrated solutions for persistence, transactions, or other enterprise concerns.</w:t>
      </w:r>
    </w:p>
    <w:p w14:paraId="17BEE3D1">
      <w:pPr>
        <w:numPr>
          <w:ilvl w:val="0"/>
          <w:numId w:val="14"/>
        </w:numPr>
        <w:spacing w:after="400" w:line="400" w:lineRule="atLeast"/>
      </w:pPr>
      <w:r>
        <w:rPr>
          <w:b/>
        </w:rPr>
        <w:t>Innovation Stagnation</w:t>
      </w:r>
      <w:r>
        <w:t>: As Struts matured, development slowed, and the framework failed to keep pace with emerging best practices like annotation-based configuration and convention-over-configuration.</w:t>
      </w:r>
    </w:p>
    <w:p w14:paraId="63FA34EA">
      <w:pPr>
        <w:spacing w:after="400" w:line="400" w:lineRule="atLeast"/>
      </w:pPr>
      <w:r>
        <w:t>Struts represented an important step toward structured web application development, but it was essentially a web-tier framework that needed to be complemented with other technologies for full enterprise applications. This fragmentation—using Struts for the web tier, JDBC or entity beans for persistence, and manual transaction management—created integration challenges and configuration complexity that would motivate the creation of more comprehensive frameworks.</w:t>
      </w:r>
    </w:p>
    <w:p w14:paraId="588AF9DA">
      <w:pPr>
        <w:spacing w:after="400" w:line="400" w:lineRule="atLeast"/>
      </w:pPr>
      <w:r>
        <w:rPr>
          <w:b/>
          <w:sz w:val="33"/>
        </w:rPr>
        <w:t>Part 3: The Spring Framework Revolution</w:t>
      </w:r>
    </w:p>
    <w:p w14:paraId="675F0E0C">
      <w:pPr>
        <w:spacing w:after="400" w:line="400" w:lineRule="atLeast"/>
      </w:pPr>
      <w:r>
        <w:rPr>
          <w:b/>
          <w:sz w:val="30"/>
        </w:rPr>
        <w:t>Historical Context and Motivations</w:t>
      </w:r>
    </w:p>
    <w:p w14:paraId="1861DC68">
      <w:pPr>
        <w:spacing w:after="400" w:line="400" w:lineRule="atLeast"/>
      </w:pPr>
      <w:r>
        <w:t>The early 2000s presented a challenging landscape for Java enterprise developers. The official J2EE platform, particularly EJB, had proven overly complex for many real-world applications. While frameworks like Struts improved the web tier, they didn't address broader architectural concerns like transaction management, persistence integration, or application composition. Developers faced what came to be known as "configuration hell"—complex XML files, boilerplate code, and fragmented technologies that were difficult to integrate and test.</w:t>
      </w:r>
    </w:p>
    <w:p w14:paraId="5C22294B">
      <w:pPr>
        <w:spacing w:after="400" w:line="400" w:lineRule="atLeast"/>
      </w:pPr>
      <w:r>
        <w:t>It was in this context that Rod Johnson, an Australian computer specialist, published "Expert One-on-One J2EE Design and Development" in 2002. The book was revolutionary not for introducing new concepts, but for demonstrating that many J2EE best practices were actually anti-patterns, and that simpler approaches using plain Java classes could be more effective. Johnson argued that EJB complexity was unnecessary for most applications and that lightweight containers managing plain Java objects could provide enterprise services with far less overhead.</w:t>
      </w:r>
    </w:p>
    <w:p w14:paraId="10DA7F1A">
      <w:pPr>
        <w:spacing w:after="400" w:line="400" w:lineRule="atLeast"/>
      </w:pPr>
      <w:r>
        <w:t>The book included 30,000 lines of framework code that demonstrated these principles. This code formed the foundation of what would become the Spring Framework, first released under the Apache 2.0 license in 2003 [[30]][[31]][[32]]. Spring's creation was motivated by several key observations:</w:t>
      </w:r>
    </w:p>
    <w:p w14:paraId="16EBED88">
      <w:pPr>
        <w:numPr>
          <w:ilvl w:val="0"/>
          <w:numId w:val="15"/>
        </w:numPr>
        <w:spacing w:after="400" w:line="400" w:lineRule="atLeast"/>
      </w:pPr>
      <w:r>
        <w:rPr>
          <w:b/>
        </w:rPr>
        <w:t>EJB Overkill</w:t>
      </w:r>
      <w:r>
        <w:t>: Most applications didn't need EJB's distributed computing capabilities but were forced into its complexity for transaction management and other services.</w:t>
      </w:r>
    </w:p>
    <w:p w14:paraId="4F284902">
      <w:pPr>
        <w:numPr>
          <w:ilvl w:val="0"/>
          <w:numId w:val="15"/>
        </w:numPr>
        <w:spacing w:after="400" w:line="400" w:lineRule="atLeast"/>
      </w:pPr>
      <w:r>
        <w:rPr>
          <w:b/>
        </w:rPr>
        <w:t>Testability Crisis</w:t>
      </w:r>
      <w:r>
        <w:t>: J2EE components were notoriously difficult to test outside expensive application servers.</w:t>
      </w:r>
    </w:p>
    <w:p w14:paraId="3788FCB9">
      <w:pPr>
        <w:numPr>
          <w:ilvl w:val="0"/>
          <w:numId w:val="15"/>
        </w:numPr>
        <w:spacing w:after="400" w:line="400" w:lineRule="atLeast"/>
      </w:pPr>
      <w:r>
        <w:rPr>
          <w:b/>
        </w:rPr>
        <w:t>Integration Fragmentation</w:t>
      </w:r>
      <w:r>
        <w:t>: Developers spent excessive time integrating disparate technologies (Struts, Hibernate, JDBC, etc.) rather than focusing on business logic.</w:t>
      </w:r>
    </w:p>
    <w:p w14:paraId="3FD21653">
      <w:pPr>
        <w:numPr>
          <w:ilvl w:val="0"/>
          <w:numId w:val="15"/>
        </w:numPr>
        <w:spacing w:after="400" w:line="400" w:lineRule="atLeast"/>
      </w:pPr>
      <w:r>
        <w:rPr>
          <w:b/>
        </w:rPr>
        <w:t>Boilerplate Proliferation</w:t>
      </w:r>
      <w:r>
        <w:t>: Repetitive code patterns for transactions, exception handling, and resource management obscured business logic.</w:t>
      </w:r>
    </w:p>
    <w:p w14:paraId="7586FEA0">
      <w:pPr>
        <w:numPr>
          <w:ilvl w:val="0"/>
          <w:numId w:val="15"/>
        </w:numPr>
        <w:spacing w:after="400" w:line="400" w:lineRule="atLeast"/>
      </w:pPr>
      <w:r>
        <w:rPr>
          <w:b/>
        </w:rPr>
        <w:t>Inflexible Configuration</w:t>
      </w:r>
      <w:r>
        <w:t>: XML configuration files were becoming increasingly complex and difficult to manage.</w:t>
      </w:r>
    </w:p>
    <w:p w14:paraId="43B098EC">
      <w:pPr>
        <w:spacing w:after="400" w:line="400" w:lineRule="atLeast"/>
      </w:pPr>
      <w:r>
        <w:t>Spring's philosophical foundation was elegantly simple: instead of forcing applications to adapt to a heavyweight container, provide a lightweight container that adapts to application needs. This inversion of the traditional relationship between application and container would become Spring's defining characteristic.</w:t>
      </w:r>
    </w:p>
    <w:p w14:paraId="6F9A4C8A">
      <w:pPr>
        <w:spacing w:after="400" w:line="400" w:lineRule="atLeast"/>
      </w:pPr>
      <w:r>
        <w:rPr>
          <w:b/>
          <w:sz w:val="30"/>
        </w:rPr>
        <w:t>Core Architectural Principles</w:t>
      </w:r>
    </w:p>
    <w:p w14:paraId="4FE53785">
      <w:pPr>
        <w:spacing w:after="400" w:line="400" w:lineRule="atLeast"/>
      </w:pPr>
      <w:r>
        <w:t>Spring introduced several architectural principles that distinguished it from previous frameworks:</w:t>
      </w:r>
    </w:p>
    <w:p w14:paraId="024959D0">
      <w:pPr>
        <w:numPr>
          <w:ilvl w:val="0"/>
          <w:numId w:val="16"/>
        </w:numPr>
        <w:spacing w:after="400" w:line="400" w:lineRule="atLeast"/>
      </w:pPr>
      <w:r>
        <w:rPr>
          <w:b/>
        </w:rPr>
        <w:t>Lightweight and Non-Invasive</w:t>
      </w:r>
      <w:r>
        <w:t>: Spring aimed to be minimally intrusive, allowing developers to write plain Java objects (POJOs) without extending framework-specific classes or implementing framework interfaces. This contrasted sharply with EJB's requirement to extend specific base classes and implement container interfaces.</w:t>
      </w:r>
    </w:p>
    <w:p w14:paraId="45DC206B">
      <w:pPr>
        <w:numPr>
          <w:ilvl w:val="0"/>
          <w:numId w:val="16"/>
        </w:numPr>
        <w:spacing w:after="400" w:line="400" w:lineRule="atLeast"/>
      </w:pPr>
      <w:r>
        <w:rPr>
          <w:b/>
        </w:rPr>
        <w:t>Dependency Injection as a Design Pattern</w:t>
      </w:r>
      <w:r>
        <w:t>: While not invented by Spring (the pattern was described earlier by Martin Fowler), Spring popularized Dependency Injection (DI) as a fundamental architectural principle for loose coupling.</w:t>
      </w:r>
    </w:p>
    <w:p w14:paraId="2209B4FA">
      <w:pPr>
        <w:numPr>
          <w:ilvl w:val="0"/>
          <w:numId w:val="16"/>
        </w:numPr>
        <w:spacing w:after="400" w:line="400" w:lineRule="atLeast"/>
      </w:pPr>
      <w:r>
        <w:rPr>
          <w:b/>
        </w:rPr>
        <w:t>Aspect-Oriented Programming for Cross-Cutting Concerns</w:t>
      </w:r>
      <w:r>
        <w:t>: Spring integrated AOP to address concerns like logging, security, and transactions that cut across multiple application components.</w:t>
      </w:r>
    </w:p>
    <w:p w14:paraId="08475DB8">
      <w:pPr>
        <w:numPr>
          <w:ilvl w:val="0"/>
          <w:numId w:val="16"/>
        </w:numPr>
        <w:spacing w:after="400" w:line="400" w:lineRule="atLeast"/>
      </w:pPr>
      <w:r>
        <w:rPr>
          <w:b/>
        </w:rPr>
        <w:t>Consistent Abstraction Layers</w:t>
      </w:r>
      <w:r>
        <w:t>: Spring provided consistent abstractions for various technologies (JDBC, JMS, JPA, etc.), simplifying integration and reducing vendor lock-in.</w:t>
      </w:r>
    </w:p>
    <w:p w14:paraId="6F038DCE">
      <w:pPr>
        <w:numPr>
          <w:ilvl w:val="0"/>
          <w:numId w:val="16"/>
        </w:numPr>
        <w:spacing w:after="400" w:line="400" w:lineRule="atLeast"/>
      </w:pPr>
      <w:r>
        <w:rPr>
          <w:b/>
        </w:rPr>
        <w:t>Comprehensive but Modular</w:t>
      </w:r>
      <w:r>
        <w:t>: Unlike monolithic frameworks, Spring was designed as a collection of modular components that could be used independently or together based on application needs [[33]][[34]][[35]].</w:t>
      </w:r>
    </w:p>
    <w:p w14:paraId="32093AC1">
      <w:pPr>
        <w:spacing w:after="400" w:line="400" w:lineRule="atLeast"/>
      </w:pPr>
      <w:r>
        <w:t>These principles addressed the core frustrations of J2EE development while providing a more flexible, testable, and maintainable approach to enterprise Java applications.</w:t>
      </w:r>
    </w:p>
    <w:p w14:paraId="49C91309">
      <w:pPr>
        <w:spacing w:after="400" w:line="400" w:lineRule="atLeast"/>
      </w:pPr>
      <w:r>
        <w:rPr>
          <w:b/>
          <w:sz w:val="30"/>
        </w:rPr>
        <w:t>Core Functionality 1: Inversion of Control (IoC) and Dependency Injection (DI)</w:t>
      </w:r>
    </w:p>
    <w:p w14:paraId="0F2B5891">
      <w:pPr>
        <w:spacing w:after="400" w:line="400" w:lineRule="atLeast"/>
      </w:pPr>
      <w:r>
        <w:t>At the heart of Spring lies the Inversion of Control (IoC) container, which implements the Dependency Injection pattern. This represents perhaps Spring's most significant contribution to enterprise software architecture.</w:t>
      </w:r>
    </w:p>
    <w:p w14:paraId="3426F72C">
      <w:pPr>
        <w:spacing w:after="400" w:line="400" w:lineRule="atLeast"/>
      </w:pPr>
      <w:r>
        <w:rPr>
          <w:b/>
          <w:sz w:val="26"/>
        </w:rPr>
        <w:t>Conceptual Foundation</w:t>
      </w:r>
    </w:p>
    <w:p w14:paraId="207CC088">
      <w:pPr>
        <w:spacing w:after="400" w:line="400" w:lineRule="atLeast"/>
      </w:pPr>
      <w:r>
        <w:t>Traditional object-oriented programming follows a "pull" model where objects actively obtain their dependencies:</w:t>
      </w:r>
    </w:p>
    <w:p w14:paraId="7E7BEDD5">
      <w:r>
        <w:t>public class OrderService {
</w:t>
      </w:r>
    </w:p>
    <w:p w14:paraId="0070E29E">
      <w:r>
        <w:t xml:space="preserve">    private OrderRepository repository;
</w:t>
      </w:r>
    </w:p>
    <w:p w14:paraId="2E9DD6D3">
      <w:r>
        <w:t xml:space="preserve">    
</w:t>
      </w:r>
    </w:p>
    <w:p w14:paraId="6B9E6AE2">
      <w:r>
        <w:t xml:space="preserve">    public OrderService() {
</w:t>
      </w:r>
    </w:p>
    <w:p w14:paraId="29E9657D">
      <w:r>
        <w:t xml:space="preserve">        // Object controls creation of its dependencies
</w:t>
      </w:r>
    </w:p>
    <w:p w14:paraId="58CE443B">
      <w:r>
        <w:t xml:space="preserve">        this.repository = new JdbcOrderRepository();
</w:t>
      </w:r>
    </w:p>
    <w:p w14:paraId="5C8AB082">
      <w:r>
        <w:t xml:space="preserve">    }
</w:t>
      </w:r>
    </w:p>
    <w:p w14:paraId="073863BB">
      <w:r>
        <w:t>}
</w:t>
      </w:r>
    </w:p>
    <w:p w14:paraId="59D97B4E">
      <w:pPr>
        <w:spacing w:after="400" w:line="400" w:lineRule="atLeast"/>
      </w:pPr>
      <w:r>
        <w:t>This approach creates tight coupling (OrderService knows about JdbcOrderRepository specifically) and makes testing difficult (can't substitute a mock repository).</w:t>
      </w:r>
    </w:p>
    <w:p w14:paraId="0017CD30">
      <w:pPr>
        <w:spacing w:after="400" w:line="400" w:lineRule="atLeast"/>
      </w:pPr>
      <w:r>
        <w:t>Dependency Injection inverts this relationship through a "push" model where dependencies are provided to objects:</w:t>
      </w:r>
    </w:p>
    <w:p w14:paraId="19A09932">
      <w:r>
        <w:t>public class OrderService {
</w:t>
      </w:r>
    </w:p>
    <w:p w14:paraId="73632C47">
      <w:r>
        <w:t xml:space="preserve">    private OrderRepository repository;
</w:t>
      </w:r>
    </w:p>
    <w:p w14:paraId="79F6C39F">
      <w:r>
        <w:t xml:space="preserve">    
</w:t>
      </w:r>
    </w:p>
    <w:p w14:paraId="12079F9E">
      <w:r>
        <w:t xml:space="preserve">    // Dependency is injected by container
</w:t>
      </w:r>
    </w:p>
    <w:p w14:paraId="570D45B1">
      <w:r>
        <w:t xml:space="preserve">    public OrderService(OrderRepository repository) {
</w:t>
      </w:r>
    </w:p>
    <w:p w14:paraId="18D16169">
      <w:r>
        <w:t xml:space="preserve">        this.repository = repository;
</w:t>
      </w:r>
    </w:p>
    <w:p w14:paraId="5FE4A636">
      <w:r>
        <w:t xml:space="preserve">    }
</w:t>
      </w:r>
    </w:p>
    <w:p w14:paraId="658B2BC0">
      <w:r>
        <w:t>}
</w:t>
      </w:r>
    </w:p>
    <w:p w14:paraId="359766DA">
      <w:pPr>
        <w:spacing w:after="400" w:line="400" w:lineRule="atLeast"/>
      </w:pPr>
      <w:r>
        <w:t>The IoC container becomes responsible for:</w:t>
      </w:r>
    </w:p>
    <w:p w14:paraId="3F604086">
      <w:pPr>
        <w:numPr>
          <w:ilvl w:val="0"/>
          <w:numId w:val="17"/>
        </w:numPr>
        <w:spacing w:after="400" w:line="400" w:lineRule="atLeast"/>
      </w:pPr>
      <w:r>
        <w:t>Creating objects (beans)</w:t>
      </w:r>
    </w:p>
    <w:p w14:paraId="7BFD6B70">
      <w:pPr>
        <w:numPr>
          <w:ilvl w:val="0"/>
          <w:numId w:val="17"/>
        </w:numPr>
        <w:spacing w:after="400" w:line="400" w:lineRule="atLeast"/>
      </w:pPr>
      <w:r>
        <w:t>Wiring dependencies between them</w:t>
      </w:r>
    </w:p>
    <w:p w14:paraId="6301F8CA">
      <w:pPr>
        <w:numPr>
          <w:ilvl w:val="0"/>
          <w:numId w:val="17"/>
        </w:numPr>
        <w:spacing w:after="400" w:line="400" w:lineRule="atLeast"/>
      </w:pPr>
      <w:r>
        <w:t>Managing their lifecycle</w:t>
      </w:r>
    </w:p>
    <w:p w14:paraId="3C7F4C2E">
      <w:pPr>
        <w:numPr>
          <w:ilvl w:val="0"/>
          <w:numId w:val="17"/>
        </w:numPr>
        <w:spacing w:after="400" w:line="400" w:lineRule="atLeast"/>
      </w:pPr>
      <w:r>
        <w:t>Providing configuration points for cross-cutting concerns</w:t>
      </w:r>
    </w:p>
    <w:p w14:paraId="3A11E077">
      <w:pPr>
        <w:spacing w:after="400" w:line="400" w:lineRule="atLeast"/>
      </w:pPr>
      <w:r>
        <w:rPr>
          <w:b/>
          <w:sz w:val="26"/>
        </w:rPr>
        <w:t>The Spring IoC Container</w:t>
      </w:r>
    </w:p>
    <w:p w14:paraId="17CA57C0">
      <w:pPr>
        <w:spacing w:after="400" w:line="400" w:lineRule="atLeast"/>
      </w:pPr>
      <w:r>
        <w:t>Spring provides two main container implementations:</w:t>
      </w:r>
    </w:p>
    <w:p w14:paraId="4C87A4D9">
      <w:pPr>
        <w:numPr>
          <w:ilvl w:val="0"/>
          <w:numId w:val="18"/>
        </w:numPr>
        <w:spacing w:after="400" w:line="400" w:lineRule="atLeast"/>
      </w:pPr>
      <w:r>
        <w:rPr>
          <w:b/>
        </w:rPr>
        <w:t>BeanFactory</w:t>
      </w:r>
      <w:r>
        <w:t>: The basic container providing DI functionality. It follows a lazy initialization pattern, creating beans only when requested.</w:t>
      </w:r>
    </w:p>
    <w:p w14:paraId="0C6297B9">
      <w:pPr>
        <w:numPr>
          <w:ilvl w:val="0"/>
          <w:numId w:val="18"/>
        </w:numPr>
        <w:spacing w:after="400" w:line="400" w:lineRule="atLeast"/>
      </w:pPr>
      <w:r>
        <w:rPr>
          <w:b/>
        </w:rPr>
        <w:t>ApplicationContext</w:t>
      </w:r>
      <w:r>
        <w:t>: A more feature-rich container that extends BeanFactory, adding:</w:t>
      </w:r>
    </w:p>
    <w:p w14:paraId="389B1B78">
      <w:pPr>
        <w:numPr>
          <w:ilvl w:val="0"/>
          <w:numId w:val="8"/>
        </w:numPr>
        <w:spacing w:after="400" w:line="400" w:lineRule="atLeast"/>
      </w:pPr>
      <w:r>
        <w:t>Internationalization support</w:t>
      </w:r>
    </w:p>
    <w:p w14:paraId="15EF0A02">
      <w:pPr>
        <w:numPr>
          <w:ilvl w:val="0"/>
          <w:numId w:val="8"/>
        </w:numPr>
        <w:spacing w:after="400" w:line="400" w:lineRule="atLeast"/>
      </w:pPr>
      <w:r>
        <w:t>Event publication</w:t>
      </w:r>
    </w:p>
    <w:p w14:paraId="58A93CB3">
      <w:pPr>
        <w:numPr>
          <w:ilvl w:val="0"/>
          <w:numId w:val="8"/>
        </w:numPr>
        <w:spacing w:after="400" w:line="400" w:lineRule="atLeast"/>
      </w:pPr>
      <w:r>
        <w:t>Application layer-specific contexts (WebApplicationContext)</w:t>
      </w:r>
    </w:p>
    <w:p w14:paraId="7EF76CBF">
      <w:pPr>
        <w:numPr>
          <w:ilvl w:val="0"/>
          <w:numId w:val="8"/>
        </w:numPr>
        <w:spacing w:after="400" w:line="400" w:lineRule="atLeast"/>
      </w:pPr>
      <w:r>
        <w:t>Easier integration with Spring AOP</w:t>
      </w:r>
    </w:p>
    <w:p w14:paraId="64809C79">
      <w:pPr>
        <w:numPr>
          <w:ilvl w:val="0"/>
          <w:numId w:val="8"/>
        </w:numPr>
        <w:spacing w:after="400" w:line="400" w:lineRule="atLeast"/>
      </w:pPr>
      <w:r>
        <w:t>Resource loading</w:t>
      </w:r>
    </w:p>
    <w:p w14:paraId="670E8FBD">
      <w:pPr>
        <w:spacing w:after="400" w:line="400" w:lineRule="atLeast"/>
      </w:pPr>
      <w:r>
        <w:t>The container configuration has evolved through three main phases:</w:t>
      </w:r>
    </w:p>
    <w:p w14:paraId="61FF16F2">
      <w:pPr>
        <w:spacing w:after="400" w:line="400" w:lineRule="atLeast"/>
      </w:pPr>
      <w:r>
        <w:rPr>
          <w:b/>
        </w:rPr>
        <w:t>Phase 1: XML Configuration (Spring 1.x)</w:t>
      </w:r>
    </w:p>
    <w:p w14:paraId="5517F80B">
      <w:r>
        <w:t>&lt;beans&gt;
</w:t>
      </w:r>
    </w:p>
    <w:p w14:paraId="51B997C5">
      <w:r>
        <w:t xml:space="preserve">    &lt;bean id="orderRepository" class="com.example.JdbcOrderRepository"&gt;
</w:t>
      </w:r>
    </w:p>
    <w:p w14:paraId="0951737E">
      <w:r>
        <w:t xml:space="preserve">        &lt;property name="dataSource" ref="dataSource"/&gt;
</w:t>
      </w:r>
    </w:p>
    <w:p w14:paraId="07EB471F">
      <w:r>
        <w:t xml:space="preserve">    &lt;/bean&gt;
</w:t>
      </w:r>
    </w:p>
    <w:p w14:paraId="18E2A608">
      <w:r>
        <w:t xml:space="preserve">    
</w:t>
      </w:r>
    </w:p>
    <w:p w14:paraId="582A76F0">
      <w:r>
        <w:t xml:space="preserve">    &lt;bean id="orderService" class="com.example.OrderService"&gt;
</w:t>
      </w:r>
    </w:p>
    <w:p w14:paraId="7360B842">
      <w:r>
        <w:t xml:space="preserve">        &lt;constructor-arg ref="orderRepository"/&gt;
</w:t>
      </w:r>
    </w:p>
    <w:p w14:paraId="724F2FE1">
      <w:r>
        <w:t xml:space="preserve">    &lt;/bean&gt;
</w:t>
      </w:r>
    </w:p>
    <w:p w14:paraId="307F5E2E">
      <w:r>
        <w:t>&lt;/beans&gt;
</w:t>
      </w:r>
    </w:p>
    <w:p w14:paraId="533BBFFF">
      <w:pPr>
        <w:spacing w:after="400" w:line="400" w:lineRule="atLeast"/>
      </w:pPr>
      <w:r>
        <w:rPr>
          <w:b/>
        </w:rPr>
        <w:t>Phase 2: Annotation-Based Configuration (Spring 2.5+)</w:t>
      </w:r>
    </w:p>
    <w:p w14:paraId="3745B414">
      <w:r>
        <w:t>@Repository
</w:t>
      </w:r>
    </w:p>
    <w:p w14:paraId="2AB88956">
      <w:r>
        <w:t>public class JdbcOrderRepository implements OrderRepository {
</w:t>
      </w:r>
    </w:p>
    <w:p w14:paraId="4CC7FD7F">
      <w:r>
        <w:t xml:space="preserve">    @Autowired
</w:t>
      </w:r>
    </w:p>
    <w:p w14:paraId="65D24FFA">
      <w:r>
        <w:t xml:space="preserve">    private DataSource dataSource;
</w:t>
      </w:r>
    </w:p>
    <w:p w14:paraId="05D7B178">
      <w:r>
        <w:t>}
</w:t>
      </w:r>
    </w:p>
    <w:p w14:paraId="0FB68EC7">
      <w:r>
        <w:t>
</w:t>
      </w:r>
    </w:p>
    <w:p w14:paraId="0D7FE0C4">
      <w:r>
        <w:t>@Service
</w:t>
      </w:r>
    </w:p>
    <w:p w14:paraId="11177EE0">
      <w:r>
        <w:t>public class OrderService {
</w:t>
      </w:r>
    </w:p>
    <w:p w14:paraId="67F3741A">
      <w:r>
        <w:t xml:space="preserve">    private final OrderRepository repository;
</w:t>
      </w:r>
    </w:p>
    <w:p w14:paraId="1B5EF35A">
      <w:r>
        <w:t xml:space="preserve">    
</w:t>
      </w:r>
    </w:p>
    <w:p w14:paraId="7F55BEEF">
      <w:r>
        <w:t xml:space="preserve">    @Autowired
</w:t>
      </w:r>
    </w:p>
    <w:p w14:paraId="5DB01D78">
      <w:r>
        <w:t xml:space="preserve">    public OrderService(OrderRepository repository) {
</w:t>
      </w:r>
    </w:p>
    <w:p w14:paraId="2EED6847">
      <w:r>
        <w:t xml:space="preserve">        this.repository = repository;
</w:t>
      </w:r>
    </w:p>
    <w:p w14:paraId="42AA9AC2">
      <w:r>
        <w:t xml:space="preserve">    }
</w:t>
      </w:r>
    </w:p>
    <w:p w14:paraId="161D3623">
      <w:r>
        <w:t>}
</w:t>
      </w:r>
    </w:p>
    <w:p w14:paraId="3AED938E">
      <w:pPr>
        <w:spacing w:after="400" w:line="400" w:lineRule="atLeast"/>
      </w:pPr>
      <w:r>
        <w:rPr>
          <w:b/>
        </w:rPr>
        <w:t>Phase 3: Java Configuration (Spring 3.0+)</w:t>
      </w:r>
    </w:p>
    <w:p w14:paraId="7C422C78">
      <w:r>
        <w:t>@Configuration
</w:t>
      </w:r>
    </w:p>
    <w:p w14:paraId="3C5C4245">
      <w:r>
        <w:t>public class AppConfig {
</w:t>
      </w:r>
    </w:p>
    <w:p w14:paraId="6F81FA21">
      <w:r>
        <w:t xml:space="preserve">    @Bean
</w:t>
      </w:r>
    </w:p>
    <w:p w14:paraId="7186AA17">
      <w:r>
        <w:t xml:space="preserve">    public OrderRepository orderRepository(DataSource dataSource) {
</w:t>
      </w:r>
    </w:p>
    <w:p w14:paraId="5122DA54">
      <w:r>
        <w:t xml:space="preserve">        return new JdbcOrderRepository(dataSource);
</w:t>
      </w:r>
    </w:p>
    <w:p w14:paraId="0839A591">
      <w:r>
        <w:t xml:space="preserve">    }
</w:t>
      </w:r>
    </w:p>
    <w:p w14:paraId="284F1850">
      <w:r>
        <w:t xml:space="preserve">    
</w:t>
      </w:r>
    </w:p>
    <w:p w14:paraId="4340CE27">
      <w:r>
        <w:t xml:space="preserve">    @Bean
</w:t>
      </w:r>
    </w:p>
    <w:p w14:paraId="14CEB237">
      <w:r>
        <w:t xml:space="preserve">    public OrderService orderService(OrderRepository repository) {
</w:t>
      </w:r>
    </w:p>
    <w:p w14:paraId="756F1AFA">
      <w:r>
        <w:t xml:space="preserve">        return new OrderService(repository);
</w:t>
      </w:r>
    </w:p>
    <w:p w14:paraId="19D71154">
      <w:r>
        <w:t xml:space="preserve">    }
</w:t>
      </w:r>
    </w:p>
    <w:p w14:paraId="0730C349">
      <w:r>
        <w:t>}
</w:t>
      </w:r>
    </w:p>
    <w:p w14:paraId="20AC07A1">
      <w:pPr>
        <w:spacing w:after="400" w:line="400" w:lineRule="atLeast"/>
      </w:pPr>
      <w:r>
        <w:rPr>
          <w:b/>
          <w:sz w:val="26"/>
        </w:rPr>
        <w:t>Bean Lifecycle and Scopes</w:t>
      </w:r>
    </w:p>
    <w:p w14:paraId="5D959ADB">
      <w:pPr>
        <w:spacing w:after="400" w:line="400" w:lineRule="atLeast"/>
      </w:pPr>
      <w:r>
        <w:t>Spring manages bean lifecycles through well-defined interfaces and annotations:</w:t>
      </w:r>
    </w:p>
    <w:p w14:paraId="7D452877">
      <w:pPr>
        <w:numPr>
          <w:ilvl w:val="0"/>
          <w:numId w:val="19"/>
        </w:numPr>
        <w:spacing w:after="400" w:line="400" w:lineRule="atLeast"/>
      </w:pPr>
      <w:r>
        <w:rPr>
          <w:b/>
        </w:rPr>
        <w:t>Bean Scopes</w:t>
      </w:r>
      <w:r>
        <w:t>:</w:t>
      </w:r>
    </w:p>
    <w:p w14:paraId="33B10380">
      <w:pPr>
        <w:numPr>
          <w:ilvl w:val="0"/>
          <w:numId w:val="8"/>
        </w:numPr>
        <w:spacing w:after="400" w:line="400" w:lineRule="atLeast"/>
      </w:pPr>
      <w:r>
        <w:rPr>
          <w:b/>
        </w:rPr>
        <w:t>Singleton</w:t>
      </w:r>
      <w:r>
        <w:t xml:space="preserve"> (default): One instance per container</w:t>
      </w:r>
    </w:p>
    <w:p w14:paraId="718F7D21">
      <w:pPr>
        <w:numPr>
          <w:ilvl w:val="0"/>
          <w:numId w:val="8"/>
        </w:numPr>
        <w:spacing w:after="400" w:line="400" w:lineRule="atLeast"/>
      </w:pPr>
      <w:r>
        <w:rPr>
          <w:b/>
        </w:rPr>
        <w:t>Prototype</w:t>
      </w:r>
      <w:r>
        <w:t>: New instance each time requested</w:t>
      </w:r>
    </w:p>
    <w:p w14:paraId="69D7877E">
      <w:pPr>
        <w:numPr>
          <w:ilvl w:val="0"/>
          <w:numId w:val="8"/>
        </w:numPr>
        <w:spacing w:after="400" w:line="400" w:lineRule="atLeast"/>
      </w:pPr>
      <w:r>
        <w:rPr>
          <w:b/>
        </w:rPr>
        <w:t>Request</w:t>
      </w:r>
      <w:r>
        <w:t>: One instance per HTTP request (web-aware)</w:t>
      </w:r>
    </w:p>
    <w:p w14:paraId="1978EDD9">
      <w:pPr>
        <w:numPr>
          <w:ilvl w:val="0"/>
          <w:numId w:val="8"/>
        </w:numPr>
        <w:spacing w:after="400" w:line="400" w:lineRule="atLeast"/>
      </w:pPr>
      <w:r>
        <w:rPr>
          <w:b/>
        </w:rPr>
        <w:t>Session</w:t>
      </w:r>
      <w:r>
        <w:t>: One instance per HTTP session (web-aware)</w:t>
      </w:r>
    </w:p>
    <w:p w14:paraId="75039CC0">
      <w:pPr>
        <w:numPr>
          <w:ilvl w:val="0"/>
          <w:numId w:val="8"/>
        </w:numPr>
        <w:spacing w:after="400" w:line="400" w:lineRule="atLeast"/>
      </w:pPr>
      <w:r>
        <w:rPr>
          <w:b/>
        </w:rPr>
        <w:t>Application</w:t>
      </w:r>
      <w:r>
        <w:t>: One instance per ServletContext (web-aware)</w:t>
      </w:r>
    </w:p>
    <w:p w14:paraId="0D23C0E5">
      <w:pPr>
        <w:numPr>
          <w:ilvl w:val="0"/>
          <w:numId w:val="8"/>
        </w:numPr>
        <w:spacing w:after="400" w:line="400" w:lineRule="atLeast"/>
      </w:pPr>
      <w:r>
        <w:rPr>
          <w:b/>
        </w:rPr>
        <w:t>WebSocket</w:t>
      </w:r>
      <w:r>
        <w:t>: One instance per WebSocket session</w:t>
      </w:r>
    </w:p>
    <w:p w14:paraId="7A511622">
      <w:pPr>
        <w:numPr>
          <w:ilvl w:val="0"/>
          <w:numId w:val="19"/>
        </w:numPr>
        <w:spacing w:after="400" w:line="400" w:lineRule="atLeast"/>
      </w:pPr>
      <w:r>
        <w:rPr>
          <w:b/>
        </w:rPr>
        <w:t>Lifecycle Callbacks</w:t>
      </w:r>
      <w:r>
        <w:t>:</w:t>
      </w:r>
    </w:p>
    <w:p w14:paraId="73339ECF">
      <w:pPr>
        <w:numPr>
          <w:ilvl w:val="0"/>
          <w:numId w:val="8"/>
        </w:numPr>
        <w:spacing w:after="400" w:line="400" w:lineRule="atLeast"/>
      </w:pPr>
      <w:r>
        <w:t>InitializingBean interface and @PostConstruct for initialization</w:t>
      </w:r>
    </w:p>
    <w:p w14:paraId="474BC10B">
      <w:pPr>
        <w:numPr>
          <w:ilvl w:val="0"/>
          <w:numId w:val="8"/>
        </w:numPr>
        <w:spacing w:after="400" w:line="400" w:lineRule="atLeast"/>
      </w:pPr>
      <w:r>
        <w:t>DisposableBean interface and @PreDestroy for cleanup</w:t>
      </w:r>
    </w:p>
    <w:p w14:paraId="3FA0DE37">
      <w:pPr>
        <w:numPr>
          <w:ilvl w:val="0"/>
          <w:numId w:val="8"/>
        </w:numPr>
        <w:spacing w:after="400" w:line="400" w:lineRule="atLeast"/>
      </w:pPr>
      <w:r>
        <w:t>Custom init/destroy methods via configuration</w:t>
      </w:r>
    </w:p>
    <w:p w14:paraId="4356ED01">
      <w:pPr>
        <w:numPr>
          <w:ilvl w:val="0"/>
          <w:numId w:val="19"/>
        </w:numPr>
        <w:spacing w:after="400" w:line="400" w:lineRule="atLeast"/>
      </w:pPr>
      <w:r>
        <w:rPr>
          <w:b/>
        </w:rPr>
        <w:t>Bean Definition Profiles</w:t>
      </w:r>
      <w:r>
        <w:t>: Environment-specific bean configurations:</w:t>
      </w:r>
    </w:p>
    <w:p w14:paraId="00DF4AE8">
      <w:r>
        <w:t>@Configuration
</w:t>
      </w:r>
    </w:p>
    <w:p w14:paraId="11683E6E">
      <w:r>
        <w:t>@Profile("development")
</w:t>
      </w:r>
    </w:p>
    <w:p w14:paraId="43D903B3">
      <w:r>
        <w:t>public class DevConfig {
</w:t>
      </w:r>
    </w:p>
    <w:p w14:paraId="672C4008">
      <w:r>
        <w:t xml:space="preserve">    @Bean
</w:t>
      </w:r>
    </w:p>
    <w:p w14:paraId="48388339">
      <w:r>
        <w:t xml:space="preserve">    public DataSource dataSource() {
</w:t>
      </w:r>
    </w:p>
    <w:p w14:paraId="35918410">
      <w:r>
        <w:t xml:space="preserve">        return new EmbeddedDatabaseBuilder()
</w:t>
      </w:r>
    </w:p>
    <w:p w14:paraId="4F348A1F">
      <w:r>
        <w:t xml:space="preserve">            .setType(EmbeddedDatabaseType.H2)
</w:t>
      </w:r>
    </w:p>
    <w:p w14:paraId="37B6DD7B">
      <w:r>
        <w:t xml:space="preserve">            .build();
</w:t>
      </w:r>
    </w:p>
    <w:p w14:paraId="05FBBF78">
      <w:r>
        <w:t xml:space="preserve">    }
</w:t>
      </w:r>
    </w:p>
    <w:p w14:paraId="261EAEF4">
      <w:r>
        <w:t>}
</w:t>
      </w:r>
    </w:p>
    <w:p w14:paraId="259D42C8">
      <w:pPr>
        <w:spacing w:after="400" w:line="400" w:lineRule="atLeast"/>
      </w:pPr>
      <w:r>
        <w:rPr>
          <w:b/>
          <w:sz w:val="26"/>
        </w:rPr>
        <w:t>Significance and Impact</w:t>
      </w:r>
    </w:p>
    <w:p w14:paraId="21FA5554">
      <w:pPr>
        <w:spacing w:after="400" w:line="400" w:lineRule="atLeast"/>
      </w:pPr>
      <w:r>
        <w:t>Spring's IoC/DI implementation had profound effects on Java enterprise development:</w:t>
      </w:r>
    </w:p>
    <w:p w14:paraId="5CE46E5E">
      <w:pPr>
        <w:numPr>
          <w:ilvl w:val="0"/>
          <w:numId w:val="20"/>
        </w:numPr>
        <w:spacing w:after="400" w:line="400" w:lineRule="atLeast"/>
      </w:pPr>
      <w:r>
        <w:rPr>
          <w:b/>
        </w:rPr>
        <w:t>Promoted Loose Coupling</w:t>
      </w:r>
      <w:r>
        <w:t>: By depending on interfaces rather than implementations, applications became more flexible and maintainable [[36]][[37]][[38]].</w:t>
      </w:r>
    </w:p>
    <w:p w14:paraId="3C91D2D8">
      <w:pPr>
        <w:numPr>
          <w:ilvl w:val="0"/>
          <w:numId w:val="20"/>
        </w:numPr>
        <w:spacing w:after="400" w:line="400" w:lineRule="atLeast"/>
      </w:pPr>
      <w:r>
        <w:rPr>
          <w:b/>
        </w:rPr>
        <w:t>Enhanced Testability</w:t>
      </w:r>
      <w:r>
        <w:t>: Dependencies could be easily mocked or stubbed, enabling true unit testing without container dependencies.</w:t>
      </w:r>
    </w:p>
    <w:p w14:paraId="55E10173">
      <w:pPr>
        <w:numPr>
          <w:ilvl w:val="0"/>
          <w:numId w:val="20"/>
        </w:numPr>
        <w:spacing w:after="400" w:line="400" w:lineRule="atLeast"/>
      </w:pPr>
      <w:r>
        <w:rPr>
          <w:b/>
        </w:rPr>
        <w:t>Centralized Configuration</w:t>
      </w:r>
      <w:r>
        <w:t>: While initially XML-heavy, configuration was centralized and externalized from code.</w:t>
      </w:r>
    </w:p>
    <w:p w14:paraId="3A9E98AE">
      <w:pPr>
        <w:numPr>
          <w:ilvl w:val="0"/>
          <w:numId w:val="20"/>
        </w:numPr>
        <w:spacing w:after="400" w:line="400" w:lineRule="atLeast"/>
      </w:pPr>
      <w:r>
        <w:rPr>
          <w:b/>
        </w:rPr>
        <w:t>Consistent Lifecycle Management</w:t>
      </w:r>
      <w:r>
        <w:t>: The container provided consistent initialization and cleanup patterns across all application components.</w:t>
      </w:r>
    </w:p>
    <w:p w14:paraId="61A3566C">
      <w:pPr>
        <w:numPr>
          <w:ilvl w:val="0"/>
          <w:numId w:val="20"/>
        </w:numPr>
        <w:spacing w:after="400" w:line="400" w:lineRule="atLeast"/>
      </w:pPr>
      <w:r>
        <w:rPr>
          <w:b/>
        </w:rPr>
        <w:t>Facilitated Architectural Patterns</w:t>
      </w:r>
      <w:r>
        <w:t>: DI naturally supported patterns like Strategy, Template Method, and Decorator.</w:t>
      </w:r>
    </w:p>
    <w:p w14:paraId="7DC2676A">
      <w:pPr>
        <w:spacing w:after="400" w:line="400" w:lineRule="atLeast"/>
      </w:pPr>
      <w:r>
        <w:t>The IoC container became Spring's "killer feature," providing a foundation upon which all other Spring functionality was built. Its success demonstrated that complex enterprise applications could be built from simple, testable POJOs without EJB's ceremony.</w:t>
      </w:r>
    </w:p>
    <w:p w14:paraId="63CBD015">
      <w:pPr>
        <w:spacing w:after="400" w:line="400" w:lineRule="atLeast"/>
      </w:pPr>
      <w:r>
        <w:rPr>
          <w:b/>
          <w:sz w:val="30"/>
        </w:rPr>
        <w:t>Core Functionality 2: Aspect-Oriented Programming (AOP)</w:t>
      </w:r>
    </w:p>
    <w:p w14:paraId="6912CED1">
      <w:pPr>
        <w:spacing w:after="400" w:line="400" w:lineRule="atLeast"/>
      </w:pPr>
      <w:r>
        <w:t>While Dependency Injection addressed object composition, Spring needed a mechanism for handling cross-cutting concerns—functionality that affects multiple parts of an application but doesn't fit neatly into object hierarchies. Examples include logging, security, transactions, and caching. Spring's solution was Aspect-Oriented Programming (AOP), which it integrated as a core capability [[39]][[40]][[41]].</w:t>
      </w:r>
    </w:p>
    <w:p w14:paraId="187D6F02">
      <w:pPr>
        <w:spacing w:after="400" w:line="400" w:lineRule="atLeast"/>
      </w:pPr>
      <w:r>
        <w:rPr>
          <w:b/>
          <w:sz w:val="26"/>
        </w:rPr>
        <w:t>AOP Concepts</w:t>
      </w:r>
    </w:p>
    <w:p w14:paraId="6C90E266">
      <w:pPr>
        <w:spacing w:after="400" w:line="400" w:lineRule="atLeast"/>
      </w:pPr>
      <w:r>
        <w:t>Spring AOP implements a subset of the AOP paradigm, focusing on method interception. Key concepts include:</w:t>
      </w:r>
    </w:p>
    <w:p w14:paraId="5CF43EDF">
      <w:pPr>
        <w:numPr>
          <w:ilvl w:val="0"/>
          <w:numId w:val="21"/>
        </w:numPr>
        <w:spacing w:after="400" w:line="400" w:lineRule="atLeast"/>
      </w:pPr>
      <w:r>
        <w:rPr>
          <w:b/>
        </w:rPr>
        <w:t>Aspect</w:t>
      </w:r>
      <w:r>
        <w:t>: A modularization of a concern that cuts across multiple classes. In Spring, aspects are implemented as regular classes annotated with @Aspect.</w:t>
      </w:r>
    </w:p>
    <w:p w14:paraId="3CB7C7E2">
      <w:pPr>
        <w:numPr>
          <w:ilvl w:val="0"/>
          <w:numId w:val="21"/>
        </w:numPr>
        <w:spacing w:after="400" w:line="400" w:lineRule="atLeast"/>
      </w:pPr>
      <w:r>
        <w:rPr>
          <w:b/>
        </w:rPr>
        <w:t>Join Point</w:t>
      </w:r>
      <w:r>
        <w:t>: A point during program execution, such as method execution or exception handling. Spring AOP only supports method execution join points.</w:t>
      </w:r>
    </w:p>
    <w:p w14:paraId="1BA49F70">
      <w:pPr>
        <w:numPr>
          <w:ilvl w:val="0"/>
          <w:numId w:val="21"/>
        </w:numPr>
        <w:spacing w:after="400" w:line="400" w:lineRule="atLeast"/>
      </w:pPr>
      <w:r>
        <w:rPr>
          <w:b/>
        </w:rPr>
        <w:t>Advice</w:t>
      </w:r>
      <w:r>
        <w:t>: Action taken by an aspect at a particular join point. Types include:</w:t>
      </w:r>
    </w:p>
    <w:p w14:paraId="48BBD819">
      <w:pPr>
        <w:numPr>
          <w:ilvl w:val="0"/>
          <w:numId w:val="8"/>
        </w:numPr>
        <w:spacing w:after="400" w:line="400" w:lineRule="atLeast"/>
      </w:pPr>
      <w:r>
        <w:rPr>
          <w:b/>
        </w:rPr>
        <w:t>Before</w:t>
      </w:r>
      <w:r>
        <w:t>: Executes before method invocation</w:t>
      </w:r>
    </w:p>
    <w:p w14:paraId="5F6727D2">
      <w:pPr>
        <w:numPr>
          <w:ilvl w:val="0"/>
          <w:numId w:val="8"/>
        </w:numPr>
        <w:spacing w:after="400" w:line="400" w:lineRule="atLeast"/>
      </w:pPr>
      <w:r>
        <w:rPr>
          <w:b/>
        </w:rPr>
        <w:t>After</w:t>
      </w:r>
      <w:r>
        <w:t>: Executes after method completion (successful or exceptional)</w:t>
      </w:r>
    </w:p>
    <w:p w14:paraId="790AF4A5">
      <w:pPr>
        <w:numPr>
          <w:ilvl w:val="0"/>
          <w:numId w:val="8"/>
        </w:numPr>
        <w:spacing w:after="400" w:line="400" w:lineRule="atLeast"/>
      </w:pPr>
      <w:r>
        <w:rPr>
          <w:b/>
        </w:rPr>
        <w:t>After-returning</w:t>
      </w:r>
      <w:r>
        <w:t>: Executes after successful method completion</w:t>
      </w:r>
    </w:p>
    <w:p w14:paraId="4740E652">
      <w:pPr>
        <w:numPr>
          <w:ilvl w:val="0"/>
          <w:numId w:val="8"/>
        </w:numPr>
        <w:spacing w:after="400" w:line="400" w:lineRule="atLeast"/>
      </w:pPr>
      <w:r>
        <w:rPr>
          <w:b/>
        </w:rPr>
        <w:t>After-throwing</w:t>
      </w:r>
      <w:r>
        <w:t>: Executes after method throws exception</w:t>
      </w:r>
    </w:p>
    <w:p w14:paraId="44A011F1">
      <w:pPr>
        <w:numPr>
          <w:ilvl w:val="0"/>
          <w:numId w:val="8"/>
        </w:numPr>
        <w:spacing w:after="400" w:line="400" w:lineRule="atLeast"/>
      </w:pPr>
      <w:r>
        <w:rPr>
          <w:b/>
        </w:rPr>
        <w:t>Around</w:t>
      </w:r>
      <w:r>
        <w:t>: Surrounds method execution, with control over whether to proceed</w:t>
      </w:r>
    </w:p>
    <w:p w14:paraId="243071DC">
      <w:pPr>
        <w:numPr>
          <w:ilvl w:val="0"/>
          <w:numId w:val="21"/>
        </w:numPr>
        <w:spacing w:after="400" w:line="400" w:lineRule="atLeast"/>
      </w:pPr>
      <w:r>
        <w:rPr>
          <w:b/>
        </w:rPr>
        <w:t>Pointcut</w:t>
      </w:r>
      <w:r>
        <w:t>: A predicate that matches join points. Advice is associated with a pointcut expression.</w:t>
      </w:r>
    </w:p>
    <w:p w14:paraId="27C8D5AC">
      <w:pPr>
        <w:numPr>
          <w:ilvl w:val="0"/>
          <w:numId w:val="21"/>
        </w:numPr>
        <w:spacing w:after="400" w:line="400" w:lineRule="atLeast"/>
      </w:pPr>
      <w:r>
        <w:rPr>
          <w:b/>
        </w:rPr>
        <w:t>Introduction</w:t>
      </w:r>
      <w:r>
        <w:t>: Declaring additional methods or fields on behalf of a type.</w:t>
      </w:r>
    </w:p>
    <w:p w14:paraId="38F33EC1">
      <w:pPr>
        <w:numPr>
          <w:ilvl w:val="0"/>
          <w:numId w:val="21"/>
        </w:numPr>
        <w:spacing w:after="400" w:line="400" w:lineRule="atLeast"/>
      </w:pPr>
      <w:r>
        <w:rPr>
          <w:b/>
        </w:rPr>
        <w:t>Target Object</w:t>
      </w:r>
      <w:r>
        <w:t>: Object being advised by one or more aspects.</w:t>
      </w:r>
    </w:p>
    <w:p w14:paraId="24BADE35">
      <w:pPr>
        <w:numPr>
          <w:ilvl w:val="0"/>
          <w:numId w:val="21"/>
        </w:numPr>
        <w:spacing w:after="400" w:line="400" w:lineRule="atLeast"/>
      </w:pPr>
      <w:r>
        <w:rPr>
          <w:b/>
        </w:rPr>
        <w:t>AOP Proxy</w:t>
      </w:r>
      <w:r>
        <w:t>: Object created by AOP framework to implement aspect contracts.</w:t>
      </w:r>
    </w:p>
    <w:p w14:paraId="67167409">
      <w:pPr>
        <w:spacing w:after="400" w:line="400" w:lineRule="atLeast"/>
      </w:pPr>
      <w:r>
        <w:rPr>
          <w:b/>
          <w:sz w:val="26"/>
        </w:rPr>
        <w:t>Spring AOP Implementation</w:t>
      </w:r>
    </w:p>
    <w:p w14:paraId="4510E44D">
      <w:pPr>
        <w:spacing w:after="400" w:line="400" w:lineRule="atLeast"/>
      </w:pPr>
      <w:r>
        <w:t>Spring implements AOP through proxies. When a bean is advised, Spring creates a proxy object that delegates to the actual bean while intercepting method calls to apply advice. Two proxy types are supported:</w:t>
      </w:r>
    </w:p>
    <w:p w14:paraId="777FD7E2">
      <w:pPr>
        <w:numPr>
          <w:ilvl w:val="0"/>
          <w:numId w:val="22"/>
        </w:numPr>
        <w:spacing w:after="400" w:line="400" w:lineRule="atLeast"/>
      </w:pPr>
      <w:r>
        <w:rPr>
          <w:b/>
        </w:rPr>
        <w:t>JDK Dynamic Proxies</w:t>
      </w:r>
      <w:r>
        <w:t>: Used when the target implements at least one interface. Creates proxies implementing the same interfaces.</w:t>
      </w:r>
    </w:p>
    <w:p w14:paraId="156ADFA8">
      <w:pPr>
        <w:numPr>
          <w:ilvl w:val="0"/>
          <w:numId w:val="22"/>
        </w:numPr>
        <w:spacing w:after="400" w:line="400" w:lineRule="atLeast"/>
      </w:pPr>
      <w:r>
        <w:rPr>
          <w:b/>
        </w:rPr>
        <w:t>CGLIB Proxies</w:t>
      </w:r>
      <w:r>
        <w:t>: Used when no interface is present. Creates subclass proxies.</w:t>
      </w:r>
    </w:p>
    <w:p w14:paraId="0FE8604A">
      <w:pPr>
        <w:spacing w:after="400" w:line="400" w:lineRule="atLeast"/>
      </w:pPr>
      <w:r>
        <w:t>Example aspect for logging:</w:t>
      </w:r>
    </w:p>
    <w:p w14:paraId="7EBCFB18">
      <w:r>
        <w:t>@Aspect
</w:t>
      </w:r>
    </w:p>
    <w:p w14:paraId="228F2C96">
      <w:r>
        <w:t>@Component
</w:t>
      </w:r>
    </w:p>
    <w:p w14:paraId="2E61365C">
      <w:r>
        <w:t>public class LoggingAspect {
</w:t>
      </w:r>
    </w:p>
    <w:p w14:paraId="5AC20B61">
      <w:r>
        <w:t xml:space="preserve">    
</w:t>
      </w:r>
    </w:p>
    <w:p w14:paraId="38161168">
      <w:r>
        <w:t xml:space="preserve">    @Before("execution(* com.example.service.*.*(..))")
</w:t>
      </w:r>
    </w:p>
    <w:p w14:paraId="47B8C689">
      <w:r>
        <w:t xml:space="preserve">    public void logBefore(JoinPoint joinPoint) {
</w:t>
      </w:r>
    </w:p>
    <w:p w14:paraId="3C681466">
      <w:r>
        <w:t xml:space="preserve">        System.out.println("Executing: " + joinPoint.getSignature().getName());
</w:t>
      </w:r>
    </w:p>
    <w:p w14:paraId="2D748F51">
      <w:r>
        <w:t xml:space="preserve">    }
</w:t>
      </w:r>
    </w:p>
    <w:p w14:paraId="34662607">
      <w:r>
        <w:t xml:space="preserve">    
</w:t>
      </w:r>
    </w:p>
    <w:p w14:paraId="5F6B0446">
      <w:r>
        <w:t xml:space="preserve">    @Around("@annotation(com.example.Transactional)")
</w:t>
      </w:r>
    </w:p>
    <w:p w14:paraId="66F24801">
      <w:r>
        <w:t xml:space="preserve">    public Object measureTime(ProceedingJoinPoint joinPoint) throws Throwable {
</w:t>
      </w:r>
    </w:p>
    <w:p w14:paraId="453B496E">
      <w:r>
        <w:t xml:space="preserve">        long start = System.currentTimeMillis();
</w:t>
      </w:r>
    </w:p>
    <w:p w14:paraId="13A59B1C">
      <w:r>
        <w:t xml:space="preserve">        Object result = joinPoint.proceed();
</w:t>
      </w:r>
    </w:p>
    <w:p w14:paraId="343A94E6">
      <w:r>
        <w:t xml:space="preserve">        long elapsed = System.currentTimeMillis() - start;
</w:t>
      </w:r>
    </w:p>
    <w:p w14:paraId="71D9BF81">
      <w:r>
        <w:t xml:space="preserve">        System.out.println("Method execution time: " + elapsed + "ms");
</w:t>
      </w:r>
    </w:p>
    <w:p w14:paraId="0684CC3E">
      <w:r>
        <w:t xml:space="preserve">        return result;
</w:t>
      </w:r>
    </w:p>
    <w:p w14:paraId="3C865547">
      <w:r>
        <w:t xml:space="preserve">    }
</w:t>
      </w:r>
    </w:p>
    <w:p w14:paraId="579D0C21">
      <w:r>
        <w:t>}
</w:t>
      </w:r>
    </w:p>
    <w:p w14:paraId="43B33237">
      <w:pPr>
        <w:spacing w:after="400" w:line="400" w:lineRule="atLeast"/>
      </w:pPr>
      <w:r>
        <w:rPr>
          <w:b/>
          <w:sz w:val="26"/>
        </w:rPr>
        <w:t>Declarative Transaction Management</w:t>
      </w:r>
    </w:p>
    <w:p w14:paraId="18083FC8">
      <w:pPr>
        <w:spacing w:after="400" w:line="400" w:lineRule="atLeast"/>
      </w:pPr>
      <w:r>
        <w:t>One of Spring's most valuable AOP applications is declarative transaction management. Instead of programmatic transaction control:</w:t>
      </w:r>
    </w:p>
    <w:p w14:paraId="089061C1">
      <w:r>
        <w:t>public void processOrder(Order order) {
</w:t>
      </w:r>
    </w:p>
    <w:p w14:paraId="3B96BDBA">
      <w:r>
        <w:t xml:space="preserve">    Transaction tx = null;
</w:t>
      </w:r>
    </w:p>
    <w:p w14:paraId="2BB7CFCE">
      <w:r>
        <w:t xml:space="preserve">    try {
</w:t>
      </w:r>
    </w:p>
    <w:p w14:paraId="38F3EF5F">
      <w:r>
        <w:t xml:space="preserve">        tx = session.beginTransaction();
</w:t>
      </w:r>
    </w:p>
    <w:p w14:paraId="59DDEC74">
      <w:r>
        <w:t xml:space="preserve">        // Business logic
</w:t>
      </w:r>
    </w:p>
    <w:p w14:paraId="105E3A23">
      <w:r>
        <w:t xml:space="preserve">        inventoryService.reduceStock(order.getItemId(), order.getQuantity());
</w:t>
      </w:r>
    </w:p>
    <w:p w14:paraId="593E6C84">
      <w:r>
        <w:t xml:space="preserve">        orderRepository.save(order);
</w:t>
      </w:r>
    </w:p>
    <w:p w14:paraId="133897FB">
      <w:r>
        <w:t xml:space="preserve">        tx.commit();
</w:t>
      </w:r>
    </w:p>
    <w:p w14:paraId="0EBE2D07">
      <w:r>
        <w:t xml:space="preserve">    } catch (Exception e) {
</w:t>
      </w:r>
    </w:p>
    <w:p w14:paraId="0BF636E3">
      <w:r>
        <w:t xml:space="preserve">        if (tx != null) tx.rollback();
</w:t>
      </w:r>
    </w:p>
    <w:p w14:paraId="4283AE66">
      <w:r>
        <w:t xml:space="preserve">        throw e;
</w:t>
      </w:r>
    </w:p>
    <w:p w14:paraId="46FD0AE9">
      <w:r>
        <w:t xml:space="preserve">    }
</w:t>
      </w:r>
    </w:p>
    <w:p w14:paraId="417CC2AC">
      <w:r>
        <w:t>}
</w:t>
      </w:r>
    </w:p>
    <w:p w14:paraId="50707A24">
      <w:pPr>
        <w:spacing w:after="400" w:line="400" w:lineRule="atLeast"/>
      </w:pPr>
      <w:r>
        <w:t>Spring enables declarative approach:</w:t>
      </w:r>
    </w:p>
    <w:p w14:paraId="340B38DF">
      <w:r>
        <w:t>@Transactional
</w:t>
      </w:r>
    </w:p>
    <w:p w14:paraId="32D96BC5">
      <w:r>
        <w:t>public void processOrder(Order order) {
</w:t>
      </w:r>
    </w:p>
    <w:p w14:paraId="2AF9C554">
      <w:r>
        <w:t xml:space="preserve">    inventoryService.reduceStock(order.getItemId(), order.getQuantity());
</w:t>
      </w:r>
    </w:p>
    <w:p w14:paraId="1138B380">
      <w:r>
        <w:t xml:space="preserve">    orderRepository.save(order);
</w:t>
      </w:r>
    </w:p>
    <w:p w14:paraId="2748D493">
      <w:r>
        <w:t>}
</w:t>
      </w:r>
    </w:p>
    <w:p w14:paraId="040CB3D9">
      <w:pPr>
        <w:spacing w:after="400" w:line="400" w:lineRule="atLeast"/>
      </w:pPr>
      <w:r>
        <w:t>The @Transactional annotation triggers Spring to wrap the method in a transaction proxy that handles:</w:t>
      </w:r>
    </w:p>
    <w:p w14:paraId="5FD7CFE3">
      <w:pPr>
        <w:numPr>
          <w:ilvl w:val="-1"/>
          <w:numId w:val="8"/>
        </w:numPr>
        <w:spacing w:after="400" w:line="400" w:lineRule="atLeast"/>
      </w:pPr>
      <w:r>
        <w:t>Transaction demarcation (begin/commit/rollback)</w:t>
      </w:r>
    </w:p>
    <w:p w14:paraId="043ADFC6">
      <w:pPr>
        <w:numPr>
          <w:ilvl w:val="-1"/>
          <w:numId w:val="8"/>
        </w:numPr>
        <w:spacing w:after="400" w:line="400" w:lineRule="atLeast"/>
      </w:pPr>
      <w:r>
        <w:t>Transaction propagation (REQUIRED, REQUIRES_NEW, etc.)</w:t>
      </w:r>
    </w:p>
    <w:p w14:paraId="2E18B61C">
      <w:pPr>
        <w:numPr>
          <w:ilvl w:val="-1"/>
          <w:numId w:val="8"/>
        </w:numPr>
        <w:spacing w:after="400" w:line="400" w:lineRule="atLeast"/>
      </w:pPr>
      <w:r>
        <w:t>Isolation level configuration</w:t>
      </w:r>
    </w:p>
    <w:p w14:paraId="3292F77F">
      <w:pPr>
        <w:numPr>
          <w:ilvl w:val="-1"/>
          <w:numId w:val="8"/>
        </w:numPr>
        <w:spacing w:after="400" w:line="400" w:lineRule="atLeast"/>
      </w:pPr>
      <w:r>
        <w:t>Read-only optimization</w:t>
      </w:r>
    </w:p>
    <w:p w14:paraId="7437BC77">
      <w:pPr>
        <w:numPr>
          <w:ilvl w:val="-1"/>
          <w:numId w:val="8"/>
        </w:numPr>
        <w:spacing w:after="400" w:line="400" w:lineRule="atLeast"/>
      </w:pPr>
      <w:r>
        <w:t>Exception translation and rollback rules</w:t>
      </w:r>
    </w:p>
    <w:p w14:paraId="0755732D">
      <w:pPr>
        <w:spacing w:after="400" w:line="400" w:lineRule="atLeast"/>
      </w:pPr>
      <w:r>
        <w:t>Spring's transaction abstraction works with multiple transaction managers (JTA, JDBC, JPA, Hibernate) through the PlatformTransactionManager interface, providing consistency across different persistence technologies [[42]][[43]][[44]].</w:t>
      </w:r>
    </w:p>
    <w:p w14:paraId="04931B20">
      <w:pPr>
        <w:spacing w:after="400" w:line="400" w:lineRule="atLeast"/>
      </w:pPr>
      <w:r>
        <w:rPr>
          <w:b/>
          <w:sz w:val="26"/>
        </w:rPr>
        <w:t>Significance of Spring AOP</w:t>
      </w:r>
    </w:p>
    <w:p w14:paraId="44968D77">
      <w:pPr>
        <w:spacing w:after="400" w:line="400" w:lineRule="atLeast"/>
      </w:pPr>
      <w:r>
        <w:t>Spring AOP addressed critical enterprise application concerns:</w:t>
      </w:r>
    </w:p>
    <w:p w14:paraId="69D139B5">
      <w:pPr>
        <w:numPr>
          <w:ilvl w:val="0"/>
          <w:numId w:val="23"/>
        </w:numPr>
        <w:spacing w:after="400" w:line="400" w:lineRule="atLeast"/>
      </w:pPr>
      <w:r>
        <w:rPr>
          <w:b/>
        </w:rPr>
        <w:t>Separation of Cross-Cutting Concerns</w:t>
      </w:r>
      <w:r>
        <w:t>: Infrastructure code (logging, transactions, security) could be separated from business logic.</w:t>
      </w:r>
    </w:p>
    <w:p w14:paraId="145458B5">
      <w:pPr>
        <w:numPr>
          <w:ilvl w:val="0"/>
          <w:numId w:val="23"/>
        </w:numPr>
        <w:spacing w:after="400" w:line="400" w:lineRule="atLeast"/>
      </w:pPr>
      <w:r>
        <w:rPr>
          <w:b/>
        </w:rPr>
        <w:t>Declarative Enterprise Services</w:t>
      </w:r>
      <w:r>
        <w:t>: Complex behaviors like transactions could be declared rather than programmed.</w:t>
      </w:r>
    </w:p>
    <w:p w14:paraId="335F9B3E">
      <w:pPr>
        <w:numPr>
          <w:ilvl w:val="0"/>
          <w:numId w:val="23"/>
        </w:numPr>
        <w:spacing w:after="400" w:line="400" w:lineRule="atLeast"/>
      </w:pPr>
      <w:r>
        <w:rPr>
          <w:b/>
        </w:rPr>
        <w:t>Reduced Code Duplication</w:t>
      </w:r>
      <w:r>
        <w:t>: Common functionality applied consistently across application without copy-paste.</w:t>
      </w:r>
    </w:p>
    <w:p w14:paraId="44F191EA">
      <w:pPr>
        <w:numPr>
          <w:ilvl w:val="0"/>
          <w:numId w:val="23"/>
        </w:numPr>
        <w:spacing w:after="400" w:line="400" w:lineRule="atLeast"/>
      </w:pPr>
      <w:r>
        <w:rPr>
          <w:b/>
        </w:rPr>
        <w:t>Configurable Behavior</w:t>
      </w:r>
      <w:r>
        <w:t>: Aspects could be enabled/disabled or configured based on environment.</w:t>
      </w:r>
    </w:p>
    <w:p w14:paraId="34DE6DCE">
      <w:pPr>
        <w:numPr>
          <w:ilvl w:val="0"/>
          <w:numId w:val="23"/>
        </w:numPr>
        <w:spacing w:after="400" w:line="400" w:lineRule="atLeast"/>
      </w:pPr>
      <w:r>
        <w:rPr>
          <w:b/>
        </w:rPr>
        <w:t>Non-Invasive Enhancement</w:t>
      </w:r>
      <w:r>
        <w:t>: Business objects remained unaware of cross-cutting concerns, maintaining testability.</w:t>
      </w:r>
    </w:p>
    <w:p w14:paraId="583E1D93">
      <w:pPr>
        <w:spacing w:after="400" w:line="400" w:lineRule="atLeast"/>
      </w:pPr>
      <w:r>
        <w:t>While Spring AOP has limitations compared to full AspectJ (only method interception, no field access interception, etc.), it struck a practical balance between power and simplicity that met most enterprise needs.</w:t>
      </w:r>
    </w:p>
    <w:p w14:paraId="6C167E16">
      <w:pPr>
        <w:spacing w:after="400" w:line="400" w:lineRule="atLeast"/>
      </w:pPr>
      <w:r>
        <w:rPr>
          <w:b/>
          <w:sz w:val="30"/>
        </w:rPr>
        <w:t>Core Functionality 3: Spring MVC</w:t>
      </w:r>
    </w:p>
    <w:p w14:paraId="6090A297">
      <w:pPr>
        <w:spacing w:after="400" w:line="400" w:lineRule="atLeast"/>
      </w:pPr>
      <w:r>
        <w:t>For web application development, Spring introduced Spring MVC as a powerful alternative to Struts and other web frameworks. Spring MVC implemented the Model-View-Controller pattern while fully integrating with Spring's core container and AOP capabilities [[45]][[46]][[47]].</w:t>
      </w:r>
    </w:p>
    <w:p w14:paraId="6D5788F7">
      <w:pPr>
        <w:spacing w:after="400" w:line="400" w:lineRule="atLeast"/>
      </w:pPr>
      <w:r>
        <w:rPr>
          <w:b/>
          <w:sz w:val="26"/>
        </w:rPr>
        <w:t>Architecture and Flow</w:t>
      </w:r>
    </w:p>
    <w:p w14:paraId="14691354">
      <w:pPr>
        <w:spacing w:after="400" w:line="400" w:lineRule="atLeast"/>
      </w:pPr>
      <w:r>
        <w:t>Spring MVC follows a front controller pattern with the DispatcherServlet as the central coordinator:</w:t>
      </w:r>
    </w:p>
    <w:p w14:paraId="7FA43D64">
      <w:pPr>
        <w:numPr>
          <w:ilvl w:val="0"/>
          <w:numId w:val="24"/>
        </w:numPr>
        <w:spacing w:after="400" w:line="400" w:lineRule="atLeast"/>
      </w:pPr>
      <w:r>
        <w:rPr>
          <w:b/>
        </w:rPr>
        <w:t>Request Reception</w:t>
      </w:r>
      <w:r>
        <w:t>: DispatcherServlet receives HTTP request.</w:t>
      </w:r>
    </w:p>
    <w:p w14:paraId="05BCA497">
      <w:pPr>
        <w:numPr>
          <w:ilvl w:val="0"/>
          <w:numId w:val="24"/>
        </w:numPr>
        <w:spacing w:after="400" w:line="400" w:lineRule="atLeast"/>
      </w:pPr>
      <w:r>
        <w:rPr>
          <w:b/>
        </w:rPr>
        <w:t>Handler Mapping</w:t>
      </w:r>
      <w:r>
        <w:t>: Servlet consults handler mappings to determine which controller should process the request.</w:t>
      </w:r>
    </w:p>
    <w:p w14:paraId="675D2137">
      <w:pPr>
        <w:numPr>
          <w:ilvl w:val="0"/>
          <w:numId w:val="24"/>
        </w:numPr>
        <w:spacing w:after="400" w:line="400" w:lineRule="atLeast"/>
      </w:pPr>
      <w:r>
        <w:rPr>
          <w:b/>
        </w:rPr>
        <w:t>Controller Execution</w:t>
      </w:r>
      <w:r>
        <w:t>: Appropriate controller method is invoked, potentially with argument resolution (path variables, request parameters, etc.).</w:t>
      </w:r>
    </w:p>
    <w:p w14:paraId="6B9B8EF1">
      <w:pPr>
        <w:numPr>
          <w:ilvl w:val="0"/>
          <w:numId w:val="24"/>
        </w:numPr>
        <w:spacing w:after="400" w:line="400" w:lineRule="atLeast"/>
      </w:pPr>
      <w:r>
        <w:rPr>
          <w:b/>
        </w:rPr>
        <w:t>Model Population</w:t>
      </w:r>
      <w:r>
        <w:t>: Controller builds model data, potentially invoking services.</w:t>
      </w:r>
    </w:p>
    <w:p w14:paraId="4060E20C">
      <w:pPr>
        <w:numPr>
          <w:ilvl w:val="0"/>
          <w:numId w:val="24"/>
        </w:numPr>
        <w:spacing w:after="400" w:line="400" w:lineRule="atLeast"/>
      </w:pPr>
      <w:r>
        <w:rPr>
          <w:b/>
        </w:rPr>
        <w:t>View Resolution</w:t>
      </w:r>
      <w:r>
        <w:t>: Controller returns view name or ModelAndView object. ViewResolver maps logical view names to actual view implementations (JSP, Thymeleaf, etc.).</w:t>
      </w:r>
    </w:p>
    <w:p w14:paraId="31B6E5D5">
      <w:pPr>
        <w:numPr>
          <w:ilvl w:val="0"/>
          <w:numId w:val="24"/>
        </w:numPr>
        <w:spacing w:after="400" w:line="400" w:lineRule="atLeast"/>
      </w:pPr>
      <w:r>
        <w:rPr>
          <w:b/>
        </w:rPr>
        <w:t>View Rendering</w:t>
      </w:r>
      <w:r>
        <w:t>: View renders model data to generate response.</w:t>
      </w:r>
    </w:p>
    <w:p w14:paraId="28CA141A">
      <w:pPr>
        <w:numPr>
          <w:ilvl w:val="0"/>
          <w:numId w:val="24"/>
        </w:numPr>
        <w:spacing w:after="400" w:line="400" w:lineRule="atLeast"/>
      </w:pPr>
      <w:r>
        <w:rPr>
          <w:b/>
        </w:rPr>
        <w:t>Response Completion</w:t>
      </w:r>
      <w:r>
        <w:t>: Response returned to client.</w:t>
      </w:r>
    </w:p>
    <w:p w14:paraId="4765F0EB">
      <w:pPr>
        <w:spacing w:after="400" w:line="400" w:lineRule="atLeast"/>
      </w:pPr>
      <w:r>
        <w:rPr>
          <w:b/>
          <w:sz w:val="26"/>
        </w:rPr>
        <w:t>Key Components</w:t>
      </w:r>
    </w:p>
    <w:p w14:paraId="6ED5BC90">
      <w:pPr>
        <w:numPr>
          <w:ilvl w:val="0"/>
          <w:numId w:val="25"/>
        </w:numPr>
        <w:spacing w:after="400" w:line="400" w:lineRule="atLeast"/>
      </w:pPr>
      <w:r>
        <w:rPr>
          <w:b/>
        </w:rPr>
        <w:t>DispatcherServlet</w:t>
      </w:r>
      <w:r>
        <w:t>: The front controller that orchestrates request processing.</w:t>
      </w:r>
    </w:p>
    <w:p w14:paraId="3421934A">
      <w:pPr>
        <w:numPr>
          <w:ilvl w:val="0"/>
          <w:numId w:val="25"/>
        </w:numPr>
        <w:spacing w:after="400" w:line="400" w:lineRule="atLeast"/>
      </w:pPr>
      <w:r>
        <w:rPr>
          <w:b/>
        </w:rPr>
        <w:t>HandlerMapping</w:t>
      </w:r>
      <w:r>
        <w:t>: Maps requests to handlers (controllers). Strategies include:</w:t>
      </w:r>
    </w:p>
    <w:p w14:paraId="7CBEE3AF">
      <w:pPr>
        <w:numPr>
          <w:ilvl w:val="0"/>
          <w:numId w:val="8"/>
        </w:numPr>
        <w:spacing w:after="400" w:line="400" w:lineRule="atLeast"/>
      </w:pPr>
      <w:r>
        <w:t>RequestMappingHandlerMapping for @RequestMapping annotations</w:t>
      </w:r>
    </w:p>
    <w:p w14:paraId="38872706">
      <w:pPr>
        <w:numPr>
          <w:ilvl w:val="0"/>
          <w:numId w:val="8"/>
        </w:numPr>
        <w:spacing w:after="400" w:line="400" w:lineRule="atLeast"/>
      </w:pPr>
      <w:r>
        <w:t>BeanNameUrlHandlerMapping for bean name URLs</w:t>
      </w:r>
    </w:p>
    <w:p w14:paraId="27C5E497">
      <w:pPr>
        <w:numPr>
          <w:ilvl w:val="0"/>
          <w:numId w:val="8"/>
        </w:numPr>
        <w:spacing w:after="400" w:line="400" w:lineRule="atLeast"/>
      </w:pPr>
      <w:r>
        <w:t>SimpleUrlHandlerMapping for explicit URL mappings</w:t>
      </w:r>
    </w:p>
    <w:p w14:paraId="76D07E49">
      <w:pPr>
        <w:numPr>
          <w:ilvl w:val="0"/>
          <w:numId w:val="25"/>
        </w:numPr>
        <w:spacing w:after="400" w:line="400" w:lineRule="atLeast"/>
      </w:pPr>
      <w:r>
        <w:rPr>
          <w:b/>
        </w:rPr>
        <w:t>HandlerAdapter</w:t>
      </w:r>
      <w:r>
        <w:t>: Executes handlers. RequestMappingHandlerAdapter processes @Controller methods.</w:t>
      </w:r>
    </w:p>
    <w:p w14:paraId="165B1F05">
      <w:pPr>
        <w:numPr>
          <w:ilvl w:val="0"/>
          <w:numId w:val="25"/>
        </w:numPr>
        <w:spacing w:after="400" w:line="400" w:lineRule="atLeast"/>
      </w:pPr>
      <w:r>
        <w:rPr>
          <w:b/>
        </w:rPr>
        <w:t>ViewResolver</w:t>
      </w:r>
      <w:r>
        <w:t>: Resolves view names to View implementations. InternalResourceViewResolver for JSP, ThymeleafViewResolver for Thymeleaf, etc.</w:t>
      </w:r>
    </w:p>
    <w:p w14:paraId="7F30DFA3">
      <w:pPr>
        <w:numPr>
          <w:ilvl w:val="0"/>
          <w:numId w:val="25"/>
        </w:numPr>
        <w:spacing w:after="400" w:line="400" w:lineRule="atLeast"/>
      </w:pPr>
      <w:r>
        <w:rPr>
          <w:b/>
        </w:rPr>
        <w:t>HandlerExceptionResolver</w:t>
      </w:r>
      <w:r>
        <w:t>: Resolves exceptions to error responses.</w:t>
      </w:r>
    </w:p>
    <w:p w14:paraId="0435111D">
      <w:pPr>
        <w:numPr>
          <w:ilvl w:val="0"/>
          <w:numId w:val="25"/>
        </w:numPr>
        <w:spacing w:after="400" w:line="400" w:lineRule="atLeast"/>
      </w:pPr>
      <w:r>
        <w:rPr>
          <w:b/>
        </w:rPr>
        <w:t>MultipartResolver</w:t>
      </w:r>
      <w:r>
        <w:t>: Handles file uploads.</w:t>
      </w:r>
    </w:p>
    <w:p w14:paraId="01309337">
      <w:pPr>
        <w:spacing w:after="400" w:line="400" w:lineRule="atLeast"/>
      </w:pPr>
      <w:r>
        <w:rPr>
          <w:b/>
          <w:sz w:val="26"/>
        </w:rPr>
        <w:t>Annotation-Based Controllers</w:t>
      </w:r>
    </w:p>
    <w:p w14:paraId="41E5B4B3">
      <w:pPr>
        <w:spacing w:after="400" w:line="400" w:lineRule="atLeast"/>
      </w:pPr>
      <w:r>
        <w:t>Spring MVC 2.5 introduced annotation-based controllers, revolutionizing web development:</w:t>
      </w:r>
    </w:p>
    <w:p w14:paraId="290F7DBE">
      <w:r>
        <w:t>@Controller
</w:t>
      </w:r>
    </w:p>
    <w:p w14:paraId="083179F4">
      <w:r>
        <w:t>@RequestMapping("/orders")
</w:t>
      </w:r>
    </w:p>
    <w:p w14:paraId="04047966">
      <w:r>
        <w:t>public class OrderController {
</w:t>
      </w:r>
    </w:p>
    <w:p w14:paraId="7BF29D80">
      <w:r>
        <w:t xml:space="preserve">    
</w:t>
      </w:r>
    </w:p>
    <w:p w14:paraId="52273DF5">
      <w:r>
        <w:t xml:space="preserve">    @Autowired
</w:t>
      </w:r>
    </w:p>
    <w:p w14:paraId="5BA6EE00">
      <w:r>
        <w:t xml:space="preserve">    private OrderService orderService;
</w:t>
      </w:r>
    </w:p>
    <w:p w14:paraId="287F56F1">
      <w:r>
        <w:t xml:space="preserve">    
</w:t>
      </w:r>
    </w:p>
    <w:p w14:paraId="33E27101">
      <w:r>
        <w:t xml:space="preserve">    @GetMapping("/{id}")
</w:t>
      </w:r>
    </w:p>
    <w:p w14:paraId="712F04EA">
      <w:r>
        <w:t xml:space="preserve">    public String getOrder(@PathVariable Long id, Model model) {
</w:t>
      </w:r>
    </w:p>
    <w:p w14:paraId="11FD8804">
      <w:r>
        <w:t xml:space="preserve">        Order order = orderService.getOrder(id);
</w:t>
      </w:r>
    </w:p>
    <w:p w14:paraId="5D727AB1">
      <w:r>
        <w:t xml:space="preserve">        model.addAttribute("order", order);
</w:t>
      </w:r>
    </w:p>
    <w:p w14:paraId="0B90E9AA">
      <w:r>
        <w:t xml:space="preserve">        return "orderDetail";
</w:t>
      </w:r>
    </w:p>
    <w:p w14:paraId="121513F1">
      <w:r>
        <w:t xml:space="preserve">    }
</w:t>
      </w:r>
    </w:p>
    <w:p w14:paraId="685902F9">
      <w:r>
        <w:t xml:space="preserve">    
</w:t>
      </w:r>
    </w:p>
    <w:p w14:paraId="54C557CA">
      <w:r>
        <w:t xml:space="preserve">    @PostMapping
</w:t>
      </w:r>
    </w:p>
    <w:p w14:paraId="29654DBC">
      <w:r>
        <w:t xml:space="preserve">    @ResponseStatus(HttpStatus.CREATED)
</w:t>
      </w:r>
    </w:p>
    <w:p w14:paraId="209C26D8">
      <w:r>
        <w:t xml:space="preserve">    public ResponseEntity&lt;Order&gt; createOrder(@RequestBody Order order) {
</w:t>
      </w:r>
    </w:p>
    <w:p w14:paraId="23847C84">
      <w:r>
        <w:t xml:space="preserve">        Order created = orderService.createOrder(order);
</w:t>
      </w:r>
    </w:p>
    <w:p w14:paraId="646AFC94">
      <w:r>
        <w:t xml:space="preserve">        return ResponseEntity.created(URI.create("/orders/" + created.getId()))
</w:t>
      </w:r>
    </w:p>
    <w:p w14:paraId="570095E3">
      <w:r>
        <w:t xml:space="preserve">                             .body(created);
</w:t>
      </w:r>
    </w:p>
    <w:p w14:paraId="07860925">
      <w:r>
        <w:t xml:space="preserve">    }
</w:t>
      </w:r>
    </w:p>
    <w:p w14:paraId="5B578CCE">
      <w:r>
        <w:t xml:space="preserve">    
</w:t>
      </w:r>
    </w:p>
    <w:p w14:paraId="4E0F2A7A">
      <w:r>
        <w:t xml:space="preserve">    @ExceptionHandler(OrderNotFoundException.class)
</w:t>
      </w:r>
    </w:p>
    <w:p w14:paraId="3CDA291D">
      <w:r>
        <w:t xml:space="preserve">    public ResponseEntity&lt;String&gt; handleNotFound(OrderNotFoundException ex) {
</w:t>
      </w:r>
    </w:p>
    <w:p w14:paraId="64E8B829">
      <w:r>
        <w:t xml:space="preserve">        return ResponseEntity.status(HttpStatus.NOT_FOUND)
</w:t>
      </w:r>
    </w:p>
    <w:p w14:paraId="14EBEBA9">
      <w:r>
        <w:t xml:space="preserve">                             .body(ex.getMessage());
</w:t>
      </w:r>
    </w:p>
    <w:p w14:paraId="79B4DBBB">
      <w:r>
        <w:t xml:space="preserve">    }
</w:t>
      </w:r>
    </w:p>
    <w:p w14:paraId="28E98706">
      <w:r>
        <w:t>}
</w:t>
      </w:r>
    </w:p>
    <w:p w14:paraId="493DEEE0">
      <w:pPr>
        <w:spacing w:after="400" w:line="400" w:lineRule="atLeast"/>
      </w:pPr>
      <w:r>
        <w:rPr>
          <w:b/>
          <w:sz w:val="26"/>
        </w:rPr>
        <w:t>Advanced Features</w:t>
      </w:r>
    </w:p>
    <w:p w14:paraId="5E279294">
      <w:pPr>
        <w:numPr>
          <w:ilvl w:val="0"/>
          <w:numId w:val="26"/>
        </w:numPr>
        <w:spacing w:after="400" w:line="400" w:lineRule="atLeast"/>
      </w:pPr>
      <w:r>
        <w:rPr>
          <w:b/>
        </w:rPr>
        <w:t>Type Conversion and Validation</w:t>
      </w:r>
      <w:r>
        <w:t>: Built-in support for type conversion and JSR-303/JSR-349 validation.</w:t>
      </w:r>
    </w:p>
    <w:p w14:paraId="67E9932E">
      <w:pPr>
        <w:numPr>
          <w:ilvl w:val="0"/>
          <w:numId w:val="26"/>
        </w:numPr>
        <w:spacing w:after="400" w:line="400" w:lineRule="atLeast"/>
      </w:pPr>
      <w:r>
        <w:rPr>
          <w:b/>
        </w:rPr>
        <w:t>Content Negotiation</w:t>
      </w:r>
      <w:r>
        <w:t>: Support for multiple representations (JSON, XML, HTML) via ContentNegotiationManager.</w:t>
      </w:r>
    </w:p>
    <w:p w14:paraId="0AFAEB51">
      <w:pPr>
        <w:numPr>
          <w:ilvl w:val="0"/>
          <w:numId w:val="26"/>
        </w:numPr>
        <w:spacing w:after="400" w:line="400" w:lineRule="atLeast"/>
      </w:pPr>
      <w:r>
        <w:rPr>
          <w:b/>
        </w:rPr>
        <w:t>REST Support</w:t>
      </w:r>
      <w:r>
        <w:t>: Comprehensive REST capabilities including @RestController, @ResponseBody, HTTP method matching, and status code control.</w:t>
      </w:r>
    </w:p>
    <w:p w14:paraId="366E7F9F">
      <w:pPr>
        <w:numPr>
          <w:ilvl w:val="0"/>
          <w:numId w:val="26"/>
        </w:numPr>
        <w:spacing w:after="400" w:line="400" w:lineRule="atLeast"/>
      </w:pPr>
      <w:r>
        <w:rPr>
          <w:b/>
        </w:rPr>
        <w:t>Async Processing</w:t>
      </w:r>
      <w:r>
        <w:t>: Asynchronous request processing with Callable, DeferredResult, and reactive support in Spring 5+.</w:t>
      </w:r>
    </w:p>
    <w:p w14:paraId="16BE8D18">
      <w:pPr>
        <w:numPr>
          <w:ilvl w:val="0"/>
          <w:numId w:val="26"/>
        </w:numPr>
        <w:spacing w:after="400" w:line="400" w:lineRule="atLeast"/>
      </w:pPr>
      <w:r>
        <w:rPr>
          <w:b/>
        </w:rPr>
        <w:t>Interceptor Support</w:t>
      </w:r>
      <w:r>
        <w:t>: HandlerInterceptor for pre/post processing of requests.</w:t>
      </w:r>
    </w:p>
    <w:p w14:paraId="36463D97">
      <w:pPr>
        <w:numPr>
          <w:ilvl w:val="0"/>
          <w:numId w:val="26"/>
        </w:numPr>
        <w:spacing w:after="400" w:line="400" w:lineRule="atLeast"/>
      </w:pPr>
      <w:r>
        <w:rPr>
          <w:b/>
        </w:rPr>
        <w:t>Form Handling</w:t>
      </w:r>
      <w:r>
        <w:t>: Tag library for JSP form binding, though modern applications often use client-side frameworks.</w:t>
      </w:r>
    </w:p>
    <w:p w14:paraId="3207AB25">
      <w:pPr>
        <w:spacing w:after="400" w:line="400" w:lineRule="atLeast"/>
      </w:pPr>
      <w:r>
        <w:rPr>
          <w:b/>
          <w:sz w:val="26"/>
        </w:rPr>
        <w:t>Integration Advantages</w:t>
      </w:r>
    </w:p>
    <w:p w14:paraId="57D3C6E5">
      <w:pPr>
        <w:spacing w:after="400" w:line="400" w:lineRule="atLeast"/>
      </w:pPr>
      <w:r>
        <w:t>Spring MVC's tight integration with Spring provided significant advantages:</w:t>
      </w:r>
    </w:p>
    <w:p w14:paraId="6530D2FB">
      <w:pPr>
        <w:numPr>
          <w:ilvl w:val="0"/>
          <w:numId w:val="27"/>
        </w:numPr>
        <w:spacing w:after="400" w:line="400" w:lineRule="atLeast"/>
      </w:pPr>
      <w:r>
        <w:rPr>
          <w:b/>
        </w:rPr>
        <w:t>Dependency Injection</w:t>
      </w:r>
      <w:r>
        <w:t>: Controllers could use @Autowired for service dependencies.</w:t>
      </w:r>
    </w:p>
    <w:p w14:paraId="33EB1716">
      <w:pPr>
        <w:numPr>
          <w:ilvl w:val="0"/>
          <w:numId w:val="27"/>
        </w:numPr>
        <w:spacing w:after="400" w:line="400" w:lineRule="atLeast"/>
      </w:pPr>
      <w:r>
        <w:rPr>
          <w:b/>
        </w:rPr>
        <w:t>Transaction Management</w:t>
      </w:r>
      <w:r>
        <w:t>: Service methods could use @Transactional declaratively.</w:t>
      </w:r>
    </w:p>
    <w:p w14:paraId="4700E108">
      <w:pPr>
        <w:numPr>
          <w:ilvl w:val="0"/>
          <w:numId w:val="27"/>
        </w:numPr>
        <w:spacing w:after="400" w:line="400" w:lineRule="atLeast"/>
      </w:pPr>
      <w:r>
        <w:rPr>
          <w:b/>
        </w:rPr>
        <w:t>Security Integration</w:t>
      </w:r>
      <w:r>
        <w:t>: Spring Security could protect controller methods declaratively.</w:t>
      </w:r>
    </w:p>
    <w:p w14:paraId="2D97507E">
      <w:pPr>
        <w:numPr>
          <w:ilvl w:val="0"/>
          <w:numId w:val="27"/>
        </w:numPr>
        <w:spacing w:after="400" w:line="400" w:lineRule="atLeast"/>
      </w:pPr>
      <w:r>
        <w:rPr>
          <w:b/>
        </w:rPr>
        <w:t>Testing Support</w:t>
      </w:r>
      <w:r>
        <w:t>: MockMvc enabled comprehensive controller testing without servlet container.</w:t>
      </w:r>
    </w:p>
    <w:p w14:paraId="3C5E2E67">
      <w:pPr>
        <w:numPr>
          <w:ilvl w:val="0"/>
          <w:numId w:val="27"/>
        </w:numPr>
        <w:spacing w:after="400" w:line="400" w:lineRule="atLeast"/>
      </w:pPr>
      <w:r>
        <w:rPr>
          <w:b/>
        </w:rPr>
        <w:t>Consistent Configuration</w:t>
      </w:r>
      <w:r>
        <w:t>: Same configuration approach (Java config, annotations) as other Spring components.</w:t>
      </w:r>
    </w:p>
    <w:p w14:paraId="29A3741C">
      <w:pPr>
        <w:spacing w:after="400" w:line="400" w:lineRule="atLeast"/>
      </w:pPr>
      <w:r>
        <w:t>Spring MVC became the dominant Java web framework, offering a more flexible and integrated alternative to Struts while avoiding the complexity of full J2EE web containers.</w:t>
      </w:r>
    </w:p>
    <w:p w14:paraId="6F4437F4">
      <w:pPr>
        <w:spacing w:after="400" w:line="400" w:lineRule="atLeast"/>
      </w:pPr>
      <w:r>
        <w:rPr>
          <w:b/>
          <w:sz w:val="30"/>
        </w:rPr>
        <w:t>Core Functionality 4: Data Access and Integration</w:t>
      </w:r>
    </w:p>
    <w:p w14:paraId="769C4E21">
      <w:pPr>
        <w:spacing w:after="400" w:line="400" w:lineRule="atLeast"/>
      </w:pPr>
      <w:r>
        <w:t>Enterprise applications inevitably interact with data sources—relational databases, NoSQL stores, messaging systems, and external services. Spring provided comprehensive abstractions for data access and integration that simplified these interactions while promoting consistent patterns and reducing boilerplate code.</w:t>
      </w:r>
    </w:p>
    <w:p w14:paraId="5A6360D4">
      <w:pPr>
        <w:spacing w:after="400" w:line="400" w:lineRule="atLeast"/>
      </w:pPr>
      <w:r>
        <w:rPr>
          <w:b/>
          <w:sz w:val="26"/>
        </w:rPr>
        <w:t>JDBC Abstraction</w:t>
      </w:r>
    </w:p>
    <w:p w14:paraId="69BDFD47">
      <w:pPr>
        <w:spacing w:after="400" w:line="400" w:lineRule="atLeast"/>
      </w:pPr>
      <w:r>
        <w:t>Traditional JDBC programming involved significant boilerplate and error-prone resource management:</w:t>
      </w:r>
    </w:p>
    <w:p w14:paraId="0BA49AA4">
      <w:r>
        <w:t>public User findUser(Long id) {
</w:t>
      </w:r>
    </w:p>
    <w:p w14:paraId="57BD8C1F">
      <w:r>
        <w:t xml:space="preserve">    Connection conn = null;
</w:t>
      </w:r>
    </w:p>
    <w:p w14:paraId="1BD2AC91">
      <w:r>
        <w:t xml:space="preserve">    PreparedStatement stmt = null;
</w:t>
      </w:r>
    </w:p>
    <w:p w14:paraId="78FD3AD4">
      <w:r>
        <w:t xml:space="preserve">    ResultSet rs = null;
</w:t>
      </w:r>
    </w:p>
    <w:p w14:paraId="3BFEBED7">
      <w:r>
        <w:t xml:space="preserve">    try {
</w:t>
      </w:r>
    </w:p>
    <w:p w14:paraId="78ADF9F9">
      <w:r>
        <w:t xml:space="preserve">        conn = dataSource.getConnection();
</w:t>
      </w:r>
    </w:p>
    <w:p w14:paraId="6A754B48">
      <w:r>
        <w:t xml:space="preserve">        stmt = conn.prepareStatement("SELECT * FROM users WHERE id = ?");
</w:t>
      </w:r>
    </w:p>
    <w:p w14:paraId="35F4A499">
      <w:r>
        <w:t xml:space="preserve">        stmt.setLong(1, id);
</w:t>
      </w:r>
    </w:p>
    <w:p w14:paraId="7EDA32D3">
      <w:r>
        <w:t xml:space="preserve">        rs = stmt.executeQuery();
</w:t>
      </w:r>
    </w:p>
    <w:p w14:paraId="74F53C56">
      <w:r>
        <w:t xml:space="preserve">        if (rs.next()) {
</w:t>
      </w:r>
    </w:p>
    <w:p w14:paraId="47AD2344">
      <w:r>
        <w:t xml:space="preserve">            return mapRow(rs);
</w:t>
      </w:r>
    </w:p>
    <w:p w14:paraId="49D2371D">
      <w:r>
        <w:t xml:space="preserve">        }
</w:t>
      </w:r>
    </w:p>
    <w:p w14:paraId="3DEA9095">
      <w:r>
        <w:t xml:space="preserve">        return null;
</w:t>
      </w:r>
    </w:p>
    <w:p w14:paraId="3D019C2E">
      <w:r>
        <w:t xml:space="preserve">    } catch (SQLException e) {
</w:t>
      </w:r>
    </w:p>
    <w:p w14:paraId="0803BEEA">
      <w:r>
        <w:t xml:space="preserve">        throw new DataAccessException(e);
</w:t>
      </w:r>
    </w:p>
    <w:p w14:paraId="71EA0581">
      <w:r>
        <w:t xml:space="preserve">    } finally {
</w:t>
      </w:r>
    </w:p>
    <w:p w14:paraId="7AFC58BA">
      <w:r>
        <w:t xml:space="preserve">        // Repeated cleanup code
</w:t>
      </w:r>
    </w:p>
    <w:p w14:paraId="2928E6A1">
      <w:r>
        <w:t xml:space="preserve">        if (rs != null) try { rs.close(); } catch (SQLException e) { /* log */ }
</w:t>
      </w:r>
    </w:p>
    <w:p w14:paraId="6FC95669">
      <w:r>
        <w:t xml:space="preserve">        if (stmt != null) try { stmt.close(); } catch (SQLException e) { /* log */ }
</w:t>
      </w:r>
    </w:p>
    <w:p w14:paraId="251280BC">
      <w:r>
        <w:t xml:space="preserve">        if (conn != null) try { conn.close(); } catch (SQLException e) { /* log */ }
</w:t>
      </w:r>
    </w:p>
    <w:p w14:paraId="6D74995F">
      <w:r>
        <w:t xml:space="preserve">    }
</w:t>
      </w:r>
    </w:p>
    <w:p w14:paraId="5889EF02">
      <w:r>
        <w:t>}
</w:t>
      </w:r>
    </w:p>
    <w:p w14:paraId="13EE930E">
      <w:pPr>
        <w:spacing w:after="400" w:line="400" w:lineRule="atLeast"/>
      </w:pPr>
      <w:r>
        <w:t>Spring's JdbcTemplate abstracted this pattern:</w:t>
      </w:r>
    </w:p>
    <w:p w14:paraId="58F92D94">
      <w:r>
        <w:t>@Repository
</w:t>
      </w:r>
    </w:p>
    <w:p w14:paraId="76EA4CBC">
      <w:r>
        <w:t>public class UserRepository {
</w:t>
      </w:r>
    </w:p>
    <w:p w14:paraId="58028EB7">
      <w:r>
        <w:t xml:space="preserve">    
</w:t>
      </w:r>
    </w:p>
    <w:p w14:paraId="589CE664">
      <w:r>
        <w:t xml:space="preserve">    private final JdbcTemplate jdbcTemplate;
</w:t>
      </w:r>
    </w:p>
    <w:p w14:paraId="2F29154B">
      <w:r>
        <w:t xml:space="preserve">    
</w:t>
      </w:r>
    </w:p>
    <w:p w14:paraId="4BF85DE5">
      <w:r>
        <w:t xml:space="preserve">    @Autowired
</w:t>
      </w:r>
    </w:p>
    <w:p w14:paraId="3C4A2A9C">
      <w:r>
        <w:t xml:space="preserve">    public UserRepository(DataSource dataSource) {
</w:t>
      </w:r>
    </w:p>
    <w:p w14:paraId="4CAF624B">
      <w:r>
        <w:t xml:space="preserve">        this.jdbcTemplate = new JdbcTemplate(dataSource);
</w:t>
      </w:r>
    </w:p>
    <w:p w14:paraId="086A609C">
      <w:r>
        <w:t xml:space="preserve">    }
</w:t>
      </w:r>
    </w:p>
    <w:p w14:paraId="6C8794FE">
      <w:r>
        <w:t xml:space="preserve">    
</w:t>
      </w:r>
    </w:p>
    <w:p w14:paraId="0F0EC9F0">
      <w:r>
        <w:t xml:space="preserve">    public User findUser(Long id) {
</w:t>
      </w:r>
    </w:p>
    <w:p w14:paraId="7F4A38F0">
      <w:r>
        <w:t xml:space="preserve">        return jdbcTemplate.queryForObject(
</w:t>
      </w:r>
    </w:p>
    <w:p w14:paraId="431A8B22">
      <w:r>
        <w:t xml:space="preserve">            "SELECT * FROM users WHERE id = ?",
</w:t>
      </w:r>
    </w:p>
    <w:p w14:paraId="56E87AFA">
      <w:r>
        <w:t xml:space="preserve">            new Object[]{id},
</w:t>
      </w:r>
    </w:p>
    <w:p w14:paraId="53F9AACF">
      <w:r>
        <w:t xml:space="preserve">            (rs, rowNum) -&gt; new User(
</w:t>
      </w:r>
    </w:p>
    <w:p w14:paraId="4072566E">
      <w:r>
        <w:t xml:space="preserve">                rs.getLong("id"),
</w:t>
      </w:r>
    </w:p>
    <w:p w14:paraId="08260501">
      <w:r>
        <w:t xml:space="preserve">                rs.getString("username"),
</w:t>
      </w:r>
    </w:p>
    <w:p w14:paraId="0185E1AC">
      <w:r>
        <w:t xml:space="preserve">                rs.getString("email")
</w:t>
      </w:r>
    </w:p>
    <w:p w14:paraId="355426FE">
      <w:r>
        <w:t xml:space="preserve">            )
</w:t>
      </w:r>
    </w:p>
    <w:p w14:paraId="6DE36AE0">
      <w:r>
        <w:t xml:space="preserve">        );
</w:t>
      </w:r>
    </w:p>
    <w:p w14:paraId="24BEF7CC">
      <w:r>
        <w:t xml:space="preserve">    }
</w:t>
      </w:r>
    </w:p>
    <w:p w14:paraId="570E845A">
      <w:r>
        <w:t>}
</w:t>
      </w:r>
    </w:p>
    <w:p w14:paraId="0DC5DA21">
      <w:pPr>
        <w:spacing w:after="400" w:line="400" w:lineRule="atLeast"/>
      </w:pPr>
      <w:r>
        <w:t>Key benefits of Spring's JDBC support:</w:t>
      </w:r>
    </w:p>
    <w:p w14:paraId="56D41710">
      <w:pPr>
        <w:numPr>
          <w:ilvl w:val="0"/>
          <w:numId w:val="28"/>
        </w:numPr>
        <w:spacing w:after="400" w:line="400" w:lineRule="atLeast"/>
      </w:pPr>
      <w:r>
        <w:rPr>
          <w:b/>
        </w:rPr>
        <w:t>Resource Management</w:t>
      </w:r>
      <w:r>
        <w:t>: Automatic connection acquisition and release</w:t>
      </w:r>
    </w:p>
    <w:p w14:paraId="6641CDCD">
      <w:pPr>
        <w:numPr>
          <w:ilvl w:val="0"/>
          <w:numId w:val="28"/>
        </w:numPr>
        <w:spacing w:after="400" w:line="400" w:lineRule="atLeast"/>
      </w:pPr>
      <w:r>
        <w:rPr>
          <w:b/>
        </w:rPr>
        <w:t>Exception Translation</w:t>
      </w:r>
      <w:r>
        <w:t>: SQLExceptions translated to Spring's DataAccessException hierarchy</w:t>
      </w:r>
    </w:p>
    <w:p w14:paraId="51FBB7B5">
      <w:pPr>
        <w:numPr>
          <w:ilvl w:val="0"/>
          <w:numId w:val="28"/>
        </w:numPr>
        <w:spacing w:after="400" w:line="400" w:lineRule="atLeast"/>
      </w:pPr>
      <w:r>
        <w:rPr>
          <w:b/>
        </w:rPr>
        <w:t>Reduced Boilerplate</w:t>
      </w:r>
      <w:r>
        <w:t>: Elimination of try-catch-finally blocks</w:t>
      </w:r>
    </w:p>
    <w:p w14:paraId="295A824B">
      <w:pPr>
        <w:numPr>
          <w:ilvl w:val="0"/>
          <w:numId w:val="28"/>
        </w:numPr>
        <w:spacing w:after="400" w:line="400" w:lineRule="atLeast"/>
      </w:pPr>
      <w:r>
        <w:rPr>
          <w:b/>
        </w:rPr>
        <w:t>Callback Patterns</w:t>
      </w:r>
      <w:r>
        <w:t>: RowMapper, ResultSetExtractor for result processing</w:t>
      </w:r>
    </w:p>
    <w:p w14:paraId="563F8249">
      <w:pPr>
        <w:numPr>
          <w:ilvl w:val="0"/>
          <w:numId w:val="28"/>
        </w:numPr>
        <w:spacing w:after="400" w:line="400" w:lineRule="atLeast"/>
      </w:pPr>
      <w:r>
        <w:rPr>
          <w:b/>
        </w:rPr>
        <w:t>Named Parameters</w:t>
      </w:r>
      <w:r>
        <w:t>: NamedParameterJdbcTemplate for named parameter support</w:t>
      </w:r>
    </w:p>
    <w:p w14:paraId="6BD65ED0">
      <w:pPr>
        <w:spacing w:after="400" w:line="400" w:lineRule="atLeast"/>
      </w:pPr>
      <w:r>
        <w:rPr>
          <w:b/>
          <w:sz w:val="26"/>
        </w:rPr>
        <w:t>Object-Relational Mapping (ORM) Integration</w:t>
      </w:r>
    </w:p>
    <w:p w14:paraId="1935B400">
      <w:pPr>
        <w:spacing w:after="400" w:line="400" w:lineRule="atLeast"/>
      </w:pPr>
      <w:r>
        <w:t>While Spring provided its own JDBC abstraction, it also offered seamless integration with popular ORM frameworks:</w:t>
      </w:r>
    </w:p>
    <w:p w14:paraId="1A7434C4">
      <w:pPr>
        <w:numPr>
          <w:ilvl w:val="0"/>
          <w:numId w:val="29"/>
        </w:numPr>
        <w:spacing w:after="400" w:line="400" w:lineRule="atLeast"/>
      </w:pPr>
      <w:r>
        <w:rPr>
          <w:b/>
        </w:rPr>
        <w:t>Hibernate Integration</w:t>
      </w:r>
      <w:r>
        <w:t>: HibernateTemplate and HibernateTransactionManager for Hibernate 3/4.</w:t>
      </w:r>
    </w:p>
    <w:p w14:paraId="3565A31A">
      <w:pPr>
        <w:numPr>
          <w:ilvl w:val="0"/>
          <w:numId w:val="29"/>
        </w:numPr>
        <w:spacing w:after="400" w:line="400" w:lineRule="atLeast"/>
      </w:pPr>
      <w:r>
        <w:rPr>
          <w:b/>
        </w:rPr>
        <w:t>JPA Integration</w:t>
      </w:r>
      <w:r>
        <w:t>: LocalContainerEntityManagerFactoryBean and JpaTransactionManager for JPA.</w:t>
      </w:r>
    </w:p>
    <w:p w14:paraId="6441E74F">
      <w:pPr>
        <w:numPr>
          <w:ilvl w:val="0"/>
          <w:numId w:val="29"/>
        </w:numPr>
        <w:spacing w:after="400" w:line="400" w:lineRule="atLeast"/>
      </w:pPr>
      <w:r>
        <w:rPr>
          <w:b/>
        </w:rPr>
        <w:t>Transaction Management Integration</w:t>
      </w:r>
      <w:r>
        <w:t>: Consistent transaction management across ORM technologies.</w:t>
      </w:r>
    </w:p>
    <w:p w14:paraId="2190C0FD">
      <w:pPr>
        <w:numPr>
          <w:ilvl w:val="0"/>
          <w:numId w:val="29"/>
        </w:numPr>
        <w:spacing w:after="400" w:line="400" w:lineRule="atLeast"/>
      </w:pPr>
      <w:r>
        <w:rPr>
          <w:b/>
        </w:rPr>
        <w:t>Exception Translation</w:t>
      </w:r>
      <w:r>
        <w:t>: ORM-specific exceptions translated to Spring's DataAccessException hierarchy.</w:t>
      </w:r>
    </w:p>
    <w:p w14:paraId="2A2334F0">
      <w:pPr>
        <w:numPr>
          <w:ilvl w:val="0"/>
          <w:numId w:val="29"/>
        </w:numPr>
        <w:spacing w:after="400" w:line="400" w:lineRule="atLeast"/>
      </w:pPr>
      <w:r>
        <w:rPr>
          <w:b/>
        </w:rPr>
        <w:t>Template Patterns</w:t>
      </w:r>
      <w:r>
        <w:t>: While less common now, template classes provided consistent patterns.</w:t>
      </w:r>
    </w:p>
    <w:p w14:paraId="3BA1DD2E">
      <w:pPr>
        <w:spacing w:after="400" w:line="400" w:lineRule="atLeast"/>
      </w:pPr>
      <w:r>
        <w:t>Example JPA integration:</w:t>
      </w:r>
    </w:p>
    <w:p w14:paraId="39CF7364">
      <w:r>
        <w:t>@Configuration
</w:t>
      </w:r>
    </w:p>
    <w:p w14:paraId="60C6B778">
      <w:r>
        <w:t>@EnableTransactionManagement
</w:t>
      </w:r>
    </w:p>
    <w:p w14:paraId="46107905">
      <w:r>
        <w:t>public class PersistenceConfig {
</w:t>
      </w:r>
    </w:p>
    <w:p w14:paraId="0CB3BDA1">
      <w:r>
        <w:t xml:space="preserve">    
</w:t>
      </w:r>
    </w:p>
    <w:p w14:paraId="5D3A070F">
      <w:r>
        <w:t xml:space="preserve">    @Bean
</w:t>
      </w:r>
    </w:p>
    <w:p w14:paraId="2A79BED9">
      <w:r>
        <w:t xml:space="preserve">    public LocalContainerEntityManagerFactoryBean entityManagerFactory(
</w:t>
      </w:r>
    </w:p>
    <w:p w14:paraId="3069C7C4">
      <w:r>
        <w:t xml:space="preserve">            DataSource dataSource) {
</w:t>
      </w:r>
    </w:p>
    <w:p w14:paraId="1E6597F0">
      <w:r>
        <w:t xml:space="preserve">        LocalContainerEntityManagerFactoryBean em = new LocalContainerEntityManagerFactoryBean();
</w:t>
      </w:r>
    </w:p>
    <w:p w14:paraId="11EFC8D9">
      <w:r>
        <w:t xml:space="preserve">        em.setDataSource(dataSource);
</w:t>
      </w:r>
    </w:p>
    <w:p w14:paraId="31825143">
      <w:r>
        <w:t xml:space="preserve">        em.setPackagesToScan("com.example.domain");
</w:t>
      </w:r>
    </w:p>
    <w:p w14:paraId="5BB02743">
      <w:r>
        <w:t xml:space="preserve">        em.setJpaVendorAdapter(new HibernateJpaVendorAdapter());
</w:t>
      </w:r>
    </w:p>
    <w:p w14:paraId="2199E2CD">
      <w:r>
        <w:t xml:space="preserve">        em.setJpaProperties(additionalProperties());
</w:t>
      </w:r>
    </w:p>
    <w:p w14:paraId="5485074C">
      <w:r>
        <w:t xml:space="preserve">        return em;
</w:t>
      </w:r>
    </w:p>
    <w:p w14:paraId="57CD8946">
      <w:r>
        <w:t xml:space="preserve">    }
</w:t>
      </w:r>
    </w:p>
    <w:p w14:paraId="7493B04B">
      <w:r>
        <w:t xml:space="preserve">    
</w:t>
      </w:r>
    </w:p>
    <w:p w14:paraId="7B34BB63">
      <w:r>
        <w:t xml:space="preserve">    @Bean
</w:t>
      </w:r>
    </w:p>
    <w:p w14:paraId="16185802">
      <w:r>
        <w:t xml:space="preserve">    public PlatformTransactionManager transactionManager(
</w:t>
      </w:r>
    </w:p>
    <w:p w14:paraId="6759E0FA">
      <w:r>
        <w:t xml:space="preserve">            EntityManagerFactory entityManagerFactory) {
</w:t>
      </w:r>
    </w:p>
    <w:p w14:paraId="00B32599">
      <w:r>
        <w:t xml:space="preserve">        return new JpaTransactionManager(entityManagerFactory);
</w:t>
      </w:r>
    </w:p>
    <w:p w14:paraId="47AAB948">
      <w:r>
        <w:t xml:space="preserve">    }
</w:t>
      </w:r>
    </w:p>
    <w:p w14:paraId="5F65B123">
      <w:r>
        <w:t>}
</w:t>
      </w:r>
    </w:p>
    <w:p w14:paraId="5DCE3559">
      <w:pPr>
        <w:spacing w:after="400" w:line="400" w:lineRule="atLeast"/>
      </w:pPr>
      <w:r>
        <w:rPr>
          <w:b/>
          <w:sz w:val="26"/>
        </w:rPr>
        <w:t>Spring Data</w:t>
      </w:r>
    </w:p>
    <w:p w14:paraId="32BFC387">
      <w:pPr>
        <w:spacing w:after="400" w:line="400" w:lineRule="atLeast"/>
      </w:pPr>
      <w:r>
        <w:t>Spring Data, introduced later, represented a significant evolution in Spring's data access approach. It provided a repository abstraction that could generate implementations automatically:</w:t>
      </w:r>
    </w:p>
    <w:p w14:paraId="05EE54D0">
      <w:r>
        <w:t>public interface UserRepository extends JpaRepository&lt;User, Long&gt; {
</w:t>
      </w:r>
    </w:p>
    <w:p w14:paraId="04566B7D">
      <w:r>
        <w:t xml:space="preserve">    List&lt;User&gt; findByLastName(String lastName);
</w:t>
      </w:r>
    </w:p>
    <w:p w14:paraId="2337834E">
      <w:r>
        <w:t xml:space="preserve">    
</w:t>
      </w:r>
    </w:p>
    <w:p w14:paraId="5D7B42CA">
      <w:r>
        <w:t xml:space="preserve">    @Query("SELECT u FROM User u WHERE u.email LIKE %?1%")
</w:t>
      </w:r>
    </w:p>
    <w:p w14:paraId="466ED3C3">
      <w:r>
        <w:t xml:space="preserve">    List&lt;User&gt; findByEmailContaining(String email);
</w:t>
      </w:r>
    </w:p>
    <w:p w14:paraId="657AC234">
      <w:r>
        <w:t xml:space="preserve">    
</w:t>
      </w:r>
    </w:p>
    <w:p w14:paraId="0D7E8017">
      <w:r>
        <w:t xml:space="preserve">    Page&lt;User&gt; findAll(Pageable pageable);
</w:t>
      </w:r>
    </w:p>
    <w:p w14:paraId="30368293">
      <w:r>
        <w:t>}
</w:t>
      </w:r>
    </w:p>
    <w:p w14:paraId="77CEEC91">
      <w:pPr>
        <w:spacing w:after="400" w:line="400" w:lineRule="atLeast"/>
      </w:pPr>
      <w:r>
        <w:t>Spring Data features:</w:t>
      </w:r>
    </w:p>
    <w:p w14:paraId="01CD4FA1">
      <w:pPr>
        <w:numPr>
          <w:ilvl w:val="0"/>
          <w:numId w:val="30"/>
        </w:numPr>
        <w:spacing w:after="400" w:line="400" w:lineRule="atLeast"/>
      </w:pPr>
      <w:r>
        <w:rPr>
          <w:b/>
        </w:rPr>
        <w:t>Repository Abstraction</w:t>
      </w:r>
      <w:r>
        <w:t>: CrudRepository, JpaRepository, MongoRepository interfaces</w:t>
      </w:r>
    </w:p>
    <w:p w14:paraId="66FE0205">
      <w:pPr>
        <w:numPr>
          <w:ilvl w:val="0"/>
          <w:numId w:val="30"/>
        </w:numPr>
        <w:spacing w:after="400" w:line="400" w:lineRule="atLeast"/>
      </w:pPr>
      <w:r>
        <w:rPr>
          <w:b/>
        </w:rPr>
        <w:t>Query Derivation</w:t>
      </w:r>
      <w:r>
        <w:t>: Method names automatically translated to queries</w:t>
      </w:r>
    </w:p>
    <w:p w14:paraId="2665E9FA">
      <w:pPr>
        <w:numPr>
          <w:ilvl w:val="0"/>
          <w:numId w:val="30"/>
        </w:numPr>
        <w:spacing w:after="400" w:line="400" w:lineRule="atLeast"/>
      </w:pPr>
      <w:r>
        <w:rPr>
          <w:b/>
        </w:rPr>
        <w:t>Custom Queries</w:t>
      </w:r>
      <w:r>
        <w:t>: @Query annotation for JPQL or native queries</w:t>
      </w:r>
    </w:p>
    <w:p w14:paraId="79D20620">
      <w:pPr>
        <w:numPr>
          <w:ilvl w:val="0"/>
          <w:numId w:val="30"/>
        </w:numPr>
        <w:spacing w:after="400" w:line="400" w:lineRule="atLeast"/>
      </w:pPr>
      <w:r>
        <w:rPr>
          <w:b/>
        </w:rPr>
        <w:t>Paging and Sorting</w:t>
      </w:r>
      <w:r>
        <w:t>: Built-in support for pagination and sorting</w:t>
      </w:r>
    </w:p>
    <w:p w14:paraId="1AE57586">
      <w:pPr>
        <w:numPr>
          <w:ilvl w:val="0"/>
          <w:numId w:val="30"/>
        </w:numPr>
        <w:spacing w:after="400" w:line="400" w:lineRule="atLeast"/>
      </w:pPr>
      <w:r>
        <w:rPr>
          <w:b/>
        </w:rPr>
        <w:t>Multiple Data Stores</w:t>
      </w:r>
      <w:r>
        <w:t>: Consistent abstraction across relational, document, graph databases</w:t>
      </w:r>
    </w:p>
    <w:p w14:paraId="78C444E8">
      <w:pPr>
        <w:spacing w:after="400" w:line="400" w:lineRule="atLeast"/>
      </w:pPr>
      <w:r>
        <w:rPr>
          <w:b/>
          <w:sz w:val="26"/>
        </w:rPr>
        <w:t>Transaction Management</w:t>
      </w:r>
    </w:p>
    <w:p w14:paraId="01D56BB4">
      <w:pPr>
        <w:spacing w:after="400" w:line="400" w:lineRule="atLeast"/>
      </w:pPr>
      <w:r>
        <w:t>Spring's transaction management deserves special mention as it unified data access patterns across technologies. Key aspects:</w:t>
      </w:r>
    </w:p>
    <w:p w14:paraId="4C7BBE10">
      <w:pPr>
        <w:numPr>
          <w:ilvl w:val="0"/>
          <w:numId w:val="31"/>
        </w:numPr>
        <w:spacing w:after="400" w:line="400" w:lineRule="atLeast"/>
      </w:pPr>
      <w:r>
        <w:rPr>
          <w:b/>
        </w:rPr>
        <w:t>Declarative Transactions</w:t>
      </w:r>
      <w:r>
        <w:t>: @Transactional annotation for declarative demarcation.</w:t>
      </w:r>
    </w:p>
    <w:p w14:paraId="384A11E1">
      <w:pPr>
        <w:numPr>
          <w:ilvl w:val="0"/>
          <w:numId w:val="31"/>
        </w:numPr>
        <w:spacing w:after="400" w:line="400" w:lineRule="atLeast"/>
      </w:pPr>
      <w:r>
        <w:rPr>
          <w:b/>
        </w:rPr>
        <w:t>Programmatic Transactions</w:t>
      </w:r>
      <w:r>
        <w:t>: TransactionTemplate for programmatic control.</w:t>
      </w:r>
    </w:p>
    <w:p w14:paraId="21AF8422">
      <w:pPr>
        <w:numPr>
          <w:ilvl w:val="0"/>
          <w:numId w:val="31"/>
        </w:numPr>
        <w:spacing w:after="400" w:line="400" w:lineRule="atLeast"/>
      </w:pPr>
      <w:r>
        <w:rPr>
          <w:b/>
        </w:rPr>
        <w:t>Transaction Propagation</w:t>
      </w:r>
      <w:r>
        <w:t>: Configurable propagation behaviors (REQUIRED, REQUIRES_NEW, NESTED, etc.).</w:t>
      </w:r>
    </w:p>
    <w:p w14:paraId="3F4FEFDE">
      <w:pPr>
        <w:numPr>
          <w:ilvl w:val="0"/>
          <w:numId w:val="31"/>
        </w:numPr>
        <w:spacing w:after="400" w:line="400" w:lineRule="atLeast"/>
      </w:pPr>
      <w:r>
        <w:rPr>
          <w:b/>
        </w:rPr>
        <w:t>Isolation Levels</w:t>
      </w:r>
      <w:r>
        <w:t>: Configurable isolation levels for concurrent access.</w:t>
      </w:r>
    </w:p>
    <w:p w14:paraId="38DB6945">
      <w:pPr>
        <w:numPr>
          <w:ilvl w:val="0"/>
          <w:numId w:val="31"/>
        </w:numPr>
        <w:spacing w:after="400" w:line="400" w:lineRule="atLeast"/>
      </w:pPr>
      <w:r>
        <w:rPr>
          <w:b/>
        </w:rPr>
        <w:t>Read-Only Optimization</w:t>
      </w:r>
      <w:r>
        <w:t>: Read-only transaction optimization.</w:t>
      </w:r>
    </w:p>
    <w:p w14:paraId="632181E1">
      <w:pPr>
        <w:numPr>
          <w:ilvl w:val="0"/>
          <w:numId w:val="31"/>
        </w:numPr>
        <w:spacing w:after="400" w:line="400" w:lineRule="atLeast"/>
      </w:pPr>
      <w:r>
        <w:rPr>
          <w:b/>
        </w:rPr>
        <w:t>Rollback Rules</w:t>
      </w:r>
      <w:r>
        <w:t>: Configurable exception-based rollback behavior.</w:t>
      </w:r>
    </w:p>
    <w:p w14:paraId="5ECE4838">
      <w:pPr>
        <w:numPr>
          <w:ilvl w:val="0"/>
          <w:numId w:val="31"/>
        </w:numPr>
        <w:spacing w:after="400" w:line="400" w:lineRule="atLeast"/>
      </w:pPr>
      <w:r>
        <w:rPr>
          <w:b/>
        </w:rPr>
        <w:t>Multiple Resource Transactions</w:t>
      </w:r>
      <w:r>
        <w:t>: JTA support for distributed transactions.</w:t>
      </w:r>
    </w:p>
    <w:p w14:paraId="728C904F">
      <w:pPr>
        <w:spacing w:after="400" w:line="400" w:lineRule="atLeast"/>
      </w:pPr>
      <w:r>
        <w:t>Example transaction configuration:</w:t>
      </w:r>
    </w:p>
    <w:p w14:paraId="735DAB99">
      <w:r>
        <w:t>@Configuration
</w:t>
      </w:r>
    </w:p>
    <w:p w14:paraId="4512696B">
      <w:r>
        <w:t>@EnableTransactionManagement
</w:t>
      </w:r>
    </w:p>
    <w:p w14:paraId="3446A0C8">
      <w:r>
        <w:t>public class TransactionConfig {
</w:t>
      </w:r>
    </w:p>
    <w:p w14:paraId="7FC0E6CF">
      <w:r>
        <w:t xml:space="preserve">    
</w:t>
      </w:r>
    </w:p>
    <w:p w14:paraId="4AEB5163">
      <w:r>
        <w:t xml:space="preserve">    @Bean
</w:t>
      </w:r>
    </w:p>
    <w:p w14:paraId="5F119E6E">
      <w:r>
        <w:t xml:space="preserve">    public PlatformTransactionManager transactionManager(DataSource dataSource) {
</w:t>
      </w:r>
    </w:p>
    <w:p w14:paraId="05A37CCC">
      <w:r>
        <w:t xml:space="preserve">        return new DataSourceTransactionManager(dataSource);
</w:t>
      </w:r>
    </w:p>
    <w:p w14:paraId="2E646FD8">
      <w:r>
        <w:t xml:space="preserve">    }
</w:t>
      </w:r>
    </w:p>
    <w:p w14:paraId="1073ACF6">
      <w:r>
        <w:t>}
</w:t>
      </w:r>
    </w:p>
    <w:p w14:paraId="008F050D">
      <w:r>
        <w:t>
</w:t>
      </w:r>
    </w:p>
    <w:p w14:paraId="4217B1F3">
      <w:r>
        <w:t>@Service
</w:t>
      </w:r>
    </w:p>
    <w:p w14:paraId="2337431A">
      <w:r>
        <w:t>public class OrderService {
</w:t>
      </w:r>
    </w:p>
    <w:p w14:paraId="3545CBB6">
      <w:r>
        <w:t xml:space="preserve">    
</w:t>
      </w:r>
    </w:p>
    <w:p w14:paraId="6785E5A0">
      <w:r>
        <w:t xml:space="preserve">    @Transactional(
</w:t>
      </w:r>
    </w:p>
    <w:p w14:paraId="7C98882A">
      <w:r>
        <w:t xml:space="preserve">        propagation = Propagation.REQUIRED,
</w:t>
      </w:r>
    </w:p>
    <w:p w14:paraId="46A6D951">
      <w:r>
        <w:t xml:space="preserve">        isolation = Isolation.READ_COMMITTED,
</w:t>
      </w:r>
    </w:p>
    <w:p w14:paraId="41A7B871">
      <w:r>
        <w:t xml:space="preserve">        rollbackFor = {InsufficientStockException.class},
</w:t>
      </w:r>
    </w:p>
    <w:p w14:paraId="2B37AA70">
      <w:r>
        <w:t xml:space="preserve">        readOnly = false,
</w:t>
      </w:r>
    </w:p>
    <w:p w14:paraId="4C8916DC">
      <w:r>
        <w:t xml:space="preserve">        timeout = 30
</w:t>
      </w:r>
    </w:p>
    <w:p w14:paraId="4174B249">
      <w:r>
        <w:t xml:space="preserve">    )
</w:t>
      </w:r>
    </w:p>
    <w:p w14:paraId="3FEF6117">
      <w:r>
        <w:t xml:space="preserve">    public Order placeOrder(Order order) {
</w:t>
      </w:r>
    </w:p>
    <w:p w14:paraId="7EF89B9D">
      <w:r>
        <w:t xml:space="preserve">        // Transactional method
</w:t>
      </w:r>
    </w:p>
    <w:p w14:paraId="39469B9A">
      <w:r>
        <w:t xml:space="preserve">        inventoryService.reduceStock(order.getItemId(), order.getQuantity());
</w:t>
      </w:r>
    </w:p>
    <w:p w14:paraId="19E8CA42">
      <w:r>
        <w:t xml:space="preserve">        return orderRepository.save(order);
</w:t>
      </w:r>
    </w:p>
    <w:p w14:paraId="6434975B">
      <w:r>
        <w:t xml:space="preserve">    }
</w:t>
      </w:r>
    </w:p>
    <w:p w14:paraId="316F1B80">
      <w:r>
        <w:t>}
</w:t>
      </w:r>
    </w:p>
    <w:p w14:paraId="17850CBD">
      <w:pPr>
        <w:spacing w:after="400" w:line="400" w:lineRule="atLeast"/>
      </w:pPr>
      <w:r>
        <w:rPr>
          <w:b/>
          <w:sz w:val="26"/>
        </w:rPr>
        <w:t>Integration Technologies</w:t>
      </w:r>
    </w:p>
    <w:p w14:paraId="1A834D7B">
      <w:pPr>
        <w:spacing w:after="400" w:line="400" w:lineRule="atLeast"/>
      </w:pPr>
      <w:r>
        <w:t>Beyond database access, Spring provided integration with various enterprise technologies:</w:t>
      </w:r>
    </w:p>
    <w:p w14:paraId="4AA462C5">
      <w:pPr>
        <w:numPr>
          <w:ilvl w:val="0"/>
          <w:numId w:val="32"/>
        </w:numPr>
        <w:spacing w:after="400" w:line="400" w:lineRule="atLeast"/>
      </w:pPr>
      <w:r>
        <w:rPr>
          <w:b/>
        </w:rPr>
        <w:t>JMS Integration</w:t>
      </w:r>
      <w:r>
        <w:t>: JmsTemplate for messaging, @JmsListener for message-driven POJOs.</w:t>
      </w:r>
    </w:p>
    <w:p w14:paraId="08440611">
      <w:pPr>
        <w:numPr>
          <w:ilvl w:val="0"/>
          <w:numId w:val="32"/>
        </w:numPr>
        <w:spacing w:after="400" w:line="400" w:lineRule="atLeast"/>
      </w:pPr>
      <w:r>
        <w:rPr>
          <w:b/>
        </w:rPr>
        <w:t>Email Support</w:t>
      </w:r>
      <w:r>
        <w:t>: JavaMailSender abstraction for email sending.</w:t>
      </w:r>
    </w:p>
    <w:p w14:paraId="28CF3E88">
      <w:pPr>
        <w:numPr>
          <w:ilvl w:val="0"/>
          <w:numId w:val="32"/>
        </w:numPr>
        <w:spacing w:after="400" w:line="400" w:lineRule="atLeast"/>
      </w:pPr>
      <w:r>
        <w:rPr>
          <w:b/>
        </w:rPr>
        <w:t>Scheduling</w:t>
      </w:r>
      <w:r>
        <w:t>: @Scheduled annotation and TaskExecutor abstraction.</w:t>
      </w:r>
    </w:p>
    <w:p w14:paraId="006AF2BD">
      <w:pPr>
        <w:numPr>
          <w:ilvl w:val="0"/>
          <w:numId w:val="32"/>
        </w:numPr>
        <w:spacing w:after="400" w:line="400" w:lineRule="atLeast"/>
      </w:pPr>
      <w:r>
        <w:rPr>
          <w:b/>
        </w:rPr>
        <w:t>Caching</w:t>
      </w:r>
      <w:r>
        <w:t>: Declarative caching with @Cacheable, @CacheEvict annotations.</w:t>
      </w:r>
    </w:p>
    <w:p w14:paraId="411C4C02">
      <w:pPr>
        <w:numPr>
          <w:ilvl w:val="0"/>
          <w:numId w:val="32"/>
        </w:numPr>
        <w:spacing w:after="400" w:line="400" w:lineRule="atLeast"/>
      </w:pPr>
      <w:r>
        <w:rPr>
          <w:b/>
        </w:rPr>
        <w:t>Remote Services</w:t>
      </w:r>
      <w:r>
        <w:t>: Support for RMI, HTTP invoker, Hessian, Burlap.</w:t>
      </w:r>
    </w:p>
    <w:p w14:paraId="69798366">
      <w:pPr>
        <w:numPr>
          <w:ilvl w:val="0"/>
          <w:numId w:val="32"/>
        </w:numPr>
        <w:spacing w:after="400" w:line="400" w:lineRule="atLeast"/>
      </w:pPr>
      <w:r>
        <w:rPr>
          <w:b/>
        </w:rPr>
        <w:t>REST Client</w:t>
      </w:r>
      <w:r>
        <w:t>: RestTemplate (now WebClient in reactive stack) for REST consumption.</w:t>
      </w:r>
    </w:p>
    <w:p w14:paraId="5BAEEF95">
      <w:pPr>
        <w:spacing w:after="400" w:line="400" w:lineRule="atLeast"/>
      </w:pPr>
      <w:r>
        <w:t>Spring's data access and integration capabilities provided a consistent, simplified approach to working with various data sources and enterprise systems, reducing vendor lock-in and promoting maintainable code patterns.</w:t>
      </w:r>
    </w:p>
    <w:p w14:paraId="5DC4B364">
      <w:pPr>
        <w:spacing w:after="400" w:line="400" w:lineRule="atLeast"/>
      </w:pPr>
      <w:r>
        <w:rPr>
          <w:b/>
          <w:sz w:val="30"/>
        </w:rPr>
        <w:t>Core Functionality 5: Spring Security</w:t>
      </w:r>
    </w:p>
    <w:p w14:paraId="43847C56">
      <w:pPr>
        <w:spacing w:after="400" w:line="400" w:lineRule="atLeast"/>
      </w:pPr>
      <w:r>
        <w:t>Security is a critical concern for enterprise applications, encompassing authentication, authorization, and protection against common vulnerabilities. Spring Security emerged as Spring's comprehensive security solution, evolving from Acegi Security System (acquired by SpringSource in 2008) into a core Spring module [[48]][[49]][[50]].</w:t>
      </w:r>
    </w:p>
    <w:p w14:paraId="3A9C055C">
      <w:pPr>
        <w:spacing w:after="400" w:line="400" w:lineRule="atLeast"/>
      </w:pPr>
      <w:r>
        <w:rPr>
          <w:b/>
          <w:sz w:val="26"/>
        </w:rPr>
        <w:t>Architecture and Concepts</w:t>
      </w:r>
    </w:p>
    <w:p w14:paraId="312D5DCD">
      <w:pPr>
        <w:spacing w:after="400" w:line="400" w:lineRule="atLeast"/>
      </w:pPr>
      <w:r>
        <w:t>Spring Security is built on several key concepts:</w:t>
      </w:r>
    </w:p>
    <w:p w14:paraId="721A72FB">
      <w:pPr>
        <w:numPr>
          <w:ilvl w:val="0"/>
          <w:numId w:val="33"/>
        </w:numPr>
        <w:spacing w:after="400" w:line="400" w:lineRule="atLeast"/>
      </w:pPr>
      <w:r>
        <w:rPr>
          <w:b/>
        </w:rPr>
        <w:t>SecurityContext</w:t>
      </w:r>
      <w:r>
        <w:t>: Holder of authentication and security information for current thread.</w:t>
      </w:r>
    </w:p>
    <w:p w14:paraId="00240F17">
      <w:pPr>
        <w:numPr>
          <w:ilvl w:val="0"/>
          <w:numId w:val="33"/>
        </w:numPr>
        <w:spacing w:after="400" w:line="400" w:lineRule="atLeast"/>
      </w:pPr>
      <w:r>
        <w:rPr>
          <w:b/>
        </w:rPr>
        <w:t>Authentication</w:t>
      </w:r>
      <w:r>
        <w:t>: Process of verifying principal identity. Authentication object contains credentials, authorities, and authentication status.</w:t>
      </w:r>
    </w:p>
    <w:p w14:paraId="5D4663F0">
      <w:pPr>
        <w:numPr>
          <w:ilvl w:val="0"/>
          <w:numId w:val="33"/>
        </w:numPr>
        <w:spacing w:after="400" w:line="400" w:lineRule="atLeast"/>
      </w:pPr>
      <w:r>
        <w:rPr>
          <w:b/>
        </w:rPr>
        <w:t>Authorization</w:t>
      </w:r>
      <w:r>
        <w:t>: Process of determining if authenticated principal has permission to perform action.</w:t>
      </w:r>
    </w:p>
    <w:p w14:paraId="521AD1D7">
      <w:pPr>
        <w:numPr>
          <w:ilvl w:val="0"/>
          <w:numId w:val="33"/>
        </w:numPr>
        <w:spacing w:after="400" w:line="400" w:lineRule="atLeast"/>
      </w:pPr>
      <w:r>
        <w:rPr>
          <w:b/>
        </w:rPr>
        <w:t>Security Filter Chain</w:t>
      </w:r>
      <w:r>
        <w:t>: Servlet filters that intercept requests to apply security.</w:t>
      </w:r>
    </w:p>
    <w:p w14:paraId="25CB6CF9">
      <w:pPr>
        <w:numPr>
          <w:ilvl w:val="0"/>
          <w:numId w:val="33"/>
        </w:numPr>
        <w:spacing w:after="400" w:line="400" w:lineRule="atLeast"/>
      </w:pPr>
      <w:r>
        <w:rPr>
          <w:b/>
        </w:rPr>
        <w:t>UserDetails</w:t>
      </w:r>
      <w:r>
        <w:t>: Interface representing user information for authentication.</w:t>
      </w:r>
    </w:p>
    <w:p w14:paraId="47EA3235">
      <w:pPr>
        <w:numPr>
          <w:ilvl w:val="0"/>
          <w:numId w:val="33"/>
        </w:numPr>
        <w:spacing w:after="400" w:line="400" w:lineRule="atLeast"/>
      </w:pPr>
      <w:r>
        <w:rPr>
          <w:b/>
        </w:rPr>
        <w:t>GrantedAuthority</w:t>
      </w:r>
      <w:r>
        <w:t>: Representation of permission/role granted to principal.</w:t>
      </w:r>
    </w:p>
    <w:p w14:paraId="31B5B647">
      <w:pPr>
        <w:spacing w:after="400" w:line="400" w:lineRule="atLeast"/>
      </w:pPr>
      <w:r>
        <w:rPr>
          <w:b/>
          <w:sz w:val="26"/>
        </w:rPr>
        <w:t>Core Configuration</w:t>
      </w:r>
    </w:p>
    <w:p w14:paraId="096262AF">
      <w:pPr>
        <w:spacing w:after="400" w:line="400" w:lineRule="atLeast"/>
      </w:pPr>
      <w:r>
        <w:t>Spring Security configuration evolved from XML to Java configuration:</w:t>
      </w:r>
    </w:p>
    <w:p w14:paraId="7D2A222A">
      <w:pPr>
        <w:spacing w:after="400" w:line="400" w:lineRule="atLeast"/>
      </w:pPr>
      <w:r>
        <w:rPr>
          <w:b/>
        </w:rPr>
        <w:t>XML Configuration (Legacy)</w:t>
      </w:r>
      <w:r>
        <w:t>:</w:t>
      </w:r>
    </w:p>
    <w:p w14:paraId="469D61C8">
      <w:r>
        <w:t>&lt;http&gt;
</w:t>
      </w:r>
    </w:p>
    <w:p w14:paraId="613A37AD">
      <w:r>
        <w:t xml:space="preserve">    &lt;intercept-url pattern="/admin/**" access="ROLE_ADMIN"/&gt;
</w:t>
      </w:r>
    </w:p>
    <w:p w14:paraId="5E379486">
      <w:r>
        <w:t xml:space="preserve">    &lt;form-login/&gt;
</w:t>
      </w:r>
    </w:p>
    <w:p w14:paraId="296C5C21">
      <w:r>
        <w:t xml:space="preserve">    &lt;logout/&gt;
</w:t>
      </w:r>
    </w:p>
    <w:p w14:paraId="02B81D9E">
      <w:r>
        <w:t xml:space="preserve">    &lt;csrf/&gt;
</w:t>
      </w:r>
    </w:p>
    <w:p w14:paraId="4040C2B5">
      <w:r>
        <w:t>&lt;/http&gt;
</w:t>
      </w:r>
    </w:p>
    <w:p w14:paraId="4E141525">
      <w:r>
        <w:t>
</w:t>
      </w:r>
    </w:p>
    <w:p w14:paraId="2D4B8E05">
      <w:r>
        <w:t>&lt;authentication-manager&gt;
</w:t>
      </w:r>
    </w:p>
    <w:p w14:paraId="5C6846D7">
      <w:r>
        <w:t xml:space="preserve">    &lt;authentication-provider&gt;
</w:t>
      </w:r>
    </w:p>
    <w:p w14:paraId="696DADBE">
      <w:r>
        <w:t xml:space="preserve">        &lt;user-service&gt;
</w:t>
      </w:r>
    </w:p>
    <w:p w14:paraId="5DA0739F">
      <w:r>
        <w:t xml:space="preserve">            &lt;user name="admin" password="{noop}admin123" authorities="ROLE_ADMIN"/&gt;
</w:t>
      </w:r>
    </w:p>
    <w:p w14:paraId="068DA184">
      <w:r>
        <w:t xml:space="preserve">        &lt;/user-service&gt;
</w:t>
      </w:r>
    </w:p>
    <w:p w14:paraId="7396AC9B">
      <w:r>
        <w:t xml:space="preserve">    &lt;/authentication-provider&gt;
</w:t>
      </w:r>
    </w:p>
    <w:p w14:paraId="5DBF26BC">
      <w:r>
        <w:t>&lt;/authentication-manager&gt;
</w:t>
      </w:r>
    </w:p>
    <w:p w14:paraId="21C6A3FC">
      <w:pPr>
        <w:spacing w:after="400" w:line="400" w:lineRule="atLeast"/>
      </w:pPr>
      <w:r>
        <w:rPr>
          <w:b/>
        </w:rPr>
        <w:t>Java Configuration</w:t>
      </w:r>
      <w:r>
        <w:t>:</w:t>
      </w:r>
    </w:p>
    <w:p w14:paraId="5FFA10E2">
      <w:r>
        <w:t>@Configuration
</w:t>
      </w:r>
    </w:p>
    <w:p w14:paraId="29E2948F">
      <w:r>
        <w:t>@EnableWebSecurity
</w:t>
      </w:r>
    </w:p>
    <w:p w14:paraId="73C86543">
      <w:r>
        <w:t>public class SecurityConfig extends WebSecurityConfigurerAdapter {
</w:t>
      </w:r>
    </w:p>
    <w:p w14:paraId="59AF0A37">
      <w:r>
        <w:t xml:space="preserve">    
</w:t>
      </w:r>
    </w:p>
    <w:p w14:paraId="1BFD10E6">
      <w:r>
        <w:t xml:space="preserve">    @Override
</w:t>
      </w:r>
    </w:p>
    <w:p w14:paraId="5FFF4ABB">
      <w:r>
        <w:t xml:space="preserve">    protected void configure(HttpSecurity http) throws Exception {
</w:t>
      </w:r>
    </w:p>
    <w:p w14:paraId="6770F99E">
      <w:r>
        <w:t xml:space="preserve">        http
</w:t>
      </w:r>
    </w:p>
    <w:p w14:paraId="3217E1F1">
      <w:r>
        <w:t xml:space="preserve">            .authorizeRequests()
</w:t>
      </w:r>
    </w:p>
    <w:p w14:paraId="65F22426">
      <w:r>
        <w:t xml:space="preserve">                .antMatchers("/admin/**").hasRole("ADMIN")
</w:t>
      </w:r>
    </w:p>
    <w:p w14:paraId="43009024">
      <w:r>
        <w:t xml:space="preserve">                .antMatchers("/user/**").hasAnyRole("USER", "ADMIN")
</w:t>
      </w:r>
    </w:p>
    <w:p w14:paraId="304CA2CB">
      <w:r>
        <w:t xml:space="preserve">                .antMatchers("/", "/public/**").permitAll()
</w:t>
      </w:r>
    </w:p>
    <w:p w14:paraId="6343A8F7">
      <w:r>
        <w:t xml:space="preserve">                .anyRequest().authenticated()
</w:t>
      </w:r>
    </w:p>
    <w:p w14:paraId="43F90849">
      <w:r>
        <w:t xml:space="preserve">            .and()
</w:t>
      </w:r>
    </w:p>
    <w:p w14:paraId="4DABAE09">
      <w:r>
        <w:t xml:space="preserve">            .formLogin()
</w:t>
      </w:r>
    </w:p>
    <w:p w14:paraId="5ECFE7AD">
      <w:r>
        <w:t xml:space="preserve">                .loginPage("/login")
</w:t>
      </w:r>
    </w:p>
    <w:p w14:paraId="56AE5274">
      <w:r>
        <w:t xml:space="preserve">                .permitAll()
</w:t>
      </w:r>
    </w:p>
    <w:p w14:paraId="30305F19">
      <w:r>
        <w:t xml:space="preserve">            .and()
</w:t>
      </w:r>
    </w:p>
    <w:p w14:paraId="500E3739">
      <w:r>
        <w:t xml:space="preserve">            .logout()
</w:t>
      </w:r>
    </w:p>
    <w:p w14:paraId="4DC3894D">
      <w:r>
        <w:t xml:space="preserve">                .permitAll()
</w:t>
      </w:r>
    </w:p>
    <w:p w14:paraId="68EBB9AA">
      <w:r>
        <w:t xml:space="preserve">            .and()
</w:t>
      </w:r>
    </w:p>
    <w:p w14:paraId="487C6C63">
      <w:r>
        <w:t xml:space="preserve">            .csrf().disable(); // Not recommended for production
</w:t>
      </w:r>
    </w:p>
    <w:p w14:paraId="13E7C075">
      <w:r>
        <w:t xml:space="preserve">    }
</w:t>
      </w:r>
    </w:p>
    <w:p w14:paraId="6C48D12E">
      <w:r>
        <w:t xml:space="preserve">    
</w:t>
      </w:r>
    </w:p>
    <w:p w14:paraId="37890095">
      <w:r>
        <w:t xml:space="preserve">    @Override
</w:t>
      </w:r>
    </w:p>
    <w:p w14:paraId="0D073B45">
      <w:r>
        <w:t xml:space="preserve">    protected void configure(AuthenticationManagerBuilder auth) throws Exception {
</w:t>
      </w:r>
    </w:p>
    <w:p w14:paraId="1921731E">
      <w:r>
        <w:t xml:space="preserve">        auth.inMemoryAuthentication()
</w:t>
      </w:r>
    </w:p>
    <w:p w14:paraId="1045C1A4">
      <w:r>
        <w:t xml:space="preserve">            .withUser("user").password("{noop}password").roles("USER")
</w:t>
      </w:r>
    </w:p>
    <w:p w14:paraId="33976B24">
      <w:r>
        <w:t xml:space="preserve">            .and()
</w:t>
      </w:r>
    </w:p>
    <w:p w14:paraId="3DF758B6">
      <w:r>
        <w:t xml:space="preserve">            .withUser("admin").password("{noop}admin123").roles("ADMIN");
</w:t>
      </w:r>
    </w:p>
    <w:p w14:paraId="50A5B315">
      <w:r>
        <w:t xml:space="preserve">    }
</w:t>
      </w:r>
    </w:p>
    <w:p w14:paraId="063A1FE9">
      <w:r>
        <w:t>}
</w:t>
      </w:r>
    </w:p>
    <w:p w14:paraId="3015CD1D">
      <w:pPr>
        <w:spacing w:after="400" w:line="400" w:lineRule="atLeast"/>
      </w:pPr>
      <w:r>
        <w:rPr>
          <w:b/>
          <w:sz w:val="26"/>
        </w:rPr>
        <w:t>Authentication Mechanisms</w:t>
      </w:r>
    </w:p>
    <w:p w14:paraId="0E8031EF">
      <w:pPr>
        <w:spacing w:after="400" w:line="400" w:lineRule="atLeast"/>
      </w:pPr>
      <w:r>
        <w:t>Spring Security supports multiple authentication mechanisms:</w:t>
      </w:r>
    </w:p>
    <w:p w14:paraId="0D136278">
      <w:pPr>
        <w:numPr>
          <w:ilvl w:val="0"/>
          <w:numId w:val="34"/>
        </w:numPr>
        <w:spacing w:after="400" w:line="400" w:lineRule="atLeast"/>
      </w:pPr>
      <w:r>
        <w:rPr>
          <w:b/>
        </w:rPr>
        <w:t>Form-Based Authentication</w:t>
      </w:r>
      <w:r>
        <w:t>: Traditional username/password form.</w:t>
      </w:r>
    </w:p>
    <w:p w14:paraId="2AC04E9E">
      <w:pPr>
        <w:numPr>
          <w:ilvl w:val="0"/>
          <w:numId w:val="34"/>
        </w:numPr>
        <w:spacing w:after="400" w:line="400" w:lineRule="atLeast"/>
      </w:pPr>
      <w:r>
        <w:rPr>
          <w:b/>
        </w:rPr>
        <w:t>HTTP Basic Authentication</w:t>
      </w:r>
      <w:r>
        <w:t>: Standard HTTP basic auth.</w:t>
      </w:r>
    </w:p>
    <w:p w14:paraId="565161FE">
      <w:pPr>
        <w:numPr>
          <w:ilvl w:val="0"/>
          <w:numId w:val="34"/>
        </w:numPr>
        <w:spacing w:after="400" w:line="400" w:lineRule="atLeast"/>
      </w:pPr>
      <w:r>
        <w:rPr>
          <w:b/>
        </w:rPr>
        <w:t>OAuth 2.0 / OpenID Connect</w:t>
      </w:r>
      <w:r>
        <w:t>: Modern token-based authentication.</w:t>
      </w:r>
    </w:p>
    <w:p w14:paraId="615B9D49">
      <w:pPr>
        <w:numPr>
          <w:ilvl w:val="0"/>
          <w:numId w:val="34"/>
        </w:numPr>
        <w:spacing w:after="400" w:line="400" w:lineRule="atLeast"/>
      </w:pPr>
      <w:r>
        <w:rPr>
          <w:b/>
        </w:rPr>
        <w:t>LDAP Authentication</w:t>
      </w:r>
      <w:r>
        <w:t>: Integration with LDAP directories.</w:t>
      </w:r>
    </w:p>
    <w:p w14:paraId="16A3907C">
      <w:pPr>
        <w:numPr>
          <w:ilvl w:val="0"/>
          <w:numId w:val="34"/>
        </w:numPr>
        <w:spacing w:after="400" w:line="400" w:lineRule="atLeast"/>
      </w:pPr>
      <w:r>
        <w:rPr>
          <w:b/>
        </w:rPr>
        <w:t>JWT (JSON Web Tokens)</w:t>
      </w:r>
      <w:r>
        <w:t>: Stateless token authentication.</w:t>
      </w:r>
    </w:p>
    <w:p w14:paraId="06B1D7CB">
      <w:pPr>
        <w:numPr>
          <w:ilvl w:val="0"/>
          <w:numId w:val="34"/>
        </w:numPr>
        <w:spacing w:after="400" w:line="400" w:lineRule="atLeast"/>
      </w:pPr>
      <w:r>
        <w:rPr>
          <w:b/>
        </w:rPr>
        <w:t>SAML 2.0</w:t>
      </w:r>
      <w:r>
        <w:t>: Enterprise single sign-on.</w:t>
      </w:r>
    </w:p>
    <w:p w14:paraId="0EA75F2E">
      <w:pPr>
        <w:spacing w:after="400" w:line="400" w:lineRule="atLeast"/>
      </w:pPr>
      <w:r>
        <w:t>Example OAuth2 configuration:</w:t>
      </w:r>
    </w:p>
    <w:p w14:paraId="0BA7CB68">
      <w:r>
        <w:t>@Configuration
</w:t>
      </w:r>
    </w:p>
    <w:p w14:paraId="2C1074E1">
      <w:r>
        <w:t>@EnableOAuth2Client
</w:t>
      </w:r>
    </w:p>
    <w:p w14:paraId="7FA3FB46">
      <w:r>
        <w:t>public class OAuth2Config {
</w:t>
      </w:r>
    </w:p>
    <w:p w14:paraId="5D5703FF">
      <w:r>
        <w:t xml:space="preserve">    
</w:t>
      </w:r>
    </w:p>
    <w:p w14:paraId="26328E27">
      <w:r>
        <w:t xml:space="preserve">    @Bean
</w:t>
      </w:r>
    </w:p>
    <w:p w14:paraId="3689F245">
      <w:r>
        <w:t xml:space="preserve">    public OAuth2RestTemplate oauth2RestTemplate(
</w:t>
      </w:r>
    </w:p>
    <w:p w14:paraId="0FD3DA6F">
      <w:r>
        <w:t xml:space="preserve">            OAuth2ClientContext oauth2ClientContext,
</w:t>
      </w:r>
    </w:p>
    <w:p w14:paraId="4D6EA40F">
      <w:r>
        <w:t xml:space="preserve">            OAuth2ProtectedResourceDetails details) {
</w:t>
      </w:r>
    </w:p>
    <w:p w14:paraId="489B2A33">
      <w:r>
        <w:t xml:space="preserve">        return new OAuth2RestTemplate(details, oauth2ClientContext);
</w:t>
      </w:r>
    </w:p>
    <w:p w14:paraId="4D8661CE">
      <w:r>
        <w:t xml:space="preserve">    }
</w:t>
      </w:r>
    </w:p>
    <w:p w14:paraId="697E1478">
      <w:r>
        <w:t>}
</w:t>
      </w:r>
    </w:p>
    <w:p w14:paraId="728F5AA9">
      <w:pPr>
        <w:spacing w:after="400" w:line="400" w:lineRule="atLeast"/>
      </w:pPr>
      <w:r>
        <w:rPr>
          <w:b/>
          <w:sz w:val="26"/>
        </w:rPr>
        <w:t>Authorization Approaches</w:t>
      </w:r>
    </w:p>
    <w:p w14:paraId="036906EA">
      <w:pPr>
        <w:spacing w:after="400" w:line="400" w:lineRule="atLeast"/>
      </w:pPr>
      <w:r>
        <w:t>Spring Security provides flexible authorization:</w:t>
      </w:r>
    </w:p>
    <w:p w14:paraId="594B4685">
      <w:pPr>
        <w:numPr>
          <w:ilvl w:val="0"/>
          <w:numId w:val="35"/>
        </w:numPr>
        <w:spacing w:after="400" w:line="400" w:lineRule="atLeast"/>
      </w:pPr>
      <w:r>
        <w:rPr>
          <w:b/>
        </w:rPr>
        <w:t>URL-Based Security</w:t>
      </w:r>
      <w:r>
        <w:t>: Protect URLs based on patterns and roles.</w:t>
      </w:r>
    </w:p>
    <w:p w14:paraId="1FF15A20">
      <w:pPr>
        <w:numPr>
          <w:ilvl w:val="0"/>
          <w:numId w:val="35"/>
        </w:numPr>
        <w:spacing w:after="400" w:line="400" w:lineRule="atLeast"/>
      </w:pPr>
      <w:r>
        <w:rPr>
          <w:b/>
        </w:rPr>
        <w:t>Method Security</w:t>
      </w:r>
      <w:r>
        <w:t>: Protect individual methods using annotations:</w:t>
      </w:r>
    </w:p>
    <w:p w14:paraId="032A2FB5">
      <w:r>
        <w:t>@Service
</w:t>
      </w:r>
    </w:p>
    <w:p w14:paraId="7819CB96">
      <w:r>
        <w:t>public class BankService {
</w:t>
      </w:r>
    </w:p>
    <w:p w14:paraId="4629A659">
      <w:r>
        <w:t xml:space="preserve">    
</w:t>
      </w:r>
    </w:p>
    <w:p w14:paraId="61AD59A0">
      <w:r>
        <w:t xml:space="preserve">    @PreAuthorize("hasRole('TELLER') or hasRole('SUPERVISOR')")
</w:t>
      </w:r>
    </w:p>
    <w:p w14:paraId="335F96E9">
      <w:r>
        <w:t xml:space="preserve">    public Account post(Account account, double amount) {
</w:t>
      </w:r>
    </w:p>
    <w:p w14:paraId="3AED428D">
      <w:r>
        <w:t xml:space="preserve">        // Method requires TELLER or SUPERVISOR role
</w:t>
      </w:r>
    </w:p>
    <w:p w14:paraId="25E4EB47">
      <w:r>
        <w:t xml:space="preserve">    }
</w:t>
      </w:r>
    </w:p>
    <w:p w14:paraId="1B461AD8">
      <w:r>
        <w:t xml:space="preserve">    
</w:t>
      </w:r>
    </w:p>
    <w:p w14:paraId="40B8EAA9">
      <w:r>
        <w:t xml:space="preserve">    @PreAuthorize("#account.branch == authentication.principal.branch")
</w:t>
      </w:r>
    </w:p>
    <w:p w14:paraId="47AA9DF1">
      <w:r>
        <w:t xml:space="preserve">    public void updateAccount(Account account) {
</w:t>
      </w:r>
    </w:p>
    <w:p w14:paraId="1FBAE8DC">
      <w:r>
        <w:t xml:space="preserve">        // SpEL expression for complex rules
</w:t>
      </w:r>
    </w:p>
    <w:p w14:paraId="5CC29FBD">
      <w:r>
        <w:t xml:space="preserve">    }
</w:t>
      </w:r>
    </w:p>
    <w:p w14:paraId="0179E2AC">
      <w:r>
        <w:t xml:space="preserve">    
</w:t>
      </w:r>
    </w:p>
    <w:p w14:paraId="558957DA">
      <w:r>
        <w:t xml:space="preserve">    @PostAuthorize("returnObject.owner == authentication.principal.username")
</w:t>
      </w:r>
    </w:p>
    <w:p w14:paraId="0FE84624">
      <w:r>
        <w:t xml:space="preserve">    public Account getAccount(Long id) {
</w:t>
      </w:r>
    </w:p>
    <w:p w14:paraId="485B71C7">
      <w:r>
        <w:t xml:space="preserve">        // Post-execution authorization check
</w:t>
      </w:r>
    </w:p>
    <w:p w14:paraId="601FA27F">
      <w:r>
        <w:t xml:space="preserve">    }
</w:t>
      </w:r>
    </w:p>
    <w:p w14:paraId="64DE25B6">
      <w:r>
        <w:t xml:space="preserve">    
</w:t>
      </w:r>
    </w:p>
    <w:p w14:paraId="5145AFCE">
      <w:r>
        <w:t xml:space="preserve">    @Secured("ROLE_ADMIN")
</w:t>
      </w:r>
    </w:p>
    <w:p w14:paraId="59D91CEE">
      <w:r>
        <w:t xml:space="preserve">    public void deleteAccount(Long id) {
</w:t>
      </w:r>
    </w:p>
    <w:p w14:paraId="064B4F0C">
      <w:r>
        <w:t xml:space="preserve">        // Simple role-based security
</w:t>
      </w:r>
    </w:p>
    <w:p w14:paraId="4F170BA9">
      <w:r>
        <w:t xml:space="preserve">    }
</w:t>
      </w:r>
    </w:p>
    <w:p w14:paraId="5E02DA7E">
      <w:r>
        <w:t>}
</w:t>
      </w:r>
    </w:p>
    <w:p w14:paraId="6236711A">
      <w:pPr>
        <w:numPr>
          <w:ilvl w:val="0"/>
          <w:numId w:val="36"/>
        </w:numPr>
        <w:spacing w:after="400" w:line="400" w:lineRule="atLeast"/>
      </w:pPr>
      <w:r>
        <w:rPr>
          <w:b/>
        </w:rPr>
        <w:t>Expression-Based Security</w:t>
      </w:r>
      <w:r>
        <w:t>: Spring Expression Language (SpEL) for complex rules.</w:t>
      </w:r>
    </w:p>
    <w:p w14:paraId="0D697395">
      <w:pPr>
        <w:numPr>
          <w:ilvl w:val="0"/>
          <w:numId w:val="36"/>
        </w:numPr>
        <w:spacing w:after="400" w:line="400" w:lineRule="atLeast"/>
      </w:pPr>
      <w:r>
        <w:rPr>
          <w:b/>
        </w:rPr>
        <w:t>Domain Object Security (ACL)</w:t>
      </w:r>
      <w:r>
        <w:t>: Fine-grained permission control on domain objects.</w:t>
      </w:r>
    </w:p>
    <w:p w14:paraId="3C101399">
      <w:pPr>
        <w:spacing w:after="400" w:line="400" w:lineRule="atLeast"/>
      </w:pPr>
      <w:r>
        <w:rPr>
          <w:b/>
          <w:sz w:val="26"/>
        </w:rPr>
        <w:t>Integration with Spring MVC</w:t>
      </w:r>
    </w:p>
    <w:p w14:paraId="727260D2">
      <w:pPr>
        <w:spacing w:after="400" w:line="400" w:lineRule="atLeast"/>
      </w:pPr>
      <w:r>
        <w:t>Spring Security integrates seamlessly with Spring MVC:</w:t>
      </w:r>
    </w:p>
    <w:p w14:paraId="3471486E">
      <w:pPr>
        <w:numPr>
          <w:ilvl w:val="0"/>
          <w:numId w:val="37"/>
        </w:numPr>
        <w:spacing w:after="400" w:line="400" w:lineRule="atLeast"/>
      </w:pPr>
      <w:r>
        <w:rPr>
          <w:b/>
        </w:rPr>
        <w:t>Controller Integration</w:t>
      </w:r>
      <w:r>
        <w:t>: Access security context in controllers:</w:t>
      </w:r>
    </w:p>
    <w:p w14:paraId="707CED84">
      <w:r>
        <w:t>@Controller
</w:t>
      </w:r>
    </w:p>
    <w:p w14:paraId="18F3980B">
      <w:r>
        <w:t>public class UserController {
</w:t>
      </w:r>
    </w:p>
    <w:p w14:paraId="6A61361A">
      <w:r>
        <w:t xml:space="preserve">    
</w:t>
      </w:r>
    </w:p>
    <w:p w14:paraId="7EEA526F">
      <w:r>
        <w:t xml:space="preserve">    @GetMapping("/profile")
</w:t>
      </w:r>
    </w:p>
    <w:p w14:paraId="4EFA5E9E">
      <w:r>
        <w:t xml:space="preserve">    public String profile(Model model, 
</w:t>
      </w:r>
    </w:p>
    <w:p w14:paraId="2F813111">
      <w:r>
        <w:t xml:space="preserve">                         @AuthenticationPrincipal UserDetails userDetails) {
</w:t>
      </w:r>
    </w:p>
    <w:p w14:paraId="44E1502C">
      <w:r>
        <w:t xml:space="preserve">        model.addAttribute("username", userDetails.getUsername());
</w:t>
      </w:r>
    </w:p>
    <w:p w14:paraId="3645B3A3">
      <w:r>
        <w:t xml:space="preserve">        return "profile";
</w:t>
      </w:r>
    </w:p>
    <w:p w14:paraId="1C75F085">
      <w:r>
        <w:t xml:space="preserve">    }
</w:t>
      </w:r>
    </w:p>
    <w:p w14:paraId="1AB0BFC3">
      <w:r>
        <w:t xml:space="preserve">    
</w:t>
      </w:r>
    </w:p>
    <w:p w14:paraId="7483B125">
      <w:r>
        <w:t xml:space="preserve">    @GetMapping("/admin")
</w:t>
      </w:r>
    </w:p>
    <w:p w14:paraId="19C73E8F">
      <w:r>
        <w:t xml:space="preserve">    public String admin(Authentication authentication) {
</w:t>
      </w:r>
    </w:p>
    <w:p w14:paraId="0D0B3356">
      <w:r>
        <w:t xml:space="preserve">        boolean isAdmin = authentication.getAuthorities().stream()
</w:t>
      </w:r>
    </w:p>
    <w:p w14:paraId="22D639F8">
      <w:r>
        <w:t xml:space="preserve">            .anyMatch(a -&gt; a.getAuthority().equals("ROLE_ADMIN"));
</w:t>
      </w:r>
    </w:p>
    <w:p w14:paraId="0AB1D33D">
      <w:r>
        <w:t xml:space="preserve">        return isAdmin ? "admin" : "accessDenied";
</w:t>
      </w:r>
    </w:p>
    <w:p w14:paraId="29101368">
      <w:r>
        <w:t xml:space="preserve">    }
</w:t>
      </w:r>
    </w:p>
    <w:p w14:paraId="76B63E2D">
      <w:r>
        <w:t>}
</w:t>
      </w:r>
    </w:p>
    <w:p w14:paraId="06B43D40">
      <w:pPr>
        <w:numPr>
          <w:ilvl w:val="0"/>
          <w:numId w:val="37"/>
        </w:numPr>
        <w:spacing w:after="400" w:line="400" w:lineRule="atLeast"/>
      </w:pPr>
      <w:r>
        <w:rPr>
          <w:b/>
        </w:rPr>
        <w:t>CSRF Protection</w:t>
      </w:r>
      <w:r>
        <w:t>: Automatic CSRF token generation and validation.</w:t>
      </w:r>
    </w:p>
    <w:p w14:paraId="4382EE57">
      <w:pPr>
        <w:numPr>
          <w:ilvl w:val="0"/>
          <w:numId w:val="37"/>
        </w:numPr>
        <w:spacing w:after="400" w:line="400" w:lineRule="atLeast"/>
      </w:pPr>
      <w:r>
        <w:rPr>
          <w:b/>
        </w:rPr>
        <w:t>Security Tag Library</w:t>
      </w:r>
      <w:r>
        <w:t>: JSP tags for security-aware rendering:</w:t>
      </w:r>
    </w:p>
    <w:p w14:paraId="6D79CF0F">
      <w:r>
        <w:t>&lt;sec:authorize access="hasRole('ADMIN')"&gt;
</w:t>
      </w:r>
    </w:p>
    <w:p w14:paraId="5A3903F5">
      <w:r>
        <w:t xml:space="preserve">    &lt;a href="/admin"&gt;Admin Panel&lt;/a&gt;
</w:t>
      </w:r>
    </w:p>
    <w:p w14:paraId="0818DA1A">
      <w:r>
        <w:t>&lt;/sec:authorize&gt;
</w:t>
      </w:r>
    </w:p>
    <w:p w14:paraId="18435E34">
      <w:r>
        <w:t>&lt;sec:authentication property="principal.username"/&gt;
</w:t>
      </w:r>
    </w:p>
    <w:p w14:paraId="47F98F9D">
      <w:pPr>
        <w:spacing w:after="400" w:line="400" w:lineRule="atLeast"/>
      </w:pPr>
      <w:r>
        <w:rPr>
          <w:b/>
          <w:sz w:val="26"/>
        </w:rPr>
        <w:t>Advanced Features</w:t>
      </w:r>
    </w:p>
    <w:p w14:paraId="1C5FAC89">
      <w:pPr>
        <w:numPr>
          <w:ilvl w:val="0"/>
          <w:numId w:val="38"/>
        </w:numPr>
        <w:spacing w:after="400" w:line="400" w:lineRule="atLeast"/>
      </w:pPr>
      <w:r>
        <w:rPr>
          <w:b/>
        </w:rPr>
        <w:t>Remember-Me Authentication</w:t>
      </w:r>
      <w:r>
        <w:t>: Persistent login across sessions.</w:t>
      </w:r>
    </w:p>
    <w:p w14:paraId="2E54162C">
      <w:pPr>
        <w:numPr>
          <w:ilvl w:val="0"/>
          <w:numId w:val="38"/>
        </w:numPr>
        <w:spacing w:after="400" w:line="400" w:lineRule="atLeast"/>
      </w:pPr>
      <w:r>
        <w:rPr>
          <w:b/>
        </w:rPr>
        <w:t>Session Management</w:t>
      </w:r>
      <w:r>
        <w:t>: Control concurrent sessions, session fixation protection.</w:t>
      </w:r>
    </w:p>
    <w:p w14:paraId="4933F0B9">
      <w:pPr>
        <w:numPr>
          <w:ilvl w:val="0"/>
          <w:numId w:val="38"/>
        </w:numPr>
        <w:spacing w:after="400" w:line="400" w:lineRule="atLeast"/>
      </w:pPr>
      <w:r>
        <w:rPr>
          <w:b/>
        </w:rPr>
        <w:t>Password Encoding</w:t>
      </w:r>
      <w:r>
        <w:t>: Support for BCrypt, SCrypt, Argon2, PBKDF2.</w:t>
      </w:r>
    </w:p>
    <w:p w14:paraId="04D5D41F">
      <w:pPr>
        <w:numPr>
          <w:ilvl w:val="0"/>
          <w:numId w:val="38"/>
        </w:numPr>
        <w:spacing w:after="400" w:line="400" w:lineRule="atLeast"/>
      </w:pPr>
      <w:r>
        <w:rPr>
          <w:b/>
        </w:rPr>
        <w:t>CORS Support</w:t>
      </w:r>
      <w:r>
        <w:t>: Cross-Origin Resource Sharing configuration.</w:t>
      </w:r>
    </w:p>
    <w:p w14:paraId="437C1A68">
      <w:pPr>
        <w:numPr>
          <w:ilvl w:val="0"/>
          <w:numId w:val="38"/>
        </w:numPr>
        <w:spacing w:after="400" w:line="400" w:lineRule="atLeast"/>
      </w:pPr>
      <w:r>
        <w:rPr>
          <w:b/>
        </w:rPr>
        <w:t>Security Events</w:t>
      </w:r>
      <w:r>
        <w:t>: Publish authentication/authorization events.</w:t>
      </w:r>
    </w:p>
    <w:p w14:paraId="65EEE40E">
      <w:pPr>
        <w:numPr>
          <w:ilvl w:val="0"/>
          <w:numId w:val="38"/>
        </w:numPr>
        <w:spacing w:after="400" w:line="400" w:lineRule="atLeast"/>
      </w:pPr>
      <w:r>
        <w:rPr>
          <w:b/>
        </w:rPr>
        <w:t>Test Support</w:t>
      </w:r>
      <w:r>
        <w:t>: @WithMockUser, @WithUserDetails for testing.</w:t>
      </w:r>
    </w:p>
    <w:p w14:paraId="493FCE54">
      <w:pPr>
        <w:spacing w:after="400" w:line="400" w:lineRule="atLeast"/>
      </w:pPr>
      <w:r>
        <w:t>Spring Security's comprehensive approach, tight integration with Spring, and support for modern security standards made it the de facto security solution for Spring-based applications, addressing authentication, authorization, and protection concerns in a consistent, configurable manner.</w:t>
      </w:r>
    </w:p>
    <w:p w14:paraId="2C54819C">
      <w:pPr>
        <w:spacing w:after="400" w:line="400" w:lineRule="atLeast"/>
      </w:pPr>
      <w:r>
        <w:rPr>
          <w:b/>
          <w:sz w:val="33"/>
        </w:rPr>
        <w:t>Part 4: The Spring Boot Revolution</w:t>
      </w:r>
    </w:p>
    <w:p w14:paraId="30641C36">
      <w:pPr>
        <w:spacing w:after="400" w:line="400" w:lineRule="atLeast"/>
      </w:pPr>
      <w:r>
        <w:rPr>
          <w:b/>
          <w:sz w:val="30"/>
        </w:rPr>
        <w:t>The Configuration Complexity Problem</w:t>
      </w:r>
    </w:p>
    <w:p w14:paraId="6473BCDE">
      <w:pPr>
        <w:spacing w:after="400" w:line="400" w:lineRule="atLeast"/>
      </w:pPr>
      <w:r>
        <w:t>By the early 2010s, Spring Framework had achieved remarkable success, becoming the dominant enterprise Java framework. However, this success came with a cost: configuration complexity. A typical Spring application required extensive configuration across multiple files and technologies:</w:t>
      </w:r>
    </w:p>
    <w:p w14:paraId="2534836B">
      <w:pPr>
        <w:numPr>
          <w:ilvl w:val="0"/>
          <w:numId w:val="39"/>
        </w:numPr>
        <w:spacing w:after="400" w:line="400" w:lineRule="atLeast"/>
      </w:pPr>
      <w:r>
        <w:rPr>
          <w:b/>
        </w:rPr>
        <w:t>XML Configuration</w:t>
      </w:r>
      <w:r>
        <w:t>: Even with annotation support, many applications still required significant XML configuration for beans, MVC, transactions, security, etc.</w:t>
      </w:r>
    </w:p>
    <w:p w14:paraId="49257D6E">
      <w:pPr>
        <w:numPr>
          <w:ilvl w:val="0"/>
          <w:numId w:val="39"/>
        </w:numPr>
        <w:spacing w:after="400" w:line="400" w:lineRule="atLeast"/>
      </w:pPr>
      <w:r>
        <w:rPr>
          <w:b/>
        </w:rPr>
        <w:t>Build Configuration</w:t>
      </w:r>
      <w:r>
        <w:t>: Complex Maven or Gradle builds with numerous dependencies and plugins.</w:t>
      </w:r>
    </w:p>
    <w:p w14:paraId="440E19F2">
      <w:pPr>
        <w:numPr>
          <w:ilvl w:val="0"/>
          <w:numId w:val="39"/>
        </w:numPr>
        <w:spacing w:after="400" w:line="400" w:lineRule="atLeast"/>
      </w:pPr>
      <w:r>
        <w:rPr>
          <w:b/>
        </w:rPr>
        <w:t>Servlet Container Configuration</w:t>
      </w:r>
      <w:r>
        <w:t>: web.xml for servlet configuration, filter mappings, context parameters.</w:t>
      </w:r>
    </w:p>
    <w:p w14:paraId="729AA26E">
      <w:pPr>
        <w:numPr>
          <w:ilvl w:val="0"/>
          <w:numId w:val="39"/>
        </w:numPr>
        <w:spacing w:after="400" w:line="400" w:lineRule="atLeast"/>
      </w:pPr>
      <w:r>
        <w:rPr>
          <w:b/>
        </w:rPr>
        <w:t>Persistence Configuration</w:t>
      </w:r>
      <w:r>
        <w:t>: DataSource configuration, transaction manager setup, JPA/Hibernate properties.</w:t>
      </w:r>
    </w:p>
    <w:p w14:paraId="5BF85B77">
      <w:pPr>
        <w:numPr>
          <w:ilvl w:val="0"/>
          <w:numId w:val="39"/>
        </w:numPr>
        <w:spacing w:after="400" w:line="400" w:lineRule="atLeast"/>
      </w:pPr>
      <w:r>
        <w:rPr>
          <w:b/>
        </w:rPr>
        <w:t>Security Configuration</w:t>
      </w:r>
      <w:r>
        <w:t>: Often extensive XML or Java configuration for authentication providers, URL security, etc.</w:t>
      </w:r>
    </w:p>
    <w:p w14:paraId="1B387762">
      <w:pPr>
        <w:numPr>
          <w:ilvl w:val="0"/>
          <w:numId w:val="39"/>
        </w:numPr>
        <w:spacing w:after="400" w:line="400" w:lineRule="atLeast"/>
      </w:pPr>
      <w:r>
        <w:rPr>
          <w:b/>
        </w:rPr>
        <w:t>Property Files</w:t>
      </w:r>
      <w:r>
        <w:t>: Multiple .properties files for environment-specific configuration.</w:t>
      </w:r>
    </w:p>
    <w:p w14:paraId="3333917B">
      <w:pPr>
        <w:numPr>
          <w:ilvl w:val="0"/>
          <w:numId w:val="39"/>
        </w:numPr>
        <w:spacing w:after="400" w:line="400" w:lineRule="atLeast"/>
      </w:pPr>
      <w:r>
        <w:rPr>
          <w:b/>
        </w:rPr>
        <w:t>Logging Configuration</w:t>
      </w:r>
      <w:r>
        <w:t>: Log4j, Logback, or Commons Logging configuration.</w:t>
      </w:r>
    </w:p>
    <w:p w14:paraId="3B38503E">
      <w:pPr>
        <w:numPr>
          <w:ilvl w:val="0"/>
          <w:numId w:val="39"/>
        </w:numPr>
        <w:spacing w:after="400" w:line="400" w:lineRule="atLeast"/>
      </w:pPr>
      <w:r>
        <w:rPr>
          <w:b/>
        </w:rPr>
        <w:t>Third-Party Integration</w:t>
      </w:r>
      <w:r>
        <w:t>: Configuration for caching, messaging, monitoring, etc.</w:t>
      </w:r>
    </w:p>
    <w:p w14:paraId="18881D66">
      <w:pPr>
        <w:spacing w:after="400" w:line="400" w:lineRule="atLeast"/>
      </w:pPr>
      <w:r>
        <w:t>This "configuration hell" created several problems:</w:t>
      </w:r>
    </w:p>
    <w:p w14:paraId="74B730F9">
      <w:pPr>
        <w:numPr>
          <w:ilvl w:val="-1"/>
          <w:numId w:val="8"/>
        </w:numPr>
        <w:spacing w:after="400" w:line="400" w:lineRule="atLeast"/>
      </w:pPr>
      <w:r>
        <w:rPr>
          <w:b/>
        </w:rPr>
        <w:t>Long Startup Time</w:t>
      </w:r>
      <w:r>
        <w:t>: New projects took days to configure properly</w:t>
      </w:r>
    </w:p>
    <w:p w14:paraId="49E18368">
      <w:pPr>
        <w:numPr>
          <w:ilvl w:val="-1"/>
          <w:numId w:val="8"/>
        </w:numPr>
        <w:spacing w:after="400" w:line="400" w:lineRule="atLeast"/>
      </w:pPr>
      <w:r>
        <w:rPr>
          <w:b/>
        </w:rPr>
        <w:t>Boilerplate Code</w:t>
      </w:r>
      <w:r>
        <w:t>: Repetitive configuration across projects</w:t>
      </w:r>
    </w:p>
    <w:p w14:paraId="03FAC74A">
      <w:pPr>
        <w:numPr>
          <w:ilvl w:val="-1"/>
          <w:numId w:val="8"/>
        </w:numPr>
        <w:spacing w:after="400" w:line="400" w:lineRule="atLeast"/>
      </w:pPr>
      <w:r>
        <w:rPr>
          <w:b/>
        </w:rPr>
        <w:t>Integration Challenges</w:t>
      </w:r>
      <w:r>
        <w:t>: Getting all components working together</w:t>
      </w:r>
    </w:p>
    <w:p w14:paraId="39878875">
      <w:pPr>
        <w:numPr>
          <w:ilvl w:val="-1"/>
          <w:numId w:val="8"/>
        </w:numPr>
        <w:spacing w:after="400" w:line="400" w:lineRule="atLeast"/>
      </w:pPr>
      <w:r>
        <w:rPr>
          <w:b/>
        </w:rPr>
        <w:t>Environment Differences</w:t>
      </w:r>
      <w:r>
        <w:t>: Managing configuration across dev, test, production</w:t>
      </w:r>
    </w:p>
    <w:p w14:paraId="0750EA51">
      <w:pPr>
        <w:numPr>
          <w:ilvl w:val="-1"/>
          <w:numId w:val="8"/>
        </w:numPr>
        <w:spacing w:after="400" w:line="400" w:lineRule="atLeast"/>
      </w:pPr>
      <w:r>
        <w:rPr>
          <w:b/>
        </w:rPr>
        <w:t>Learning Curve</w:t>
      </w:r>
      <w:r>
        <w:t>: New developers struggled with configuration complexity</w:t>
      </w:r>
    </w:p>
    <w:p w14:paraId="1F05E56E">
      <w:pPr>
        <w:spacing w:after="400" w:line="400" w:lineRule="atLeast"/>
      </w:pPr>
      <w:r>
        <w:t>The situation was particularly problematic for microservices and cloud-native applications, where quick startup, simplicity, and independence were paramount. Spring's power came with ceremony that many modern applications didn't need or want.</w:t>
      </w:r>
    </w:p>
    <w:p w14:paraId="4EE30A00">
      <w:pPr>
        <w:spacing w:after="400" w:line="400" w:lineRule="atLeast"/>
      </w:pPr>
      <w:r>
        <w:rPr>
          <w:b/>
          <w:sz w:val="30"/>
        </w:rPr>
        <w:t>Spring Boot's Emergence and Philosophy</w:t>
      </w:r>
    </w:p>
    <w:p w14:paraId="1DD78415">
      <w:pPr>
        <w:spacing w:after="400" w:line="400" w:lineRule="atLeast"/>
      </w:pPr>
      <w:r>
        <w:t>Spring Boot, first released in 2014, represented a paradigm shift in the Spring ecosystem [[51]][[52]][[53]]. Created by Pivotal (now VMware) engineers including Phil Webb, Dave Syer, and others, Spring Boot wasn't a replacement for Spring Framework but rather an opinionated approach to using it.</w:t>
      </w:r>
    </w:p>
    <w:p w14:paraId="7674425B">
      <w:pPr>
        <w:spacing w:after="400" w:line="400" w:lineRule="atLeast"/>
      </w:pPr>
      <w:r>
        <w:t xml:space="preserve">The core philosophy was </w:t>
      </w:r>
      <w:r>
        <w:rPr>
          <w:b/>
        </w:rPr>
        <w:t>"convention over configuration"</w:t>
      </w:r>
      <w:r>
        <w:t>—providing sensible defaults that worked for most applications while allowing customization when needed. This philosophy manifested in several key principles:</w:t>
      </w:r>
    </w:p>
    <w:p w14:paraId="117D0089">
      <w:pPr>
        <w:numPr>
          <w:ilvl w:val="0"/>
          <w:numId w:val="40"/>
        </w:numPr>
        <w:spacing w:after="400" w:line="400" w:lineRule="atLeast"/>
      </w:pPr>
      <w:r>
        <w:rPr>
          <w:b/>
        </w:rPr>
        <w:t>Auto-Configuration</w:t>
      </w:r>
      <w:r>
        <w:t>: Automatic configuration of Spring applications based on dependencies present.</w:t>
      </w:r>
    </w:p>
    <w:p w14:paraId="79EC5AC2">
      <w:pPr>
        <w:numPr>
          <w:ilvl w:val="0"/>
          <w:numId w:val="40"/>
        </w:numPr>
        <w:spacing w:after="400" w:line="400" w:lineRule="atLeast"/>
      </w:pPr>
      <w:r>
        <w:rPr>
          <w:b/>
        </w:rPr>
        <w:t>Standalone</w:t>
      </w:r>
      <w:r>
        <w:t>: Ability to create standalone applications with embedded servers.</w:t>
      </w:r>
    </w:p>
    <w:p w14:paraId="61229869">
      <w:pPr>
        <w:numPr>
          <w:ilvl w:val="0"/>
          <w:numId w:val="40"/>
        </w:numPr>
        <w:spacing w:after="400" w:line="400" w:lineRule="atLeast"/>
      </w:pPr>
      <w:r>
        <w:rPr>
          <w:b/>
        </w:rPr>
        <w:t>Opinionated Defaults</w:t>
      </w:r>
      <w:r>
        <w:t>: Sensible defaults that work for most use cases.</w:t>
      </w:r>
    </w:p>
    <w:p w14:paraId="67C24DFB">
      <w:pPr>
        <w:numPr>
          <w:ilvl w:val="0"/>
          <w:numId w:val="40"/>
        </w:numPr>
        <w:spacing w:after="400" w:line="400" w:lineRule="atLeast"/>
      </w:pPr>
      <w:r>
        <w:rPr>
          <w:b/>
        </w:rPr>
        <w:t>Production-Ready</w:t>
      </w:r>
      <w:r>
        <w:t>: Built-in features for monitoring, metrics, health checks.</w:t>
      </w:r>
    </w:p>
    <w:p w14:paraId="09674FC0">
      <w:pPr>
        <w:numPr>
          <w:ilvl w:val="0"/>
          <w:numId w:val="40"/>
        </w:numPr>
        <w:spacing w:after="400" w:line="400" w:lineRule="atLeast"/>
      </w:pPr>
      <w:r>
        <w:rPr>
          <w:b/>
        </w:rPr>
        <w:t>No Code Generation</w:t>
      </w:r>
      <w:r>
        <w:t>: No requirement for code generation or XML configuration.</w:t>
      </w:r>
    </w:p>
    <w:p w14:paraId="33F970CD">
      <w:pPr>
        <w:spacing w:after="400" w:line="400" w:lineRule="atLeast"/>
      </w:pPr>
      <w:r>
        <w:t>Spring Boot's goal was to allow developers to focus on business logic rather than infrastructure configuration, dramatically reducing the time from idea to running application.</w:t>
      </w:r>
    </w:p>
    <w:p w14:paraId="33DBE0F7">
      <w:pPr>
        <w:spacing w:after="400" w:line="400" w:lineRule="atLeast"/>
      </w:pPr>
      <w:r>
        <w:rPr>
          <w:b/>
          <w:sz w:val="30"/>
        </w:rPr>
        <w:t>Core Feature 1: Auto-Configuration</w:t>
      </w:r>
    </w:p>
    <w:p w14:paraId="41C292EC">
      <w:pPr>
        <w:spacing w:after="400" w:line="400" w:lineRule="atLeast"/>
      </w:pPr>
      <w:r>
        <w:t>Auto-configuration is Spring Boot's most revolutionary feature. It works by analyzing the classpath and automatically configuring beans based on what's available [[54]][[55]][[56]].</w:t>
      </w:r>
    </w:p>
    <w:p w14:paraId="7C4FB8BD">
      <w:pPr>
        <w:spacing w:after="400" w:line="400" w:lineRule="atLeast"/>
      </w:pPr>
      <w:r>
        <w:rPr>
          <w:b/>
          <w:sz w:val="26"/>
        </w:rPr>
        <w:t>How Auto-Configuration Works</w:t>
      </w:r>
    </w:p>
    <w:p w14:paraId="20D68D38">
      <w:pPr>
        <w:numPr>
          <w:ilvl w:val="0"/>
          <w:numId w:val="41"/>
        </w:numPr>
        <w:spacing w:after="400" w:line="400" w:lineRule="atLeast"/>
      </w:pPr>
      <w:r>
        <w:rPr>
          <w:b/>
        </w:rPr>
        <w:t>Conditional Configuration</w:t>
      </w:r>
      <w:r>
        <w:t>: Spring Boot uses @Conditional annotations to conditionally create beans:</w:t>
      </w:r>
    </w:p>
    <w:p w14:paraId="6E8F29B1">
      <w:pPr>
        <w:numPr>
          <w:ilvl w:val="0"/>
          <w:numId w:val="8"/>
        </w:numPr>
        <w:spacing w:after="400" w:line="400" w:lineRule="atLeast"/>
      </w:pPr>
      <w:r>
        <w:t>@ConditionalOnClass: Create bean if specified class is on classpath</w:t>
      </w:r>
    </w:p>
    <w:p w14:paraId="1AD8C8E8">
      <w:pPr>
        <w:numPr>
          <w:ilvl w:val="0"/>
          <w:numId w:val="8"/>
        </w:numPr>
        <w:spacing w:after="400" w:line="400" w:lineRule="atLeast"/>
      </w:pPr>
      <w:r>
        <w:t>@ConditionalOnMissingBean: Create bean if no bean of specified type exists</w:t>
      </w:r>
    </w:p>
    <w:p w14:paraId="00425103">
      <w:pPr>
        <w:numPr>
          <w:ilvl w:val="0"/>
          <w:numId w:val="8"/>
        </w:numPr>
        <w:spacing w:after="400" w:line="400" w:lineRule="atLeast"/>
      </w:pPr>
      <w:r>
        <w:t>@ConditionalOnProperty: Create bean based on property value</w:t>
      </w:r>
    </w:p>
    <w:p w14:paraId="4B747A5F">
      <w:pPr>
        <w:numPr>
          <w:ilvl w:val="0"/>
          <w:numId w:val="8"/>
        </w:numPr>
        <w:spacing w:after="400" w:line="400" w:lineRule="atLeast"/>
      </w:pPr>
      <w:r>
        <w:t>@ConditionalOnWebApplication: Create bean in web applications</w:t>
      </w:r>
    </w:p>
    <w:p w14:paraId="14DD56E5">
      <w:pPr>
        <w:numPr>
          <w:ilvl w:val="0"/>
          <w:numId w:val="8"/>
        </w:numPr>
        <w:spacing w:after="400" w:line="400" w:lineRule="atLeast"/>
      </w:pPr>
      <w:r>
        <w:t>@ConditionalOnNotWebApplication: Create bean in non-web applications</w:t>
      </w:r>
    </w:p>
    <w:p w14:paraId="083B8998">
      <w:pPr>
        <w:numPr>
          <w:ilvl w:val="0"/>
          <w:numId w:val="41"/>
        </w:numPr>
        <w:spacing w:after="400" w:line="400" w:lineRule="atLeast"/>
      </w:pPr>
      <w:r>
        <w:rPr>
          <w:b/>
        </w:rPr>
        <w:t>Auto-Configuration Classes</w:t>
      </w:r>
      <w:r>
        <w:t>: Special configuration classes in META-INF/spring.factories that are processed automatically.</w:t>
      </w:r>
    </w:p>
    <w:p w14:paraId="4A494A96">
      <w:pPr>
        <w:numPr>
          <w:ilvl w:val="0"/>
          <w:numId w:val="41"/>
        </w:numPr>
        <w:spacing w:after="400" w:line="400" w:lineRule="atLeast"/>
      </w:pPr>
      <w:r>
        <w:rPr>
          <w:b/>
        </w:rPr>
        <w:t>Ordering</w:t>
      </w:r>
      <w:r>
        <w:t>: Auto-configuration classes have @AutoConfigureOrder or @AutoConfigureAfter to control ordering.</w:t>
      </w:r>
    </w:p>
    <w:p w14:paraId="07DEEFFA">
      <w:pPr>
        <w:spacing w:after="400" w:line="400" w:lineRule="atLeast"/>
      </w:pPr>
      <w:r>
        <w:t>Example auto-configuration for DataSource:</w:t>
      </w:r>
    </w:p>
    <w:p w14:paraId="663A7FB7">
      <w:r>
        <w:t>@Configuration
</w:t>
      </w:r>
    </w:p>
    <w:p w14:paraId="354E66F6">
      <w:r>
        <w:t>@ConditionalOnClass({DataSource.class, EmbeddedDatabaseType.class})
</w:t>
      </w:r>
    </w:p>
    <w:p w14:paraId="0DE82DC7">
      <w:r>
        <w:t>@EnableConfigurationProperties(DataSourceProperties.class)
</w:t>
      </w:r>
    </w:p>
    <w:p w14:paraId="5CE72544">
      <w:r>
        <w:t>@Import({DataSourcePoolMetadataProvidersConfiguration.class, 
</w:t>
      </w:r>
    </w:p>
    <w:p w14:paraId="60030018">
      <w:r>
        <w:t xml:space="preserve">         DataSourceInitializationConfiguration.class})
</w:t>
      </w:r>
    </w:p>
    <w:p w14:paraId="68B26DA5">
      <w:r>
        <w:t>public class DataSourceAutoConfiguration {
</w:t>
      </w:r>
    </w:p>
    <w:p w14:paraId="5BF81E5C">
      <w:r>
        <w:t xml:space="preserve">    
</w:t>
      </w:r>
    </w:p>
    <w:p w14:paraId="3A84A72D">
      <w:r>
        <w:t xml:space="preserve">    @Configuration
</w:t>
      </w:r>
    </w:p>
    <w:p w14:paraId="4A78B43D">
      <w:r>
        <w:t xml:space="preserve">    @Conditional(EmbeddedDatabaseCondition.class)
</w:t>
      </w:r>
    </w:p>
    <w:p w14:paraId="1D8ACF4C">
      <w:r>
        <w:t xml:space="preserve">    @ConditionalOnMissingBean({DataSource.class, XADataSource.class})
</w:t>
      </w:r>
    </w:p>
    <w:p w14:paraId="128B21D7">
      <w:r>
        <w:t xml:space="preserve">    @Import(EmbeddedDataSourceConfiguration.class)
</w:t>
      </w:r>
    </w:p>
    <w:p w14:paraId="2E80169A">
      <w:r>
        <w:t xml:space="preserve">    protected static class EmbeddedDatabaseConfiguration {
</w:t>
      </w:r>
    </w:p>
    <w:p w14:paraId="7F3F184B">
      <w:r>
        <w:t xml:space="preserve">    }
</w:t>
      </w:r>
    </w:p>
    <w:p w14:paraId="0E226FCE">
      <w:r>
        <w:t xml:space="preserve">    
</w:t>
      </w:r>
    </w:p>
    <w:p w14:paraId="39CFF88F">
      <w:r>
        <w:t xml:space="preserve">    @Configuration
</w:t>
      </w:r>
    </w:p>
    <w:p w14:paraId="497D1D81">
      <w:r>
        <w:t xml:space="preserve">    @Conditional(PooledDataSourceCondition.class)
</w:t>
      </w:r>
    </w:p>
    <w:p w14:paraId="546000C2">
      <w:r>
        <w:t xml:space="preserve">    @ConditionalOnMissingBean({DataSource.class, XADataSource.class})
</w:t>
      </w:r>
    </w:p>
    <w:p w14:paraId="30BF4EEE">
      <w:r>
        <w:t xml:space="preserve">    @Import({DataSourceConfiguration.Hikari.class, 
</w:t>
      </w:r>
    </w:p>
    <w:p w14:paraId="61EA6B02">
      <w:r>
        <w:t xml:space="preserve">             DataSourceConfiguration.Tomcat.class,
</w:t>
      </w:r>
    </w:p>
    <w:p w14:paraId="7D32C08B">
      <w:r>
        <w:t xml:space="preserve">             DataSourceConfiguration.Dbcp2.class,
</w:t>
      </w:r>
    </w:p>
    <w:p w14:paraId="07E1A3B3">
      <w:r>
        <w:t xml:space="preserve">             DataSourceConfiguration.Generic.class})
</w:t>
      </w:r>
    </w:p>
    <w:p w14:paraId="785E5C83">
      <w:r>
        <w:t xml:space="preserve">    protected static class PooledDataSourceConfiguration {
</w:t>
      </w:r>
    </w:p>
    <w:p w14:paraId="7B63F284">
      <w:r>
        <w:t xml:space="preserve">    }
</w:t>
      </w:r>
    </w:p>
    <w:p w14:paraId="0477A7EE">
      <w:r>
        <w:t>}
</w:t>
      </w:r>
    </w:p>
    <w:p w14:paraId="1D899300">
      <w:pPr>
        <w:spacing w:after="400" w:line="400" w:lineRule="atLeast"/>
      </w:pPr>
      <w:r>
        <w:rPr>
          <w:b/>
          <w:sz w:val="26"/>
        </w:rPr>
        <w:t>Customizing Auto-Configuration</w:t>
      </w:r>
    </w:p>
    <w:p w14:paraId="0C3C7371">
      <w:pPr>
        <w:spacing w:after="400" w:line="400" w:lineRule="atLeast"/>
      </w:pPr>
      <w:r>
        <w:t>Developers can customize or override auto-configuration:</w:t>
      </w:r>
    </w:p>
    <w:p w14:paraId="2FAB3843">
      <w:pPr>
        <w:numPr>
          <w:ilvl w:val="0"/>
          <w:numId w:val="42"/>
        </w:numPr>
        <w:spacing w:after="400" w:line="400" w:lineRule="atLeast"/>
      </w:pPr>
      <w:r>
        <w:rPr>
          <w:b/>
        </w:rPr>
        <w:t>Properties</w:t>
      </w:r>
      <w:r>
        <w:t>: Configure via application.properties or application.yml:</w:t>
      </w:r>
    </w:p>
    <w:p w14:paraId="445F6ACF">
      <w:r>
        <w:t>spring.datasource.url=jdbc:mysql://localhost:3306/mydb
</w:t>
      </w:r>
    </w:p>
    <w:p w14:paraId="6656F037">
      <w:r>
        <w:t>spring.datasource.username=myuser
</w:t>
      </w:r>
    </w:p>
    <w:p w14:paraId="7F51CBC8">
      <w:r>
        <w:t>spring.datasource.password=mypassword
</w:t>
      </w:r>
    </w:p>
    <w:p w14:paraId="32F6FB0A">
      <w:r>
        <w:t>spring.jpa.hibernate.ddl-auto=update
</w:t>
      </w:r>
    </w:p>
    <w:p w14:paraId="73DFDB27">
      <w:pPr>
        <w:numPr>
          <w:ilvl w:val="0"/>
          <w:numId w:val="42"/>
        </w:numPr>
        <w:spacing w:after="400" w:line="400" w:lineRule="atLeast"/>
      </w:pPr>
      <w:r>
        <w:rPr>
          <w:b/>
        </w:rPr>
        <w:t>Explicit Beans</w:t>
      </w:r>
      <w:r>
        <w:t>: Define your own bean to override auto-configured one:</w:t>
      </w:r>
    </w:p>
    <w:p w14:paraId="520CA1DB">
      <w:r>
        <w:t>@Bean
</w:t>
      </w:r>
    </w:p>
    <w:p w14:paraId="78271D88">
      <w:r>
        <w:t>@Primary
</w:t>
      </w:r>
    </w:p>
    <w:p w14:paraId="25FB618E">
      <w:r>
        <w:t>public DataSource customDataSource() {
</w:t>
      </w:r>
    </w:p>
    <w:p w14:paraId="41A6071A">
      <w:r>
        <w:t xml:space="preserve">    return DataSourceBuilder.create()
</w:t>
      </w:r>
    </w:p>
    <w:p w14:paraId="49BAA7D2">
      <w:r>
        <w:t xml:space="preserve">        .url("jdbc:h2:mem:custom")
</w:t>
      </w:r>
    </w:p>
    <w:p w14:paraId="71D8F642">
      <w:r>
        <w:t xml:space="preserve">        .driverClassName("org.h2.Driver")
</w:t>
      </w:r>
    </w:p>
    <w:p w14:paraId="33AF6B05">
      <w:r>
        <w:t xml:space="preserve">        .username("sa")
</w:t>
      </w:r>
    </w:p>
    <w:p w14:paraId="07A62B87">
      <w:r>
        <w:t xml:space="preserve">        .build();
</w:t>
      </w:r>
    </w:p>
    <w:p w14:paraId="3A5A2D52">
      <w:r>
        <w:t>}
</w:t>
      </w:r>
    </w:p>
    <w:p w14:paraId="0E9F4372">
      <w:pPr>
        <w:numPr>
          <w:ilvl w:val="0"/>
          <w:numId w:val="42"/>
        </w:numPr>
        <w:spacing w:after="400" w:line="400" w:lineRule="atLeast"/>
      </w:pPr>
      <w:r>
        <w:rPr>
          <w:b/>
        </w:rPr>
        <w:t>Exclude Auto-Configuration</w:t>
      </w:r>
      <w:r>
        <w:t>: Disable specific auto-configuration:</w:t>
      </w:r>
    </w:p>
    <w:p w14:paraId="40C968C9">
      <w:r>
        <w:t>@SpringBootApplication(exclude = {DataSourceAutoConfiguration.class})
</w:t>
      </w:r>
    </w:p>
    <w:p w14:paraId="144F847F">
      <w:r>
        <w:t>public class MyApplication {
</w:t>
      </w:r>
    </w:p>
    <w:p w14:paraId="3B14EB4C">
      <w:r>
        <w:t xml:space="preserve">    // ...
</w:t>
      </w:r>
    </w:p>
    <w:p w14:paraId="117E215D">
      <w:r>
        <w:t>}
</w:t>
      </w:r>
    </w:p>
    <w:p w14:paraId="35B68A67">
      <w:pPr>
        <w:spacing w:after="400" w:line="400" w:lineRule="atLeast"/>
      </w:pPr>
      <w:r>
        <w:rPr>
          <w:b/>
          <w:sz w:val="26"/>
        </w:rPr>
        <w:t>Benefits of Auto-Configuration</w:t>
      </w:r>
    </w:p>
    <w:p w14:paraId="599C9212">
      <w:pPr>
        <w:numPr>
          <w:ilvl w:val="0"/>
          <w:numId w:val="43"/>
        </w:numPr>
        <w:spacing w:after="400" w:line="400" w:lineRule="atLeast"/>
      </w:pPr>
      <w:r>
        <w:rPr>
          <w:b/>
        </w:rPr>
        <w:t>Rapid Development</w:t>
      </w:r>
      <w:r>
        <w:t>: Get started quickly with minimal configuration.</w:t>
      </w:r>
    </w:p>
    <w:p w14:paraId="3946F840">
      <w:pPr>
        <w:numPr>
          <w:ilvl w:val="0"/>
          <w:numId w:val="43"/>
        </w:numPr>
        <w:spacing w:after="400" w:line="400" w:lineRule="atLeast"/>
      </w:pPr>
      <w:r>
        <w:rPr>
          <w:b/>
        </w:rPr>
        <w:t>Consistency</w:t>
      </w:r>
      <w:r>
        <w:t>: Consistent configuration across projects and teams.</w:t>
      </w:r>
    </w:p>
    <w:p w14:paraId="3A799B17">
      <w:pPr>
        <w:numPr>
          <w:ilvl w:val="0"/>
          <w:numId w:val="43"/>
        </w:numPr>
        <w:spacing w:after="400" w:line="400" w:lineRule="atLeast"/>
      </w:pPr>
      <w:r>
        <w:rPr>
          <w:b/>
        </w:rPr>
        <w:t>Best Practices</w:t>
      </w:r>
      <w:r>
        <w:t>: Auto-configuration implements Spring team's recommended practices.</w:t>
      </w:r>
    </w:p>
    <w:p w14:paraId="34D0ABC8">
      <w:pPr>
        <w:numPr>
          <w:ilvl w:val="0"/>
          <w:numId w:val="43"/>
        </w:numPr>
        <w:spacing w:after="400" w:line="400" w:lineRule="atLeast"/>
      </w:pPr>
      <w:r>
        <w:rPr>
          <w:b/>
        </w:rPr>
        <w:t>Reduced Errors</w:t>
      </w:r>
      <w:r>
        <w:t>: Less manual configuration means fewer configuration errors.</w:t>
      </w:r>
    </w:p>
    <w:p w14:paraId="3AD87BDE">
      <w:pPr>
        <w:numPr>
          <w:ilvl w:val="0"/>
          <w:numId w:val="43"/>
        </w:numPr>
        <w:spacing w:after="400" w:line="400" w:lineRule="atLeast"/>
      </w:pPr>
      <w:r>
        <w:rPr>
          <w:b/>
        </w:rPr>
        <w:t>Discoverability</w:t>
      </w:r>
      <w:r>
        <w:t>: Configuration through properties is discoverable via IDE support.</w:t>
      </w:r>
    </w:p>
    <w:p w14:paraId="70BA00C1">
      <w:pPr>
        <w:spacing w:after="400" w:line="400" w:lineRule="atLeast"/>
      </w:pPr>
      <w:r>
        <w:t>Auto-configuration transformed Spring development from a configuration-heavy process to a development experience where things "just work" out of the box while remaining fully customizable.</w:t>
      </w:r>
    </w:p>
    <w:p w14:paraId="57FD8C18">
      <w:pPr>
        <w:spacing w:after="400" w:line="400" w:lineRule="atLeast"/>
      </w:pPr>
      <w:r>
        <w:rPr>
          <w:b/>
          <w:sz w:val="30"/>
        </w:rPr>
        <w:t>Core Feature 2: Embedded Servers</w:t>
      </w:r>
    </w:p>
    <w:p w14:paraId="6618E17C">
      <w:pPr>
        <w:spacing w:after="400" w:line="400" w:lineRule="atLeast"/>
      </w:pPr>
      <w:r>
        <w:t>Traditional Java web applications required deployment to external servlet containers (Tomcat, Jetty, WebSphere, etc.). This created deployment complexity, environment differences, and operational overhead. Spring Boot revolutionized this by embedding servlet containers directly within the application [[57]][[58]][[59]].</w:t>
      </w:r>
    </w:p>
    <w:p w14:paraId="02F61CD9">
      <w:pPr>
        <w:spacing w:after="400" w:line="400" w:lineRule="atLeast"/>
      </w:pPr>
      <w:r>
        <w:rPr>
          <w:b/>
          <w:sz w:val="26"/>
        </w:rPr>
        <w:t>How Embedded Servers Work</w:t>
      </w:r>
    </w:p>
    <w:p w14:paraId="5B20434F">
      <w:pPr>
        <w:spacing w:after="400" w:line="400" w:lineRule="atLeast"/>
      </w:pPr>
      <w:r>
        <w:t>Spring Boot packages applications as executable JAR files containing:</w:t>
      </w:r>
    </w:p>
    <w:p w14:paraId="07EE431C">
      <w:pPr>
        <w:numPr>
          <w:ilvl w:val="0"/>
          <w:numId w:val="44"/>
        </w:numPr>
        <w:spacing w:after="400" w:line="400" w:lineRule="atLeast"/>
      </w:pPr>
      <w:r>
        <w:t>Application classes and dependencies</w:t>
      </w:r>
    </w:p>
    <w:p w14:paraId="598C430C">
      <w:pPr>
        <w:numPr>
          <w:ilvl w:val="0"/>
          <w:numId w:val="44"/>
        </w:numPr>
        <w:spacing w:after="400" w:line="400" w:lineRule="atLeast"/>
      </w:pPr>
      <w:r>
        <w:t>Embedded servlet container (Tomcat, Jetty, or Undertow)</w:t>
      </w:r>
    </w:p>
    <w:p w14:paraId="1C29711B">
      <w:pPr>
        <w:numPr>
          <w:ilvl w:val="0"/>
          <w:numId w:val="44"/>
        </w:numPr>
        <w:spacing w:after="400" w:line="400" w:lineRule="atLeast"/>
      </w:pPr>
      <w:r>
        <w:t>Launcher that starts the container and application</w:t>
      </w:r>
    </w:p>
    <w:p w14:paraId="0F8E5D6B">
      <w:pPr>
        <w:spacing w:after="400" w:line="400" w:lineRule="atLeast"/>
      </w:pPr>
      <w:r>
        <w:t>Example Spring Boot application structure:</w:t>
      </w:r>
    </w:p>
    <w:p w14:paraId="1C656183">
      <w:r>
        <w:t>myapp.jar
</w:t>
      </w:r>
    </w:p>
    <w:p w14:paraId="7CAD2BAF">
      <w:r>
        <w:t>├── META-INF/
</w:t>
      </w:r>
    </w:p>
    <w:p w14:paraId="00BD2D75">
      <w:r>
        <w:t>├── BOOT-INF/
</w:t>
      </w:r>
    </w:p>
    <w:p w14:paraId="6F4B15B3">
      <w:r>
        <w:t>│   ├── classes/          # Application classes
</w:t>
      </w:r>
    </w:p>
    <w:p w14:paraId="07B3B53E">
      <w:r>
        <w:t>│   └── lib/              # Dependencies
</w:t>
      </w:r>
    </w:p>
    <w:p w14:paraId="5EB6B541">
      <w:r>
        <w:t>├── org/springframework/boot/loader/
</w:t>
      </w:r>
    </w:p>
    <w:p w14:paraId="4B71DAB5">
      <w:r>
        <w:t>└── embedded container classes
</w:t>
      </w:r>
    </w:p>
    <w:p w14:paraId="7C253B91">
      <w:pPr>
        <w:spacing w:after="400" w:line="400" w:lineRule="atLeast"/>
      </w:pPr>
      <w:r>
        <w:rPr>
          <w:b/>
          <w:sz w:val="26"/>
        </w:rPr>
        <w:t>Embedded Container Support</w:t>
      </w:r>
    </w:p>
    <w:p w14:paraId="7B0B8310">
      <w:pPr>
        <w:spacing w:after="400" w:line="400" w:lineRule="atLeast"/>
      </w:pPr>
      <w:r>
        <w:t>Spring Boot supports multiple embedded containers:</w:t>
      </w:r>
    </w:p>
    <w:p w14:paraId="787DB9F4">
      <w:pPr>
        <w:numPr>
          <w:ilvl w:val="0"/>
          <w:numId w:val="45"/>
        </w:numPr>
        <w:spacing w:after="400" w:line="400" w:lineRule="atLeast"/>
      </w:pPr>
      <w:r>
        <w:rPr>
          <w:b/>
        </w:rPr>
        <w:t>Tomcat</w:t>
      </w:r>
      <w:r>
        <w:t xml:space="preserve"> (default): Apache Tomcat embedded.</w:t>
      </w:r>
    </w:p>
    <w:p w14:paraId="579141E6">
      <w:pPr>
        <w:numPr>
          <w:ilvl w:val="0"/>
          <w:numId w:val="45"/>
        </w:numPr>
        <w:spacing w:after="400" w:line="400" w:lineRule="atLeast"/>
      </w:pPr>
      <w:r>
        <w:rPr>
          <w:b/>
        </w:rPr>
        <w:t>Jetty</w:t>
      </w:r>
      <w:r>
        <w:t>: Eclipse Jetty embedded.</w:t>
      </w:r>
    </w:p>
    <w:p w14:paraId="1C9041D1">
      <w:pPr>
        <w:numPr>
          <w:ilvl w:val="0"/>
          <w:numId w:val="45"/>
        </w:numPr>
        <w:spacing w:after="400" w:line="400" w:lineRule="atLeast"/>
      </w:pPr>
      <w:r>
        <w:rPr>
          <w:b/>
        </w:rPr>
        <w:t>Undertow</w:t>
      </w:r>
      <w:r>
        <w:t>: Red Hat Undertow embedded.</w:t>
      </w:r>
    </w:p>
    <w:p w14:paraId="62364FDA">
      <w:pPr>
        <w:spacing w:after="400" w:line="400" w:lineRule="atLeast"/>
      </w:pPr>
      <w:r>
        <w:t>Switching containers is as simple as changing dependencies:</w:t>
      </w:r>
    </w:p>
    <w:p w14:paraId="63B60BB8">
      <w:r>
        <w:t>&lt;!-- Tomcat (default) --&gt;
</w:t>
      </w:r>
    </w:p>
    <w:p w14:paraId="11B153F5">
      <w:r>
        <w:t>&lt;dependency&gt;
</w:t>
      </w:r>
    </w:p>
    <w:p w14:paraId="5D19A5B9">
      <w:r>
        <w:t xml:space="preserve">    &lt;groupId&gt;org.springframework.boot&lt;/groupId&gt;
</w:t>
      </w:r>
    </w:p>
    <w:p w14:paraId="18B1829E">
      <w:r>
        <w:t xml:space="preserve">    &lt;artifactId&gt;spring-boot-starter-web&lt;/artifactId&gt;
</w:t>
      </w:r>
    </w:p>
    <w:p w14:paraId="7750D699">
      <w:r>
        <w:t>&lt;/dependency&gt;
</w:t>
      </w:r>
    </w:p>
    <w:p w14:paraId="72282E88">
      <w:r>
        <w:t>
</w:t>
      </w:r>
    </w:p>
    <w:p w14:paraId="2E0E828D">
      <w:r>
        <w:t>&lt;!-- Jetty --&gt;
</w:t>
      </w:r>
    </w:p>
    <w:p w14:paraId="697FA729">
      <w:r>
        <w:t>&lt;dependency&gt;
</w:t>
      </w:r>
    </w:p>
    <w:p w14:paraId="0D70353D">
      <w:r>
        <w:t xml:space="preserve">    &lt;groupId&gt;org.springframework.boot&lt;/groupId&gt;
</w:t>
      </w:r>
    </w:p>
    <w:p w14:paraId="75366351">
      <w:r>
        <w:t xml:space="preserve">    &lt;artifactId&gt;spring-boot-starter-web&lt;/artifactId&gt;
</w:t>
      </w:r>
    </w:p>
    <w:p w14:paraId="58A44764">
      <w:r>
        <w:t xml:space="preserve">    &lt;exclusions&gt;
</w:t>
      </w:r>
    </w:p>
    <w:p w14:paraId="5E19641A">
      <w:r>
        <w:t xml:space="preserve">        &lt;exclusion&gt;
</w:t>
      </w:r>
    </w:p>
    <w:p w14:paraId="6120FC77">
      <w:r>
        <w:t xml:space="preserve">            &lt;groupId&gt;org.springframework.boot&lt;/groupId&gt;
</w:t>
      </w:r>
    </w:p>
    <w:p w14:paraId="75CBDAC2">
      <w:r>
        <w:t xml:space="preserve">            &lt;artifactId&gt;spring-boot-starter-tomcat&lt;/artifactId&gt;
</w:t>
      </w:r>
    </w:p>
    <w:p w14:paraId="738E9D22">
      <w:r>
        <w:t xml:space="preserve">        &lt;/exclusion&gt;
</w:t>
      </w:r>
    </w:p>
    <w:p w14:paraId="4A00A900">
      <w:r>
        <w:t xml:space="preserve">    &lt;/exclusions&gt;
</w:t>
      </w:r>
    </w:p>
    <w:p w14:paraId="42B3FAB1">
      <w:r>
        <w:t>&lt;/dependency&gt;
</w:t>
      </w:r>
    </w:p>
    <w:p w14:paraId="37454644">
      <w:r>
        <w:t>&lt;dependency&gt;
</w:t>
      </w:r>
    </w:p>
    <w:p w14:paraId="69D67A4B">
      <w:r>
        <w:t xml:space="preserve">    &lt;groupId&gt;org.springframework.boot&lt;/groupId&gt;
</w:t>
      </w:r>
    </w:p>
    <w:p w14:paraId="1E2E1020">
      <w:r>
        <w:t xml:space="preserve">    &lt;artifactId&gt;spring-boot-starter-jetty&lt;/artifactId&gt;
</w:t>
      </w:r>
    </w:p>
    <w:p w14:paraId="2744A4D3">
      <w:r>
        <w:t>&lt;/dependency&gt;
</w:t>
      </w:r>
    </w:p>
    <w:p w14:paraId="3EB5365E">
      <w:r>
        <w:t>
</w:t>
      </w:r>
    </w:p>
    <w:p w14:paraId="5E0C0AE5">
      <w:r>
        <w:t>&lt;!-- Undertow --&gt;
</w:t>
      </w:r>
    </w:p>
    <w:p w14:paraId="5A2B2C74">
      <w:r>
        <w:t>&lt;dependency&gt;
</w:t>
      </w:r>
    </w:p>
    <w:p w14:paraId="0ECDBA0F">
      <w:r>
        <w:t xml:space="preserve">    &lt;groupId&gt;org.springframework.boot&lt;/groupId&gt;
</w:t>
      </w:r>
    </w:p>
    <w:p w14:paraId="4474CE76">
      <w:r>
        <w:t xml:space="preserve">    &lt;artifactId&gt;spring-boot-starter-web&lt;/artifactId&gt;
</w:t>
      </w:r>
    </w:p>
    <w:p w14:paraId="3FD6ED1F">
      <w:r>
        <w:t xml:space="preserve">    &lt;exclusions&gt;
</w:t>
      </w:r>
    </w:p>
    <w:p w14:paraId="397D5E91">
      <w:r>
        <w:t xml:space="preserve">        &lt;exclusion&gt;
</w:t>
      </w:r>
    </w:p>
    <w:p w14:paraId="4CFD417B">
      <w:r>
        <w:t xml:space="preserve">            &lt;groupId&gt;org.springframework.boot&lt;/groupId&gt;
</w:t>
      </w:r>
    </w:p>
    <w:p w14:paraId="21658E91">
      <w:r>
        <w:t xml:space="preserve">            &lt;artifactId&gt;spring-boot-starter-tomcat&lt;/artifactId&gt;
</w:t>
      </w:r>
    </w:p>
    <w:p w14:paraId="31A2D125">
      <w:r>
        <w:t xml:space="preserve">        &lt;/exclusion&gt;
</w:t>
      </w:r>
    </w:p>
    <w:p w14:paraId="462165B0">
      <w:r>
        <w:t xml:space="preserve">    &lt;/exclusions&gt;
</w:t>
      </w:r>
    </w:p>
    <w:p w14:paraId="0E11FC4E">
      <w:r>
        <w:t>&lt;/dependency&gt;
</w:t>
      </w:r>
    </w:p>
    <w:p w14:paraId="4EF9F29D">
      <w:r>
        <w:t>&lt;dependency&gt;
</w:t>
      </w:r>
    </w:p>
    <w:p w14:paraId="1BCA89E2">
      <w:r>
        <w:t xml:space="preserve">    &lt;groupId&gt;org.springframework.boot&lt;/groupId&gt;
</w:t>
      </w:r>
    </w:p>
    <w:p w14:paraId="286F6323">
      <w:r>
        <w:t xml:space="preserve">    &lt;artifactId&gt;spring-boot-starter-undertow&lt;/artifactId&gt;
</w:t>
      </w:r>
    </w:p>
    <w:p w14:paraId="5503AD34">
      <w:r>
        <w:t>&lt;/dependency&gt;
</w:t>
      </w:r>
    </w:p>
    <w:p w14:paraId="0E730F0C">
      <w:pPr>
        <w:spacing w:after="400" w:line="400" w:lineRule="atLeast"/>
      </w:pPr>
      <w:r>
        <w:rPr>
          <w:b/>
          <w:sz w:val="26"/>
        </w:rPr>
        <w:t>Benefits of Embedded Servers</w:t>
      </w:r>
    </w:p>
    <w:p w14:paraId="7C534439">
      <w:pPr>
        <w:numPr>
          <w:ilvl w:val="0"/>
          <w:numId w:val="46"/>
        </w:numPr>
        <w:spacing w:after="400" w:line="400" w:lineRule="atLeast"/>
      </w:pPr>
      <w:r>
        <w:rPr>
          <w:b/>
        </w:rPr>
        <w:t>Simplified Deployment</w:t>
      </w:r>
      <w:r>
        <w:t>: Single JAR file contains everything needed to run.</w:t>
      </w:r>
    </w:p>
    <w:p w14:paraId="4F12C0B1">
      <w:pPr>
        <w:numPr>
          <w:ilvl w:val="0"/>
          <w:numId w:val="46"/>
        </w:numPr>
        <w:spacing w:after="400" w:line="400" w:lineRule="atLeast"/>
      </w:pPr>
      <w:r>
        <w:rPr>
          <w:b/>
        </w:rPr>
        <w:t>Consistent Environments</w:t>
      </w:r>
      <w:r>
        <w:t>: Same environment in development, testing, production.</w:t>
      </w:r>
    </w:p>
    <w:p w14:paraId="21752021">
      <w:pPr>
        <w:numPr>
          <w:ilvl w:val="0"/>
          <w:numId w:val="46"/>
        </w:numPr>
        <w:spacing w:after="400" w:line="400" w:lineRule="atLeast"/>
      </w:pPr>
      <w:r>
        <w:rPr>
          <w:b/>
        </w:rPr>
        <w:t>Cloud-Native Friendly</w:t>
      </w:r>
      <w:r>
        <w:t>: Perfect for containerized deployments (Docker, Kubernetes).</w:t>
      </w:r>
    </w:p>
    <w:p w14:paraId="2F4AE08F">
      <w:pPr>
        <w:numPr>
          <w:ilvl w:val="0"/>
          <w:numId w:val="46"/>
        </w:numPr>
        <w:spacing w:after="400" w:line="400" w:lineRule="atLeast"/>
      </w:pPr>
      <w:r>
        <w:rPr>
          <w:b/>
        </w:rPr>
        <w:t>Quick Startup</w:t>
      </w:r>
      <w:r>
        <w:t>: Faster startup than external container deployment.</w:t>
      </w:r>
    </w:p>
    <w:p w14:paraId="5C778E3E">
      <w:pPr>
        <w:numPr>
          <w:ilvl w:val="0"/>
          <w:numId w:val="46"/>
        </w:numPr>
        <w:spacing w:after="400" w:line="400" w:lineRule="atLeast"/>
      </w:pPr>
      <w:r>
        <w:rPr>
          <w:b/>
        </w:rPr>
        <w:t>Microservices Ready</w:t>
      </w:r>
      <w:r>
        <w:t>: Lightweight, independent services.</w:t>
      </w:r>
    </w:p>
    <w:p w14:paraId="280291F4">
      <w:pPr>
        <w:numPr>
          <w:ilvl w:val="0"/>
          <w:numId w:val="46"/>
        </w:numPr>
        <w:spacing w:after="400" w:line="400" w:lineRule="atLeast"/>
      </w:pPr>
      <w:r>
        <w:rPr>
          <w:b/>
        </w:rPr>
        <w:t>Operational Simplicity</w:t>
      </w:r>
      <w:r>
        <w:t>: No need to manage external container installations.</w:t>
      </w:r>
    </w:p>
    <w:p w14:paraId="725E1063">
      <w:pPr>
        <w:spacing w:after="400" w:line="400" w:lineRule="atLeast"/>
      </w:pPr>
      <w:r>
        <w:t>Example running Spring Boot application:</w:t>
      </w:r>
    </w:p>
    <w:p w14:paraId="51F1FEA5">
      <w:r>
        <w:t># Traditional WAR deployment
</w:t>
      </w:r>
    </w:p>
    <w:p w14:paraId="31A54009">
      <w:r>
        <w:t>$ java -jar tomcat/bin/startup.sh
</w:t>
      </w:r>
    </w:p>
    <w:p w14:paraId="5DB4FE35">
      <w:r>
        <w:t># Deploy WAR to webapps/
</w:t>
      </w:r>
    </w:p>
    <w:p w14:paraId="0503F9EF">
      <w:r>
        <w:t># Monitor logs...
</w:t>
      </w:r>
    </w:p>
    <w:p w14:paraId="48E2ACEA">
      <w:r>
        <w:t>
</w:t>
      </w:r>
    </w:p>
    <w:p w14:paraId="41EF898F">
      <w:r>
        <w:t># Spring Boot deployment
</w:t>
      </w:r>
    </w:p>
    <w:p w14:paraId="4EB4BECD">
      <w:r>
        <w:t>$ java -jar myapp.jar
</w:t>
      </w:r>
    </w:p>
    <w:p w14:paraId="33DB5745">
      <w:r>
        <w:t># Application starts on port 8080
</w:t>
      </w:r>
    </w:p>
    <w:p w14:paraId="7C0CF824">
      <w:pPr>
        <w:spacing w:after="400" w:line="400" w:lineRule="atLeast"/>
      </w:pPr>
      <w:r>
        <w:t>The embedded server approach, combined with executable JARs, fundamentally changed how Java applications were packaged and deployed, aligning perfectly with modern DevOps and cloud-native practices.</w:t>
      </w:r>
    </w:p>
    <w:p w14:paraId="16ECD455">
      <w:pPr>
        <w:spacing w:after="400" w:line="400" w:lineRule="atLeast"/>
      </w:pPr>
      <w:r>
        <w:rPr>
          <w:b/>
          <w:sz w:val="30"/>
        </w:rPr>
        <w:t>Core Feature 3: Starter Dependencies</w:t>
      </w:r>
    </w:p>
    <w:p w14:paraId="4E615E64">
      <w:pPr>
        <w:spacing w:after="400" w:line="400" w:lineRule="atLeast"/>
      </w:pPr>
      <w:r>
        <w:t>Managing dependencies in Maven or Gradle projects could be complex, requiring developers to find compatible versions of multiple libraries. Spring Boot introduced "starter" dependencies to simplify this [[60]][[61]].</w:t>
      </w:r>
    </w:p>
    <w:p w14:paraId="7234C7F8">
      <w:pPr>
        <w:spacing w:after="400" w:line="400" w:lineRule="atLeast"/>
      </w:pPr>
      <w:r>
        <w:rPr>
          <w:b/>
          <w:sz w:val="26"/>
        </w:rPr>
        <w:t>What are Starters?</w:t>
      </w:r>
    </w:p>
    <w:p w14:paraId="61C93C72">
      <w:pPr>
        <w:spacing w:after="400" w:line="400" w:lineRule="atLeast"/>
      </w:pPr>
      <w:r>
        <w:t>Starters are dependency descriptors that bundle commonly used dependencies together with compatible versions. Instead of declaring individual dependencies, developers include a starter that brings in everything needed for a particular functionality.</w:t>
      </w:r>
    </w:p>
    <w:p w14:paraId="39AE6B23">
      <w:pPr>
        <w:spacing w:after="400" w:line="400" w:lineRule="atLeast"/>
      </w:pPr>
      <w:r>
        <w:t>Example starters:</w:t>
      </w:r>
    </w:p>
    <w:p w14:paraId="64210121">
      <w:pPr>
        <w:numPr>
          <w:ilvl w:val="-1"/>
          <w:numId w:val="8"/>
        </w:numPr>
        <w:spacing w:after="400" w:line="400" w:lineRule="atLeast"/>
      </w:pPr>
      <w:r>
        <w:t>spring-boot-starter-web: Web applications with RESTful services</w:t>
      </w:r>
    </w:p>
    <w:p w14:paraId="356E259C">
      <w:pPr>
        <w:numPr>
          <w:ilvl w:val="-1"/>
          <w:numId w:val="8"/>
        </w:numPr>
        <w:spacing w:after="400" w:line="400" w:lineRule="atLeast"/>
      </w:pPr>
      <w:r>
        <w:t>spring-boot-starter-data-jpa: Spring Data JPA with Hibernate</w:t>
      </w:r>
    </w:p>
    <w:p w14:paraId="5AF9B543">
      <w:pPr>
        <w:numPr>
          <w:ilvl w:val="-1"/>
          <w:numId w:val="8"/>
        </w:numPr>
        <w:spacing w:after="400" w:line="400" w:lineRule="atLeast"/>
      </w:pPr>
      <w:r>
        <w:t>spring-boot-starter-security: Spring Security</w:t>
      </w:r>
    </w:p>
    <w:p w14:paraId="7F8E5BE7">
      <w:pPr>
        <w:numPr>
          <w:ilvl w:val="-1"/>
          <w:numId w:val="8"/>
        </w:numPr>
        <w:spacing w:after="400" w:line="400" w:lineRule="atLeast"/>
      </w:pPr>
      <w:r>
        <w:t>spring-boot-starter-test: Testing dependencies (JUnit, Mockito, etc.)</w:t>
      </w:r>
    </w:p>
    <w:p w14:paraId="2721CCB2">
      <w:pPr>
        <w:numPr>
          <w:ilvl w:val="-1"/>
          <w:numId w:val="8"/>
        </w:numPr>
        <w:spacing w:after="400" w:line="400" w:lineRule="atLeast"/>
      </w:pPr>
      <w:r>
        <w:t>spring-boot-starter-actuator: Production-ready features</w:t>
      </w:r>
    </w:p>
    <w:p w14:paraId="47BD98AB">
      <w:pPr>
        <w:spacing w:after="400" w:line="400" w:lineRule="atLeast"/>
      </w:pPr>
      <w:r>
        <w:rPr>
          <w:b/>
          <w:sz w:val="26"/>
        </w:rPr>
        <w:t>How Starters Work</w:t>
      </w:r>
    </w:p>
    <w:p w14:paraId="36D779F1">
      <w:pPr>
        <w:spacing w:after="400" w:line="400" w:lineRule="atLeast"/>
      </w:pPr>
      <w:r>
        <w:t>Starters are typically empty JARs with a pom.xml that declares dependencies:</w:t>
      </w:r>
    </w:p>
    <w:p w14:paraId="61796495">
      <w:r>
        <w:t>&lt;!-- spring-boot-starter-web pom.xml --&gt;
</w:t>
      </w:r>
    </w:p>
    <w:p w14:paraId="0F5589BE">
      <w:r>
        <w:t>&lt;dependencies&gt;
</w:t>
      </w:r>
    </w:p>
    <w:p w14:paraId="60E5785C">
      <w:r>
        <w:t xml:space="preserve">    &lt;dependency&gt;
</w:t>
      </w:r>
    </w:p>
    <w:p w14:paraId="1F934C4C">
      <w:r>
        <w:t xml:space="preserve">        &lt;groupId&gt;org.springframework.boot&lt;/groupId&gt;
</w:t>
      </w:r>
    </w:p>
    <w:p w14:paraId="14724AE9">
      <w:r>
        <w:t xml:space="preserve">        &lt;artifactId&gt;spring-boot-starter&lt;/artifactId&gt;
</w:t>
      </w:r>
    </w:p>
    <w:p w14:paraId="00520A03">
      <w:r>
        <w:t xml:space="preserve">    &lt;/dependency&gt;
</w:t>
      </w:r>
    </w:p>
    <w:p w14:paraId="6CECBDD8">
      <w:r>
        <w:t xml:space="preserve">    &lt;dependency&gt;
</w:t>
      </w:r>
    </w:p>
    <w:p w14:paraId="5D912577">
      <w:r>
        <w:t xml:space="preserve">        &lt;groupId&gt;org.springframework.boot&lt;/groupId&gt;
</w:t>
      </w:r>
    </w:p>
    <w:p w14:paraId="3F012635">
      <w:r>
        <w:t xml:space="preserve">        &lt;artifactId&gt;spring-boot-starter-json&lt;/artifactId&gt;
</w:t>
      </w:r>
    </w:p>
    <w:p w14:paraId="346E9648">
      <w:r>
        <w:t xml:space="preserve">    &lt;/dependency&gt;
</w:t>
      </w:r>
    </w:p>
    <w:p w14:paraId="0254F47B">
      <w:r>
        <w:t xml:space="preserve">    &lt;dependency&gt;
</w:t>
      </w:r>
    </w:p>
    <w:p w14:paraId="05FDBA60">
      <w:r>
        <w:t xml:space="preserve">        &lt;groupId&gt;org.springframework.boot&lt;/groupId&gt;
</w:t>
      </w:r>
    </w:p>
    <w:p w14:paraId="7CFF311F">
      <w:r>
        <w:t xml:space="preserve">        &lt;artifactId&gt;spring-boot-starter-tomcat&lt;/artifactId&gt;
</w:t>
      </w:r>
    </w:p>
    <w:p w14:paraId="74991693">
      <w:r>
        <w:t xml:space="preserve">    &lt;/dependency&gt;
</w:t>
      </w:r>
    </w:p>
    <w:p w14:paraId="2D606A15">
      <w:r>
        <w:t xml:space="preserve">    &lt;dependency&gt;
</w:t>
      </w:r>
    </w:p>
    <w:p w14:paraId="2D05454B">
      <w:r>
        <w:t xml:space="preserve">        &lt;groupId&gt;org.springframework.web&lt;/groupId&gt;
</w:t>
      </w:r>
    </w:p>
    <w:p w14:paraId="2DC1D72F">
      <w:r>
        <w:t xml:space="preserve">        &lt;artifactId&gt;spring-web&lt;/artifactId&gt;
</w:t>
      </w:r>
    </w:p>
    <w:p w14:paraId="5E609CDD">
      <w:r>
        <w:t xml:space="preserve">    &lt;/dependency&gt;
</w:t>
      </w:r>
    </w:p>
    <w:p w14:paraId="059655CA">
      <w:r>
        <w:t xml:space="preserve">    &lt;dependency&gt;
</w:t>
      </w:r>
    </w:p>
    <w:p w14:paraId="76BCF36E">
      <w:r>
        <w:t xml:space="preserve">        &lt;groupId&gt;org.springframework.web&lt;/groupId&gt;
</w:t>
      </w:r>
    </w:p>
    <w:p w14:paraId="74F791F3">
      <w:r>
        <w:t xml:space="preserve">        &lt;artifactId&gt;spring-webmvc&lt;/artifactId&gt;
</w:t>
      </w:r>
    </w:p>
    <w:p w14:paraId="56D9DB5F">
      <w:r>
        <w:t xml:space="preserve">    &lt;/dependency&gt;
</w:t>
      </w:r>
    </w:p>
    <w:p w14:paraId="33EBF7FD">
      <w:r>
        <w:t>&lt;/dependencies&gt;
</w:t>
      </w:r>
    </w:p>
    <w:p w14:paraId="795DB79B">
      <w:pPr>
        <w:spacing w:after="400" w:line="400" w:lineRule="atLeast"/>
      </w:pPr>
      <w:r>
        <w:rPr>
          <w:b/>
          <w:sz w:val="26"/>
        </w:rPr>
        <w:t>Benefits of Starters</w:t>
      </w:r>
    </w:p>
    <w:p w14:paraId="43762EC8">
      <w:pPr>
        <w:numPr>
          <w:ilvl w:val="0"/>
          <w:numId w:val="47"/>
        </w:numPr>
        <w:spacing w:after="400" w:line="400" w:lineRule="atLeast"/>
      </w:pPr>
      <w:r>
        <w:rPr>
          <w:b/>
        </w:rPr>
        <w:t>Simplified Dependency Management</w:t>
      </w:r>
      <w:r>
        <w:t>: One dependency instead of many.</w:t>
      </w:r>
    </w:p>
    <w:p w14:paraId="344585C1">
      <w:pPr>
        <w:numPr>
          <w:ilvl w:val="0"/>
          <w:numId w:val="47"/>
        </w:numPr>
        <w:spacing w:after="400" w:line="400" w:lineRule="atLeast"/>
      </w:pPr>
      <w:r>
        <w:rPr>
          <w:b/>
        </w:rPr>
        <w:t>Version Compatibility</w:t>
      </w:r>
      <w:r>
        <w:t>: Spring Boot manages compatible versions.</w:t>
      </w:r>
    </w:p>
    <w:p w14:paraId="05609F79">
      <w:pPr>
        <w:numPr>
          <w:ilvl w:val="0"/>
          <w:numId w:val="47"/>
        </w:numPr>
        <w:spacing w:after="400" w:line="400" w:lineRule="atLeast"/>
      </w:pPr>
      <w:r>
        <w:rPr>
          <w:b/>
        </w:rPr>
        <w:t>Consistent Configuration</w:t>
      </w:r>
      <w:r>
        <w:t>: Starters work well with auto-configuration.</w:t>
      </w:r>
    </w:p>
    <w:p w14:paraId="28042827">
      <w:pPr>
        <w:numPr>
          <w:ilvl w:val="0"/>
          <w:numId w:val="47"/>
        </w:numPr>
        <w:spacing w:after="400" w:line="400" w:lineRule="atLeast"/>
      </w:pPr>
      <w:r>
        <w:rPr>
          <w:b/>
        </w:rPr>
        <w:t>Reduced Boilerplate</w:t>
      </w:r>
      <w:r>
        <w:t>: Less pom.xml or build.gradle configuration.</w:t>
      </w:r>
    </w:p>
    <w:p w14:paraId="7090C5D8">
      <w:pPr>
        <w:numPr>
          <w:ilvl w:val="0"/>
          <w:numId w:val="47"/>
        </w:numPr>
        <w:spacing w:after="400" w:line="400" w:lineRule="atLeast"/>
      </w:pPr>
      <w:r>
        <w:rPr>
          <w:b/>
        </w:rPr>
        <w:t>Discoverability</w:t>
      </w:r>
      <w:r>
        <w:t>: Easy to find dependencies for common use cases.</w:t>
      </w:r>
    </w:p>
    <w:p w14:paraId="141562DA">
      <w:pPr>
        <w:spacing w:after="400" w:line="400" w:lineRule="atLeast"/>
      </w:pPr>
      <w:r>
        <w:rPr>
          <w:b/>
          <w:sz w:val="26"/>
        </w:rPr>
        <w:t>Custom Starters</w:t>
      </w:r>
    </w:p>
    <w:p w14:paraId="6470615F">
      <w:pPr>
        <w:spacing w:after="400" w:line="400" w:lineRule="atLeast"/>
      </w:pPr>
      <w:r>
        <w:t>Organizations can create custom starters for internal use:</w:t>
      </w:r>
    </w:p>
    <w:p w14:paraId="0CC0AD6E">
      <w:r>
        <w:t>@Configuration
</w:t>
      </w:r>
    </w:p>
    <w:p w14:paraId="2442D95D">
      <w:r>
        <w:t>@ConditionalOnClass({MyService.class})
</w:t>
      </w:r>
    </w:p>
    <w:p w14:paraId="27D80F7A">
      <w:r>
        <w:t>@EnableConfigurationProperties(MyProperties.class)
</w:t>
      </w:r>
    </w:p>
    <w:p w14:paraId="77B610BF">
      <w:r>
        <w:t>public class MyAutoConfiguration {
</w:t>
      </w:r>
    </w:p>
    <w:p w14:paraId="03085E00">
      <w:r>
        <w:t xml:space="preserve">    
</w:t>
      </w:r>
    </w:p>
    <w:p w14:paraId="033E5096">
      <w:r>
        <w:t xml:space="preserve">    @Bean
</w:t>
      </w:r>
    </w:p>
    <w:p w14:paraId="7C70CF2A">
      <w:r>
        <w:t xml:space="preserve">    @ConditionalOnMissingBean
</w:t>
      </w:r>
    </w:p>
    <w:p w14:paraId="7FB8055B">
      <w:r>
        <w:t xml:space="preserve">    public MyService myService(MyProperties properties) {
</w:t>
      </w:r>
    </w:p>
    <w:p w14:paraId="428182F8">
      <w:r>
        <w:t xml:space="preserve">        return new MyService(properties);
</w:t>
      </w:r>
    </w:p>
    <w:p w14:paraId="692B86F5">
      <w:r>
        <w:t xml:space="preserve">    }
</w:t>
      </w:r>
    </w:p>
    <w:p w14:paraId="473D91F6">
      <w:r>
        <w:t>}
</w:t>
      </w:r>
    </w:p>
    <w:p w14:paraId="41C42AB7">
      <w:r>
        <w:t>
</w:t>
      </w:r>
    </w:p>
    <w:p w14:paraId="57D19AB0">
      <w:r>
        <w:t>// META-INF/spring.factories
</w:t>
      </w:r>
    </w:p>
    <w:p w14:paraId="3E86E945">
      <w:r>
        <w:t>org.springframework.boot.autoconfigure.EnableAutoConfiguration=\
</w:t>
      </w:r>
    </w:p>
    <w:p w14:paraId="6C711CF0">
      <w:r>
        <w:t>com.example.MyAutoConfiguration
</w:t>
      </w:r>
    </w:p>
    <w:p w14:paraId="2E143F2A">
      <w:pPr>
        <w:spacing w:after="400" w:line="400" w:lineRule="atLeast"/>
      </w:pPr>
      <w:r>
        <w:t>Starters transformed dependency management from a complex, error-prone task to a simple declaration of intent, further reducing Spring's configuration burden.</w:t>
      </w:r>
    </w:p>
    <w:p w14:paraId="4A306692">
      <w:pPr>
        <w:spacing w:after="400" w:line="400" w:lineRule="atLeast"/>
      </w:pPr>
      <w:r>
        <w:rPr>
          <w:b/>
          <w:sz w:val="30"/>
        </w:rPr>
        <w:t>Core Feature 4: Production-Ready Features</w:t>
      </w:r>
    </w:p>
    <w:p w14:paraId="465EE16A">
      <w:pPr>
        <w:spacing w:after="400" w:line="400" w:lineRule="atLeast"/>
      </w:pPr>
      <w:r>
        <w:t>Spring Boot includes built-in production-ready features through the Actuator module, providing monitoring, metrics, health checks, and more without additional configuration [[62]][[63]].</w:t>
      </w:r>
    </w:p>
    <w:p w14:paraId="01AD838A">
      <w:pPr>
        <w:spacing w:after="400" w:line="400" w:lineRule="atLeast"/>
      </w:pPr>
      <w:r>
        <w:rPr>
          <w:b/>
          <w:sz w:val="26"/>
        </w:rPr>
        <w:t>Actuator Endpoints</w:t>
      </w:r>
    </w:p>
    <w:p w14:paraId="1E8F58CB">
      <w:pPr>
        <w:spacing w:after="400" w:line="400" w:lineRule="atLeast"/>
      </w:pPr>
      <w:r>
        <w:t>Spring Boot Actuator exposes operational endpoints:</w:t>
      </w:r>
    </w:p>
    <w:p w14:paraId="45AC4B0D">
      <w:pPr>
        <w:numPr>
          <w:ilvl w:val="-1"/>
          <w:numId w:val="8"/>
        </w:numPr>
        <w:spacing w:after="400" w:line="400" w:lineRule="atLeast"/>
      </w:pPr>
      <w:r>
        <w:t>/actuator/health: Application health information</w:t>
      </w:r>
    </w:p>
    <w:p w14:paraId="5C89CAD8">
      <w:pPr>
        <w:numPr>
          <w:ilvl w:val="-1"/>
          <w:numId w:val="8"/>
        </w:numPr>
        <w:spacing w:after="400" w:line="400" w:lineRule="atLeast"/>
      </w:pPr>
      <w:r>
        <w:t>/actuator/metrics: Application metrics</w:t>
      </w:r>
    </w:p>
    <w:p w14:paraId="752AEB58">
      <w:pPr>
        <w:numPr>
          <w:ilvl w:val="-1"/>
          <w:numId w:val="8"/>
        </w:numPr>
        <w:spacing w:after="400" w:line="400" w:lineRule="atLeast"/>
      </w:pPr>
      <w:r>
        <w:t>/actuator/info: Application information</w:t>
      </w:r>
    </w:p>
    <w:p w14:paraId="26AD993D">
      <w:pPr>
        <w:numPr>
          <w:ilvl w:val="-1"/>
          <w:numId w:val="8"/>
        </w:numPr>
        <w:spacing w:after="400" w:line="400" w:lineRule="atLeast"/>
      </w:pPr>
      <w:r>
        <w:t>/actuator/env: Environment properties</w:t>
      </w:r>
    </w:p>
    <w:p w14:paraId="0DD43272">
      <w:pPr>
        <w:numPr>
          <w:ilvl w:val="-1"/>
          <w:numId w:val="8"/>
        </w:numPr>
        <w:spacing w:after="400" w:line="400" w:lineRule="atLeast"/>
      </w:pPr>
      <w:r>
        <w:t>/actuator/loggers: Logging configuration</w:t>
      </w:r>
    </w:p>
    <w:p w14:paraId="4D18B562">
      <w:pPr>
        <w:numPr>
          <w:ilvl w:val="-1"/>
          <w:numId w:val="8"/>
        </w:numPr>
        <w:spacing w:after="400" w:line="400" w:lineRule="atLeast"/>
      </w:pPr>
      <w:r>
        <w:t>/actuator/threaddump: Thread dump</w:t>
      </w:r>
    </w:p>
    <w:p w14:paraId="7A63ECF0">
      <w:pPr>
        <w:numPr>
          <w:ilvl w:val="-1"/>
          <w:numId w:val="8"/>
        </w:numPr>
        <w:spacing w:after="400" w:line="400" w:lineRule="atLeast"/>
      </w:pPr>
      <w:r>
        <w:t>/actuator/heapdump: Heap dump (binary)</w:t>
      </w:r>
    </w:p>
    <w:p w14:paraId="403C7892">
      <w:pPr>
        <w:spacing w:after="400" w:line="400" w:lineRule="atLeast"/>
      </w:pPr>
      <w:r>
        <w:rPr>
          <w:b/>
          <w:sz w:val="26"/>
        </w:rPr>
        <w:t>Health Indicators</w:t>
      </w:r>
    </w:p>
    <w:p w14:paraId="4864A400">
      <w:pPr>
        <w:spacing w:after="400" w:line="400" w:lineRule="atLeast"/>
      </w:pPr>
      <w:r>
        <w:t>Built-in health indicators for common components:</w:t>
      </w:r>
    </w:p>
    <w:p w14:paraId="25D83507">
      <w:pPr>
        <w:numPr>
          <w:ilvl w:val="-1"/>
          <w:numId w:val="8"/>
        </w:numPr>
        <w:spacing w:after="400" w:line="400" w:lineRule="atLeast"/>
      </w:pPr>
      <w:r>
        <w:t>Database health</w:t>
      </w:r>
    </w:p>
    <w:p w14:paraId="23AC4C12">
      <w:pPr>
        <w:numPr>
          <w:ilvl w:val="-1"/>
          <w:numId w:val="8"/>
        </w:numPr>
        <w:spacing w:after="400" w:line="400" w:lineRule="atLeast"/>
      </w:pPr>
      <w:r>
        <w:t>Disk space health</w:t>
      </w:r>
    </w:p>
    <w:p w14:paraId="01774A33">
      <w:pPr>
        <w:numPr>
          <w:ilvl w:val="-1"/>
          <w:numId w:val="8"/>
        </w:numPr>
        <w:spacing w:after="400" w:line="400" w:lineRule="atLeast"/>
      </w:pPr>
      <w:r>
        <w:t>Mail server health</w:t>
      </w:r>
    </w:p>
    <w:p w14:paraId="5513C0F5">
      <w:pPr>
        <w:numPr>
          <w:ilvl w:val="-1"/>
          <w:numId w:val="8"/>
        </w:numPr>
        <w:spacing w:after="400" w:line="400" w:lineRule="atLeast"/>
      </w:pPr>
      <w:r>
        <w:t>Custom health indicators</w:t>
      </w:r>
    </w:p>
    <w:p w14:paraId="6E529651">
      <w:pPr>
        <w:spacing w:after="400" w:line="400" w:lineRule="atLeast"/>
      </w:pPr>
      <w:r>
        <w:t>Example custom health indicator:</w:t>
      </w:r>
    </w:p>
    <w:p w14:paraId="3B611301">
      <w:r>
        <w:t>@Component
</w:t>
      </w:r>
    </w:p>
    <w:p w14:paraId="7623D725">
      <w:r>
        <w:t>public class CustomHealthIndicator implements HealthIndicator {
</w:t>
      </w:r>
    </w:p>
    <w:p w14:paraId="01599FD6">
      <w:r>
        <w:t xml:space="preserve">    
</w:t>
      </w:r>
    </w:p>
    <w:p w14:paraId="39E0515F">
      <w:r>
        <w:t xml:space="preserve">    @Override
</w:t>
      </w:r>
    </w:p>
    <w:p w14:paraId="366BD9D8">
      <w:r>
        <w:t xml:space="preserve">    public Health health() {
</w:t>
      </w:r>
    </w:p>
    <w:p w14:paraId="384A8BC4">
      <w:r>
        <w:t xml:space="preserve">        boolean healthy = check(); // Custom logic
</w:t>
      </w:r>
    </w:p>
    <w:p w14:paraId="627E3FB9">
      <w:r>
        <w:t xml:space="preserve">        if (healthy) {
</w:t>
      </w:r>
    </w:p>
    <w:p w14:paraId="23FF4626">
      <w:r>
        <w:t xml:space="preserve">            return Health.up().withDetail("service", "available").build();
</w:t>
      </w:r>
    </w:p>
    <w:p w14:paraId="2F1F9F8D">
      <w:r>
        <w:t xml:space="preserve">        } else {
</w:t>
      </w:r>
    </w:p>
    <w:p w14:paraId="292DE057">
      <w:r>
        <w:t xml:space="preserve">            return Health.down().withDetail("service", "unavailable").build();
</w:t>
      </w:r>
    </w:p>
    <w:p w14:paraId="47103167">
      <w:r>
        <w:t xml:space="preserve">        }
</w:t>
      </w:r>
    </w:p>
    <w:p w14:paraId="095D66FC">
      <w:r>
        <w:t xml:space="preserve">    }
</w:t>
      </w:r>
    </w:p>
    <w:p w14:paraId="6944EE9E">
      <w:r>
        <w:t>}
</w:t>
      </w:r>
    </w:p>
    <w:p w14:paraId="265615A1">
      <w:pPr>
        <w:spacing w:after="400" w:line="400" w:lineRule="atLeast"/>
      </w:pPr>
      <w:r>
        <w:rPr>
          <w:b/>
          <w:sz w:val="26"/>
        </w:rPr>
        <w:t>Metrics Integration</w:t>
      </w:r>
    </w:p>
    <w:p w14:paraId="6AB83687">
      <w:pPr>
        <w:spacing w:after="400" w:line="400" w:lineRule="atLeast"/>
      </w:pPr>
      <w:r>
        <w:t>Integration with Micrometer for application metrics that work with various monitoring systems:</w:t>
      </w:r>
    </w:p>
    <w:p w14:paraId="67DA2AB7">
      <w:pPr>
        <w:numPr>
          <w:ilvl w:val="-1"/>
          <w:numId w:val="8"/>
        </w:numPr>
        <w:spacing w:after="400" w:line="400" w:lineRule="atLeast"/>
      </w:pPr>
      <w:r>
        <w:t>Prometheus</w:t>
      </w:r>
    </w:p>
    <w:p w14:paraId="3416058F">
      <w:pPr>
        <w:numPr>
          <w:ilvl w:val="-1"/>
          <w:numId w:val="8"/>
        </w:numPr>
        <w:spacing w:after="400" w:line="400" w:lineRule="atLeast"/>
      </w:pPr>
      <w:r>
        <w:t>Graphite</w:t>
      </w:r>
    </w:p>
    <w:p w14:paraId="379FA0D4">
      <w:pPr>
        <w:numPr>
          <w:ilvl w:val="-1"/>
          <w:numId w:val="8"/>
        </w:numPr>
        <w:spacing w:after="400" w:line="400" w:lineRule="atLeast"/>
      </w:pPr>
      <w:r>
        <w:t>InfluxDB</w:t>
      </w:r>
    </w:p>
    <w:p w14:paraId="52C8685B">
      <w:pPr>
        <w:numPr>
          <w:ilvl w:val="-1"/>
          <w:numId w:val="8"/>
        </w:numPr>
        <w:spacing w:after="400" w:line="400" w:lineRule="atLeast"/>
      </w:pPr>
      <w:r>
        <w:t>New Relic</w:t>
      </w:r>
    </w:p>
    <w:p w14:paraId="76853585">
      <w:pPr>
        <w:numPr>
          <w:ilvl w:val="-1"/>
          <w:numId w:val="8"/>
        </w:numPr>
        <w:spacing w:after="400" w:line="400" w:lineRule="atLeast"/>
      </w:pPr>
      <w:r>
        <w:t>Datadog</w:t>
      </w:r>
    </w:p>
    <w:p w14:paraId="45E4D33E">
      <w:pPr>
        <w:spacing w:after="400" w:line="400" w:lineRule="atLeast"/>
      </w:pPr>
      <w:r>
        <w:t>Example custom metrics:</w:t>
      </w:r>
    </w:p>
    <w:p w14:paraId="2DC84C50">
      <w:r>
        <w:t>@Service
</w:t>
      </w:r>
    </w:p>
    <w:p w14:paraId="6C85F0E1">
      <w:r>
        <w:t>public class OrderService {
</w:t>
      </w:r>
    </w:p>
    <w:p w14:paraId="4B11A0DE">
      <w:r>
        <w:t xml:space="preserve">    
</w:t>
      </w:r>
    </w:p>
    <w:p w14:paraId="65141DDB">
      <w:r>
        <w:t xml:space="preserve">    private final MeterRegistry meterRegistry;
</w:t>
      </w:r>
    </w:p>
    <w:p w14:paraId="5A22BF08">
      <w:r>
        <w:t xml:space="preserve">    private final Counter orderCounter;
</w:t>
      </w:r>
    </w:p>
    <w:p w14:paraId="1CF151AC">
      <w:r>
        <w:t xml:space="preserve">    
</w:t>
      </w:r>
    </w:p>
    <w:p w14:paraId="49C63D98">
      <w:r>
        <w:t xml:space="preserve">    public OrderService(MeterRegistry meterRegistry) {
</w:t>
      </w:r>
    </w:p>
    <w:p w14:paraId="4A728502">
      <w:r>
        <w:t xml:space="preserve">        this.meterRegistry = meterRegistry;
</w:t>
      </w:r>
    </w:p>
    <w:p w14:paraId="1D8C98E3">
      <w:r>
        <w:t xml:space="preserve">        this.orderCounter = Counter.builder("orders.processed")
</w:t>
      </w:r>
    </w:p>
    <w:p w14:paraId="507C9298">
      <w:r>
        <w:t xml:space="preserve">            .description("Number of orders processed")
</w:t>
      </w:r>
    </w:p>
    <w:p w14:paraId="16D53C3F">
      <w:r>
        <w:t xml:space="preserve">            .register(meterRegistry);
</w:t>
      </w:r>
    </w:p>
    <w:p w14:paraId="74108572">
      <w:r>
        <w:t xml:space="preserve">    }
</w:t>
      </w:r>
    </w:p>
    <w:p w14:paraId="3F483081">
      <w:r>
        <w:t xml:space="preserve">    
</w:t>
      </w:r>
    </w:p>
    <w:p w14:paraId="7095C788">
      <w:r>
        <w:t xml:space="preserve">    public Order processOrder(Order order) {
</w:t>
      </w:r>
    </w:p>
    <w:p w14:paraId="75E034A2">
      <w:r>
        <w:t xml:space="preserve">        // Business logic
</w:t>
      </w:r>
    </w:p>
    <w:p w14:paraId="4E38C20A">
      <w:r>
        <w:t xml:space="preserve">        orderCounter.increment();
</w:t>
      </w:r>
    </w:p>
    <w:p w14:paraId="2B679029">
      <w:r>
        <w:t xml:space="preserve">        return order;
</w:t>
      </w:r>
    </w:p>
    <w:p w14:paraId="5F5763A4">
      <w:r>
        <w:t xml:space="preserve">    }
</w:t>
      </w:r>
    </w:p>
    <w:p w14:paraId="35D5F671">
      <w:r>
        <w:t>}
</w:t>
      </w:r>
    </w:p>
    <w:p w14:paraId="0E516D70">
      <w:pPr>
        <w:spacing w:after="400" w:line="400" w:lineRule="atLeast"/>
      </w:pPr>
      <w:r>
        <w:rPr>
          <w:b/>
          <w:sz w:val="26"/>
        </w:rPr>
        <w:t>Benefits of Production-Ready Features</w:t>
      </w:r>
    </w:p>
    <w:p w14:paraId="0A18FA8A">
      <w:pPr>
        <w:numPr>
          <w:ilvl w:val="0"/>
          <w:numId w:val="48"/>
        </w:numPr>
        <w:spacing w:after="400" w:line="400" w:lineRule="atLeast"/>
      </w:pPr>
      <w:r>
        <w:rPr>
          <w:b/>
        </w:rPr>
        <w:t>Operational Visibility</w:t>
      </w:r>
      <w:r>
        <w:t>: Immediate insight into application state.</w:t>
      </w:r>
    </w:p>
    <w:p w14:paraId="4C34E1CD">
      <w:pPr>
        <w:numPr>
          <w:ilvl w:val="0"/>
          <w:numId w:val="48"/>
        </w:numPr>
        <w:spacing w:after="400" w:line="400" w:lineRule="atLeast"/>
      </w:pPr>
      <w:r>
        <w:rPr>
          <w:b/>
        </w:rPr>
        <w:t>Standardized Monitoring</w:t>
      </w:r>
      <w:r>
        <w:t>: Consistent approach across applications.</w:t>
      </w:r>
    </w:p>
    <w:p w14:paraId="5E11DFB6">
      <w:pPr>
        <w:numPr>
          <w:ilvl w:val="0"/>
          <w:numId w:val="48"/>
        </w:numPr>
        <w:spacing w:after="400" w:line="400" w:lineRule="atLeast"/>
      </w:pPr>
      <w:r>
        <w:rPr>
          <w:b/>
        </w:rPr>
        <w:t>Reduced Operational Overhead</w:t>
      </w:r>
      <w:r>
        <w:t>: Built-in features reduce custom monitoring code.</w:t>
      </w:r>
    </w:p>
    <w:p w14:paraId="401F8251">
      <w:pPr>
        <w:numPr>
          <w:ilvl w:val="0"/>
          <w:numId w:val="48"/>
        </w:numPr>
        <w:spacing w:after="400" w:line="400" w:lineRule="atLeast"/>
      </w:pPr>
      <w:r>
        <w:rPr>
          <w:b/>
        </w:rPr>
        <w:t>Cloud-Native Alignment</w:t>
      </w:r>
      <w:r>
        <w:t>: Features designed for modern deployment environments.</w:t>
      </w:r>
    </w:p>
    <w:p w14:paraId="217BA617">
      <w:pPr>
        <w:numPr>
          <w:ilvl w:val="0"/>
          <w:numId w:val="48"/>
        </w:numPr>
        <w:spacing w:after="400" w:line="400" w:lineRule="atLeast"/>
      </w:pPr>
      <w:r>
        <w:rPr>
          <w:b/>
        </w:rPr>
        <w:t>Security Integration</w:t>
      </w:r>
      <w:r>
        <w:t>: Endpoint security integrated with Spring Security.</w:t>
      </w:r>
    </w:p>
    <w:p w14:paraId="17A7F463">
      <w:pPr>
        <w:spacing w:after="400" w:line="400" w:lineRule="atLeast"/>
      </w:pPr>
      <w:r>
        <w:t>Spring Boot's production-ready features addressed the operational concerns that often emerged late in development cycles, ensuring applications were monitorable and manageable from day one.</w:t>
      </w:r>
    </w:p>
    <w:p w14:paraId="1DC22F7E">
      <w:pPr>
        <w:spacing w:after="400" w:line="400" w:lineRule="atLeast"/>
      </w:pPr>
      <w:r>
        <w:rPr>
          <w:b/>
          <w:sz w:val="30"/>
        </w:rPr>
        <w:t>The Spring Boot Developer Experience</w:t>
      </w:r>
    </w:p>
    <w:p w14:paraId="6D0032D2">
      <w:pPr>
        <w:spacing w:after="400" w:line="400" w:lineRule="atLeast"/>
      </w:pPr>
      <w:r>
        <w:t>Combining these features created a transformative developer experience:</w:t>
      </w:r>
    </w:p>
    <w:p w14:paraId="5E1E8841">
      <w:pPr>
        <w:numPr>
          <w:ilvl w:val="0"/>
          <w:numId w:val="49"/>
        </w:numPr>
        <w:spacing w:after="400" w:line="400" w:lineRule="atLeast"/>
      </w:pPr>
      <w:r>
        <w:rPr>
          <w:b/>
        </w:rPr>
        <w:t>Quick Start</w:t>
      </w:r>
      <w:r>
        <w:t>: start.spring.io allows generating complete projects in seconds.</w:t>
      </w:r>
    </w:p>
    <w:p w14:paraId="6D23B862">
      <w:pPr>
        <w:numPr>
          <w:ilvl w:val="0"/>
          <w:numId w:val="49"/>
        </w:numPr>
        <w:spacing w:after="400" w:line="400" w:lineRule="atLeast"/>
      </w:pPr>
      <w:r>
        <w:rPr>
          <w:b/>
        </w:rPr>
        <w:t>Live Reload</w:t>
      </w:r>
      <w:r>
        <w:t>: DevTools provides automatic application restart on changes.</w:t>
      </w:r>
    </w:p>
    <w:p w14:paraId="17FDA29F">
      <w:pPr>
        <w:numPr>
          <w:ilvl w:val="0"/>
          <w:numId w:val="49"/>
        </w:numPr>
        <w:spacing w:after="400" w:line="400" w:lineRule="atLeast"/>
      </w:pPr>
      <w:r>
        <w:rPr>
          <w:b/>
        </w:rPr>
        <w:t>Externalized Configuration</w:t>
      </w:r>
      <w:r>
        <w:t>: Properties/YAML files with profile support.</w:t>
      </w:r>
    </w:p>
    <w:p w14:paraId="2E90AA28">
      <w:pPr>
        <w:numPr>
          <w:ilvl w:val="0"/>
          <w:numId w:val="49"/>
        </w:numPr>
        <w:spacing w:after="400" w:line="400" w:lineRule="atLeast"/>
      </w:pPr>
      <w:r>
        <w:rPr>
          <w:b/>
        </w:rPr>
        <w:t>Logging Auto-Configuration</w:t>
      </w:r>
      <w:r>
        <w:t>: Sensible logging defaults with easy customization.</w:t>
      </w:r>
    </w:p>
    <w:p w14:paraId="2F0F3DD6">
      <w:pPr>
        <w:numPr>
          <w:ilvl w:val="0"/>
          <w:numId w:val="49"/>
        </w:numPr>
        <w:spacing w:after="400" w:line="400" w:lineRule="atLeast"/>
      </w:pPr>
      <w:r>
        <w:rPr>
          <w:b/>
        </w:rPr>
        <w:t>Testing Support</w:t>
      </w:r>
      <w:r>
        <w:t>: Comprehensive testing utilities with @SpringBootTest.</w:t>
      </w:r>
    </w:p>
    <w:p w14:paraId="7B76069E">
      <w:pPr>
        <w:numPr>
          <w:ilvl w:val="0"/>
          <w:numId w:val="49"/>
        </w:numPr>
        <w:spacing w:after="400" w:line="400" w:lineRule="atLeast"/>
      </w:pPr>
      <w:r>
        <w:rPr>
          <w:b/>
        </w:rPr>
        <w:t>Build Tool Integration</w:t>
      </w:r>
      <w:r>
        <w:t>: Seamless Maven and Gradle integration.</w:t>
      </w:r>
    </w:p>
    <w:p w14:paraId="5847235B">
      <w:pPr>
        <w:spacing w:after="400" w:line="400" w:lineRule="atLeast"/>
      </w:pPr>
      <w:r>
        <w:t>Example complete Spring Boot application:</w:t>
      </w:r>
    </w:p>
    <w:p w14:paraId="074357A0">
      <w:r>
        <w:t>@SpringBootApplication
</w:t>
      </w:r>
    </w:p>
    <w:p w14:paraId="435D9402">
      <w:r>
        <w:t>public class DemoApplication {
</w:t>
      </w:r>
    </w:p>
    <w:p w14:paraId="31863E12">
      <w:r>
        <w:t xml:space="preserve">    public static void main(String[] args) {
</w:t>
      </w:r>
    </w:p>
    <w:p w14:paraId="078BD914">
      <w:r>
        <w:t xml:space="preserve">        SpringApplication.run(DemoApplication.class, args);
</w:t>
      </w:r>
    </w:p>
    <w:p w14:paraId="4CC13565">
      <w:r>
        <w:t xml:space="preserve">    }
</w:t>
      </w:r>
    </w:p>
    <w:p w14:paraId="044EAFDD">
      <w:r>
        <w:t>}
</w:t>
      </w:r>
    </w:p>
    <w:p w14:paraId="755BF403">
      <w:r>
        <w:t>
</w:t>
      </w:r>
    </w:p>
    <w:p w14:paraId="037FF6B8">
      <w:r>
        <w:t>@RestController
</w:t>
      </w:r>
    </w:p>
    <w:p w14:paraId="50D16C37">
      <w:r>
        <w:t>@RequestMapping("/api")
</w:t>
      </w:r>
    </w:p>
    <w:p w14:paraId="0D5E014D">
      <w:r>
        <w:t>class HelloController {
</w:t>
      </w:r>
    </w:p>
    <w:p w14:paraId="46938773">
      <w:r>
        <w:t xml:space="preserve">    
</w:t>
      </w:r>
    </w:p>
    <w:p w14:paraId="48ADA921">
      <w:r>
        <w:t xml:space="preserve">    @GetMapping("/hello")
</w:t>
      </w:r>
    </w:p>
    <w:p w14:paraId="45C4AC82">
      <w:r>
        <w:t xml:space="preserve">    public String hello() {
</w:t>
      </w:r>
    </w:p>
    <w:p w14:paraId="6FC793B6">
      <w:r>
        <w:t xml:space="preserve">        return "Hello, Spring Boot!";
</w:t>
      </w:r>
    </w:p>
    <w:p w14:paraId="5407FE43">
      <w:r>
        <w:t xml:space="preserve">    }
</w:t>
      </w:r>
    </w:p>
    <w:p w14:paraId="013930CD">
      <w:r>
        <w:t>}
</w:t>
      </w:r>
    </w:p>
    <w:p w14:paraId="1614EFA3">
      <w:r>
        <w:t>
</w:t>
      </w:r>
    </w:p>
    <w:p w14:paraId="461BCE4F">
      <w:r>
        <w:t>// application.properties
</w:t>
      </w:r>
    </w:p>
    <w:p w14:paraId="0807C4BD">
      <w:r>
        <w:t>server.port=9000
</w:t>
      </w:r>
    </w:p>
    <w:p w14:paraId="4351DBEB">
      <w:r>
        <w:t>spring.application.name=demo-app
</w:t>
      </w:r>
    </w:p>
    <w:p w14:paraId="56A35785">
      <w:r>
        <w:t>logging.level.org.springframework=DEBUG
</w:t>
      </w:r>
    </w:p>
    <w:p w14:paraId="70EDD3DF">
      <w:pPr>
        <w:spacing w:after="400" w:line="400" w:lineRule="atLeast"/>
      </w:pPr>
      <w:r>
        <w:t>The result was a development experience where developers could focus on business logic rather than infrastructure, with sensible defaults that worked immediately but remained fully customizable. This balance between convention and configuration, combined with Spring's proven enterprise capabilities, made Spring Boot enormously popular, accelerating the adoption of microservices and cloud-native development in the Java ecosystem.</w:t>
      </w:r>
    </w:p>
    <w:p w14:paraId="69388F26">
      <w:pPr>
        <w:spacing w:after="400" w:line="400" w:lineRule="atLeast"/>
      </w:pPr>
      <w:r>
        <w:rPr>
          <w:b/>
          <w:sz w:val="33"/>
        </w:rPr>
        <w:t>Part 5: Essential Knowledge for Spring Framework Developers</w:t>
      </w:r>
    </w:p>
    <w:p w14:paraId="5202EE9C">
      <w:pPr>
        <w:spacing w:after="400" w:line="400" w:lineRule="atLeast"/>
      </w:pPr>
      <w:r>
        <w:t>Working effectively with the Spring Framework requires a comprehensive skill set encompassing foundational Java knowledge, understanding of software design principles, and Spring-specific expertise. This section outlines the essential knowledge areas and skills developers need to master Spring development.</w:t>
      </w:r>
    </w:p>
    <w:p w14:paraId="58B67624">
      <w:pPr>
        <w:spacing w:after="400" w:line="400" w:lineRule="atLeast"/>
      </w:pPr>
      <w:r>
        <w:rPr>
          <w:b/>
          <w:sz w:val="30"/>
        </w:rPr>
        <w:t>Foundational Knowledge Requirements</w:t>
      </w:r>
    </w:p>
    <w:p w14:paraId="40679A70">
      <w:pPr>
        <w:spacing w:after="400" w:line="400" w:lineRule="atLeast"/>
      </w:pPr>
      <w:r>
        <w:rPr>
          <w:b/>
          <w:sz w:val="26"/>
        </w:rPr>
        <w:t>1. Core Java Proficiency</w:t>
      </w:r>
    </w:p>
    <w:p w14:paraId="3FA7DD88">
      <w:pPr>
        <w:spacing w:after="400" w:line="400" w:lineRule="atLeast"/>
      </w:pPr>
      <w:r>
        <w:t>Spring is fundamentally a Java framework, requiring strong Java fundamentals [[64]][[65]][[66]]:</w:t>
      </w:r>
    </w:p>
    <w:p w14:paraId="37696868">
      <w:pPr>
        <w:spacing w:after="400" w:line="400" w:lineRule="atLeast"/>
      </w:pPr>
      <w:r>
        <w:rPr>
          <w:b/>
        </w:rPr>
        <w:t>Language Features:</w:t>
      </w:r>
    </w:p>
    <w:p w14:paraId="528AC51B">
      <w:pPr>
        <w:numPr>
          <w:ilvl w:val="-1"/>
          <w:numId w:val="8"/>
        </w:numPr>
        <w:spacing w:after="400" w:line="400" w:lineRule="atLeast"/>
      </w:pPr>
      <w:r>
        <w:rPr>
          <w:b/>
        </w:rPr>
        <w:t>Java 8+ Features</w:t>
      </w:r>
      <w:r>
        <w:t>: Lambda expressions, Stream API, Optional, Date/Time API</w:t>
      </w:r>
    </w:p>
    <w:p w14:paraId="500FA74F">
      <w:pPr>
        <w:numPr>
          <w:ilvl w:val="-1"/>
          <w:numId w:val="8"/>
        </w:numPr>
        <w:spacing w:after="400" w:line="400" w:lineRule="atLeast"/>
      </w:pPr>
      <w:r>
        <w:rPr>
          <w:b/>
        </w:rPr>
        <w:t>Object-Oriented Programming</w:t>
      </w:r>
      <w:r>
        <w:t>: Classes, interfaces, inheritance, polymorphism, encapsulation</w:t>
      </w:r>
    </w:p>
    <w:p w14:paraId="381402A3">
      <w:pPr>
        <w:numPr>
          <w:ilvl w:val="-1"/>
          <w:numId w:val="8"/>
        </w:numPr>
        <w:spacing w:after="400" w:line="400" w:lineRule="atLeast"/>
      </w:pPr>
      <w:r>
        <w:rPr>
          <w:b/>
        </w:rPr>
        <w:t>Exception Handling</w:t>
      </w:r>
      <w:r>
        <w:t>: Checked vs. unchecked exceptions, exception hierarchies</w:t>
      </w:r>
    </w:p>
    <w:p w14:paraId="3649AE5C">
      <w:pPr>
        <w:numPr>
          <w:ilvl w:val="-1"/>
          <w:numId w:val="8"/>
        </w:numPr>
        <w:spacing w:after="400" w:line="400" w:lineRule="atLeast"/>
      </w:pPr>
      <w:r>
        <w:rPr>
          <w:b/>
        </w:rPr>
        <w:t>Generics</w:t>
      </w:r>
      <w:r>
        <w:t>: Type parameters, bounded types, wildcards</w:t>
      </w:r>
    </w:p>
    <w:p w14:paraId="0A15B07E">
      <w:pPr>
        <w:numPr>
          <w:ilvl w:val="-1"/>
          <w:numId w:val="8"/>
        </w:numPr>
        <w:spacing w:after="400" w:line="400" w:lineRule="atLeast"/>
      </w:pPr>
      <w:r>
        <w:rPr>
          <w:b/>
        </w:rPr>
        <w:t>Annotations</w:t>
      </w:r>
      <w:r>
        <w:t>: Creation, processing, retention policies</w:t>
      </w:r>
    </w:p>
    <w:p w14:paraId="08D25DF2">
      <w:pPr>
        <w:numPr>
          <w:ilvl w:val="-1"/>
          <w:numId w:val="8"/>
        </w:numPr>
        <w:spacing w:after="400" w:line="400" w:lineRule="atLeast"/>
      </w:pPr>
      <w:r>
        <w:rPr>
          <w:b/>
        </w:rPr>
        <w:t>Collections Framework</w:t>
      </w:r>
      <w:r>
        <w:t>: Lists, Sets, Maps, their implementations and characteristics</w:t>
      </w:r>
    </w:p>
    <w:p w14:paraId="018A627B">
      <w:pPr>
        <w:numPr>
          <w:ilvl w:val="-1"/>
          <w:numId w:val="8"/>
        </w:numPr>
        <w:spacing w:after="400" w:line="400" w:lineRule="atLeast"/>
      </w:pPr>
      <w:r>
        <w:rPr>
          <w:b/>
        </w:rPr>
        <w:t>Concurrency</w:t>
      </w:r>
      <w:r>
        <w:t>: Threads, Executors, Futures, CompletableFuture</w:t>
      </w:r>
    </w:p>
    <w:p w14:paraId="794CA40E">
      <w:pPr>
        <w:numPr>
          <w:ilvl w:val="-1"/>
          <w:numId w:val="8"/>
        </w:numPr>
        <w:spacing w:after="400" w:line="400" w:lineRule="atLeast"/>
      </w:pPr>
      <w:r>
        <w:rPr>
          <w:b/>
        </w:rPr>
        <w:t>I/O and NIO</w:t>
      </w:r>
      <w:r>
        <w:t>: File handling, streams, channels</w:t>
      </w:r>
    </w:p>
    <w:p w14:paraId="53E78021">
      <w:pPr>
        <w:spacing w:after="400" w:line="400" w:lineRule="atLeast"/>
      </w:pPr>
      <w:r>
        <w:rPr>
          <w:b/>
        </w:rPr>
        <w:t>Example demonstrating required Java knowledge:</w:t>
      </w:r>
    </w:p>
    <w:p w14:paraId="10F2D621">
      <w:r>
        <w:t>// Java 8+ features commonly used in Spring
</w:t>
      </w:r>
    </w:p>
    <w:p w14:paraId="1337A894">
      <w:r>
        <w:t>public class ProductService {
</w:t>
      </w:r>
    </w:p>
    <w:p w14:paraId="41CD1D55">
      <w:r>
        <w:t xml:space="preserve">    
</w:t>
      </w:r>
    </w:p>
    <w:p w14:paraId="1AC2B1D4">
      <w:r>
        <w:t xml:space="preserve">    // Optional for null-safe returns
</w:t>
      </w:r>
    </w:p>
    <w:p w14:paraId="02B993D3">
      <w:r>
        <w:t xml:space="preserve">    public Optional&lt;Product&gt; findProduct(Long id) {
</w:t>
      </w:r>
    </w:p>
    <w:p w14:paraId="23FFA5BC">
      <w:r>
        <w:t xml:space="preserve">        // Stream API for data processing
</w:t>
      </w:r>
    </w:p>
    <w:p w14:paraId="6AC08464">
      <w:r>
        <w:t xml:space="preserve">        return productRepository.findAll().stream()
</w:t>
      </w:r>
    </w:p>
    <w:p w14:paraId="5433C93B">
      <w:r>
        <w:t xml:space="preserve">            .filter(p -&gt; p.getId().equals(id))
</w:t>
      </w:r>
    </w:p>
    <w:p w14:paraId="68FC0701">
      <w:r>
        <w:t xml:space="preserve">            .findFirst();
</w:t>
      </w:r>
    </w:p>
    <w:p w14:paraId="6CC9F116">
      <w:r>
        <w:t xml:space="preserve">    }
</w:t>
      </w:r>
    </w:p>
    <w:p w14:paraId="09E2C080">
      <w:r>
        <w:t xml:space="preserve">    
</w:t>
      </w:r>
    </w:p>
    <w:p w14:paraId="79509F6F">
      <w:r>
        <w:t xml:space="preserve">    // Lambda expressions with functional interfaces
</w:t>
      </w:r>
    </w:p>
    <w:p w14:paraId="0DCA3ED8">
      <w:r>
        <w:t xml:space="preserve">    public List&lt;Product&gt; getExpensiveProducts() {
</w:t>
      </w:r>
    </w:p>
    <w:p w14:paraId="67CB6C4C">
      <w:r>
        <w:t xml:space="preserve">        return productRepository.findAll().stream()
</w:t>
      </w:r>
    </w:p>
    <w:p w14:paraId="79D6B3FD">
      <w:r>
        <w:t xml:space="preserve">            .filter(this::isExpensive)  // Method reference
</w:t>
      </w:r>
    </w:p>
    <w:p w14:paraId="2BBFDD25">
      <w:r>
        <w:t xml:space="preserve">            .sorted(Comparator.comparing(Product::getPrice).reversed())
</w:t>
      </w:r>
    </w:p>
    <w:p w14:paraId="3AB8494E">
      <w:r>
        <w:t xml:space="preserve">            .collect(Collectors.toList());
</w:t>
      </w:r>
    </w:p>
    <w:p w14:paraId="23281C57">
      <w:r>
        <w:t xml:space="preserve">    }
</w:t>
      </w:r>
    </w:p>
    <w:p w14:paraId="12FE4A1A">
      <w:r>
        <w:t xml:space="preserve">    
</w:t>
      </w:r>
    </w:p>
    <w:p w14:paraId="63D84C61">
      <w:r>
        <w:t xml:space="preserve">    private boolean isExpensive(Product p) {
</w:t>
      </w:r>
    </w:p>
    <w:p w14:paraId="1E5D05A6">
      <w:r>
        <w:t xml:space="preserve">        return p.getPrice() &gt; 1000;
</w:t>
      </w:r>
    </w:p>
    <w:p w14:paraId="059950C2">
      <w:r>
        <w:t xml:space="preserve">    }
</w:t>
      </w:r>
    </w:p>
    <w:p w14:paraId="7A5A40C7">
      <w:r>
        <w:t>}
</w:t>
      </w:r>
    </w:p>
    <w:p w14:paraId="1727C353">
      <w:pPr>
        <w:spacing w:after="400" w:line="400" w:lineRule="atLeast"/>
      </w:pPr>
      <w:r>
        <w:rPr>
          <w:b/>
          <w:sz w:val="26"/>
        </w:rPr>
        <w:t>2. Object-Oriented Design Principles</w:t>
      </w:r>
    </w:p>
    <w:p w14:paraId="1D1AB6F7">
      <w:pPr>
        <w:spacing w:after="400" w:line="400" w:lineRule="atLeast"/>
      </w:pPr>
      <w:r>
        <w:t>Understanding OOD principles is crucial for effective Spring development [[67]][[68]][[69]]:</w:t>
      </w:r>
    </w:p>
    <w:p w14:paraId="4A9D8DCF">
      <w:pPr>
        <w:spacing w:after="400" w:line="400" w:lineRule="atLeast"/>
      </w:pPr>
      <w:r>
        <w:rPr>
          <w:b/>
        </w:rPr>
        <w:t>SOLID Principles:</w:t>
      </w:r>
    </w:p>
    <w:p w14:paraId="048B12DE">
      <w:pPr>
        <w:numPr>
          <w:ilvl w:val="-1"/>
          <w:numId w:val="8"/>
        </w:numPr>
        <w:spacing w:after="400" w:line="400" w:lineRule="atLeast"/>
      </w:pPr>
      <w:r>
        <w:rPr>
          <w:b/>
        </w:rPr>
        <w:t>Single Responsibility</w:t>
      </w:r>
      <w:r>
        <w:t>: Each class should have one reason to change</w:t>
      </w:r>
    </w:p>
    <w:p w14:paraId="04AB91E3">
      <w:pPr>
        <w:numPr>
          <w:ilvl w:val="-1"/>
          <w:numId w:val="8"/>
        </w:numPr>
        <w:spacing w:after="400" w:line="400" w:lineRule="atLeast"/>
      </w:pPr>
      <w:r>
        <w:rPr>
          <w:b/>
        </w:rPr>
        <w:t>Open/Closed</w:t>
      </w:r>
      <w:r>
        <w:t>: Open for extension, closed for modification</w:t>
      </w:r>
    </w:p>
    <w:p w14:paraId="3B48DE9B">
      <w:pPr>
        <w:numPr>
          <w:ilvl w:val="-1"/>
          <w:numId w:val="8"/>
        </w:numPr>
        <w:spacing w:after="400" w:line="400" w:lineRule="atLeast"/>
      </w:pPr>
      <w:r>
        <w:rPr>
          <w:b/>
        </w:rPr>
        <w:t>Liskov Substitution</w:t>
      </w:r>
      <w:r>
        <w:t>: Subtypes must be substitutable for base types</w:t>
      </w:r>
    </w:p>
    <w:p w14:paraId="3E63488D">
      <w:pPr>
        <w:numPr>
          <w:ilvl w:val="-1"/>
          <w:numId w:val="8"/>
        </w:numPr>
        <w:spacing w:after="400" w:line="400" w:lineRule="atLeast"/>
      </w:pPr>
      <w:r>
        <w:rPr>
          <w:b/>
        </w:rPr>
        <w:t>Interface Segregation</w:t>
      </w:r>
      <w:r>
        <w:t>: Many client-specific interfaces better than one general interface</w:t>
      </w:r>
    </w:p>
    <w:p w14:paraId="70B8EAC8">
      <w:pPr>
        <w:numPr>
          <w:ilvl w:val="-1"/>
          <w:numId w:val="8"/>
        </w:numPr>
        <w:spacing w:after="400" w:line="400" w:lineRule="atLeast"/>
      </w:pPr>
      <w:r>
        <w:rPr>
          <w:b/>
        </w:rPr>
        <w:t>Dependency Inversion</w:t>
      </w:r>
      <w:r>
        <w:t>: Depend on abstractions, not concretions</w:t>
      </w:r>
    </w:p>
    <w:p w14:paraId="10FCE037">
      <w:pPr>
        <w:spacing w:after="400" w:line="400" w:lineRule="atLeast"/>
      </w:pPr>
      <w:r>
        <w:rPr>
          <w:b/>
        </w:rPr>
        <w:t>Design Patterns commonly used in Spring:</w:t>
      </w:r>
    </w:p>
    <w:p w14:paraId="05E8E0AF">
      <w:pPr>
        <w:numPr>
          <w:ilvl w:val="-1"/>
          <w:numId w:val="8"/>
        </w:numPr>
        <w:spacing w:after="400" w:line="400" w:lineRule="atLeast"/>
      </w:pPr>
      <w:r>
        <w:rPr>
          <w:b/>
        </w:rPr>
        <w:t>Factory Pattern</w:t>
      </w:r>
      <w:r>
        <w:t>: Bean factories in Spring IoC</w:t>
      </w:r>
    </w:p>
    <w:p w14:paraId="15B3502B">
      <w:pPr>
        <w:numPr>
          <w:ilvl w:val="-1"/>
          <w:numId w:val="8"/>
        </w:numPr>
        <w:spacing w:after="400" w:line="400" w:lineRule="atLeast"/>
      </w:pPr>
      <w:r>
        <w:rPr>
          <w:b/>
        </w:rPr>
        <w:t>Proxy Pattern</w:t>
      </w:r>
      <w:r>
        <w:t>: AOP proxies, transaction proxies</w:t>
      </w:r>
    </w:p>
    <w:p w14:paraId="4D9D3EA0">
      <w:pPr>
        <w:numPr>
          <w:ilvl w:val="-1"/>
          <w:numId w:val="8"/>
        </w:numPr>
        <w:spacing w:after="400" w:line="400" w:lineRule="atLeast"/>
      </w:pPr>
      <w:r>
        <w:rPr>
          <w:b/>
        </w:rPr>
        <w:t>Template Method</w:t>
      </w:r>
      <w:r>
        <w:t>: JdbcTemplate, JmsTemplate, RestTemplate</w:t>
      </w:r>
    </w:p>
    <w:p w14:paraId="1800849A">
      <w:pPr>
        <w:numPr>
          <w:ilvl w:val="-1"/>
          <w:numId w:val="8"/>
        </w:numPr>
        <w:spacing w:after="400" w:line="400" w:lineRule="atLeast"/>
      </w:pPr>
      <w:r>
        <w:rPr>
          <w:b/>
        </w:rPr>
        <w:t>Observer Pattern</w:t>
      </w:r>
      <w:r>
        <w:t>: Application events</w:t>
      </w:r>
    </w:p>
    <w:p w14:paraId="2F16AD64">
      <w:pPr>
        <w:numPr>
          <w:ilvl w:val="-1"/>
          <w:numId w:val="8"/>
        </w:numPr>
        <w:spacing w:after="400" w:line="400" w:lineRule="atLeast"/>
      </w:pPr>
      <w:r>
        <w:rPr>
          <w:b/>
        </w:rPr>
        <w:t>Strategy Pattern</w:t>
      </w:r>
      <w:r>
        <w:t>: Pluggable algorithms (e.g., transaction managers)</w:t>
      </w:r>
    </w:p>
    <w:p w14:paraId="087CBED0">
      <w:pPr>
        <w:numPr>
          <w:ilvl w:val="-1"/>
          <w:numId w:val="8"/>
        </w:numPr>
        <w:spacing w:after="400" w:line="400" w:lineRule="atLeast"/>
      </w:pPr>
      <w:r>
        <w:rPr>
          <w:b/>
        </w:rPr>
        <w:t>Decorator Pattern</w:t>
      </w:r>
      <w:r>
        <w:t>: Bean post-processors</w:t>
      </w:r>
    </w:p>
    <w:p w14:paraId="2B721BA8">
      <w:pPr>
        <w:spacing w:after="400" w:line="400" w:lineRule="atLeast"/>
      </w:pPr>
      <w:r>
        <w:rPr>
          <w:b/>
        </w:rPr>
        <w:t>Example demonstrating design principles:</w:t>
      </w:r>
    </w:p>
    <w:p w14:paraId="3D3441DA">
      <w:r>
        <w:t>// Applying SOLID principles in Spring context
</w:t>
      </w:r>
    </w:p>
    <w:p w14:paraId="7E3F45B8">
      <w:r>
        <w:t>public interface ProductRepository {  // Interface segregation
</w:t>
      </w:r>
    </w:p>
    <w:p w14:paraId="605A1C37">
      <w:r>
        <w:t xml:space="preserve">    Optional&lt;Product&gt; findById(Long id);
</w:t>
      </w:r>
    </w:p>
    <w:p w14:paraId="46F1F98E">
      <w:r>
        <w:t xml:space="preserve">    List&lt;Product&gt; findAll();
</w:t>
      </w:r>
    </w:p>
    <w:p w14:paraId="6F40BF20">
      <w:r>
        <w:t xml:space="preserve">    Product save(Product product);
</w:t>
      </w:r>
    </w:p>
    <w:p w14:paraId="00B836C4">
      <w:r>
        <w:t>}
</w:t>
      </w:r>
    </w:p>
    <w:p w14:paraId="23AFDF52">
      <w:r>
        <w:t>
</w:t>
      </w:r>
    </w:p>
    <w:p w14:paraId="209AA29F">
      <w:r>
        <w:t>@Service
</w:t>
      </w:r>
    </w:p>
    <w:p w14:paraId="12066034">
      <w:r>
        <w:t>public class ProductServiceImpl implements ProductService {  // Single responsibility
</w:t>
      </w:r>
    </w:p>
    <w:p w14:paraId="77F6AFD6">
      <w:r>
        <w:t xml:space="preserve">    
</w:t>
      </w:r>
    </w:p>
    <w:p w14:paraId="44BDE91A">
      <w:r>
        <w:t xml:space="preserve">    private final ProductRepository repository;  // Dependency inversion
</w:t>
      </w:r>
    </w:p>
    <w:p w14:paraId="69A8C7AF">
      <w:r>
        <w:t xml:space="preserve">    
</w:t>
      </w:r>
    </w:p>
    <w:p w14:paraId="69C67AB5">
      <w:r>
        <w:t xml:space="preserve">    @Autowired
</w:t>
      </w:r>
    </w:p>
    <w:p w14:paraId="20E9BB3C">
      <w:r>
        <w:t xml:space="preserve">    public ProductServiceImpl(ProductRepository repository) {
</w:t>
      </w:r>
    </w:p>
    <w:p w14:paraId="195FDAE0">
      <w:r>
        <w:t xml:space="preserve">        this.repository = repository;
</w:t>
      </w:r>
    </w:p>
    <w:p w14:paraId="72BFC04E">
      <w:r>
        <w:t xml:space="preserve">    }
</w:t>
      </w:r>
    </w:p>
    <w:p w14:paraId="4FD2F4C1">
      <w:r>
        <w:t xml:space="preserve">    
</w:t>
      </w:r>
    </w:p>
    <w:p w14:paraId="189CA308">
      <w:r>
        <w:t xml:space="preserve">    @Override
</w:t>
      </w:r>
    </w:p>
    <w:p w14:paraId="2F5FF74C">
      <w:r>
        <w:t xml:space="preserve">    @Transactional  // Declarative transaction (AOP proxy)
</w:t>
      </w:r>
    </w:p>
    <w:p w14:paraId="51506686">
      <w:r>
        <w:t xml:space="preserve">    public Product updatePrice(Long id, BigDecimal newPrice) {
</w:t>
      </w:r>
    </w:p>
    <w:p w14:paraId="1C1B6686">
      <w:r>
        <w:t xml:space="preserve">        Product product = repository.findById(id)
</w:t>
      </w:r>
    </w:p>
    <w:p w14:paraId="181E4178">
      <w:r>
        <w:t xml:space="preserve">            .orElseThrow(() -&gt; new ProductNotFoundException(id));
</w:t>
      </w:r>
    </w:p>
    <w:p w14:paraId="7754C451">
      <w:r>
        <w:t xml:space="preserve">        product.setPrice(newPrice);
</w:t>
      </w:r>
    </w:p>
    <w:p w14:paraId="71D6A252">
      <w:r>
        <w:t xml:space="preserve">        return repository.save(product);
</w:t>
      </w:r>
    </w:p>
    <w:p w14:paraId="7B6D5D10">
      <w:r>
        <w:t xml:space="preserve">    }
</w:t>
      </w:r>
    </w:p>
    <w:p w14:paraId="110BFFC8">
      <w:r>
        <w:t>}
</w:t>
      </w:r>
    </w:p>
    <w:p w14:paraId="7A3A98EB">
      <w:pPr>
        <w:spacing w:after="400" w:line="400" w:lineRule="atLeast"/>
      </w:pPr>
      <w:r>
        <w:rPr>
          <w:b/>
          <w:sz w:val="26"/>
        </w:rPr>
        <w:t>3. Web Development Fundamentals</w:t>
      </w:r>
    </w:p>
    <w:p w14:paraId="00E18A42">
      <w:pPr>
        <w:spacing w:after="400" w:line="400" w:lineRule="atLeast"/>
      </w:pPr>
      <w:r>
        <w:t>Spring MVC requires understanding web concepts [[70]][[71]][[72]]:</w:t>
      </w:r>
    </w:p>
    <w:p w14:paraId="36276835">
      <w:pPr>
        <w:spacing w:after="400" w:line="400" w:lineRule="atLeast"/>
      </w:pPr>
      <w:r>
        <w:rPr>
          <w:b/>
        </w:rPr>
        <w:t>HTTP Protocol:</w:t>
      </w:r>
    </w:p>
    <w:p w14:paraId="05EBF35C">
      <w:pPr>
        <w:numPr>
          <w:ilvl w:val="-1"/>
          <w:numId w:val="8"/>
        </w:numPr>
        <w:spacing w:after="400" w:line="400" w:lineRule="atLeast"/>
      </w:pPr>
      <w:r>
        <w:t>Request/response model</w:t>
      </w:r>
    </w:p>
    <w:p w14:paraId="79166FE2">
      <w:pPr>
        <w:numPr>
          <w:ilvl w:val="-1"/>
          <w:numId w:val="8"/>
        </w:numPr>
        <w:spacing w:after="400" w:line="400" w:lineRule="atLeast"/>
      </w:pPr>
      <w:r>
        <w:t>Methods (GET, POST, PUT, DELETE, PATCH)</w:t>
      </w:r>
    </w:p>
    <w:p w14:paraId="0AA2A187">
      <w:pPr>
        <w:numPr>
          <w:ilvl w:val="-1"/>
          <w:numId w:val="8"/>
        </w:numPr>
        <w:spacing w:after="400" w:line="400" w:lineRule="atLeast"/>
      </w:pPr>
      <w:r>
        <w:t>Status codes (200, 201, 400, 404, 500, etc.)</w:t>
      </w:r>
    </w:p>
    <w:p w14:paraId="41F244F7">
      <w:pPr>
        <w:numPr>
          <w:ilvl w:val="-1"/>
          <w:numId w:val="8"/>
        </w:numPr>
        <w:spacing w:after="400" w:line="400" w:lineRule="atLeast"/>
      </w:pPr>
      <w:r>
        <w:t>Headers and cookies</w:t>
      </w:r>
    </w:p>
    <w:p w14:paraId="32FD2905">
      <w:pPr>
        <w:numPr>
          <w:ilvl w:val="-1"/>
          <w:numId w:val="8"/>
        </w:numPr>
        <w:spacing w:after="400" w:line="400" w:lineRule="atLeast"/>
      </w:pPr>
      <w:r>
        <w:t>Content negotiation</w:t>
      </w:r>
    </w:p>
    <w:p w14:paraId="76986DBC">
      <w:pPr>
        <w:spacing w:after="400" w:line="400" w:lineRule="atLeast"/>
      </w:pPr>
      <w:r>
        <w:rPr>
          <w:b/>
        </w:rPr>
        <w:t>Web Architecture:</w:t>
      </w:r>
    </w:p>
    <w:p w14:paraId="2BEAD656">
      <w:pPr>
        <w:numPr>
          <w:ilvl w:val="-1"/>
          <w:numId w:val="8"/>
        </w:numPr>
        <w:spacing w:after="400" w:line="400" w:lineRule="atLeast"/>
      </w:pPr>
      <w:r>
        <w:t>Client-server model</w:t>
      </w:r>
    </w:p>
    <w:p w14:paraId="56E0CA79">
      <w:pPr>
        <w:numPr>
          <w:ilvl w:val="-1"/>
          <w:numId w:val="8"/>
        </w:numPr>
        <w:spacing w:after="400" w:line="400" w:lineRule="atLeast"/>
      </w:pPr>
      <w:r>
        <w:t>Stateless vs. stateful</w:t>
      </w:r>
    </w:p>
    <w:p w14:paraId="5D46E0B7">
      <w:pPr>
        <w:numPr>
          <w:ilvl w:val="-1"/>
          <w:numId w:val="8"/>
        </w:numPr>
        <w:spacing w:after="400" w:line="400" w:lineRule="atLeast"/>
      </w:pPr>
      <w:r>
        <w:t>Sessions and cookies</w:t>
      </w:r>
    </w:p>
    <w:p w14:paraId="558957C9">
      <w:pPr>
        <w:numPr>
          <w:ilvl w:val="-1"/>
          <w:numId w:val="8"/>
        </w:numPr>
        <w:spacing w:after="400" w:line="400" w:lineRule="atLeast"/>
      </w:pPr>
      <w:r>
        <w:t>RESTful principles</w:t>
      </w:r>
    </w:p>
    <w:p w14:paraId="59829B7C">
      <w:pPr>
        <w:numPr>
          <w:ilvl w:val="-1"/>
          <w:numId w:val="8"/>
        </w:numPr>
        <w:spacing w:after="400" w:line="400" w:lineRule="atLeast"/>
      </w:pPr>
      <w:r>
        <w:t>Security concepts (authentication, authorization, CSRF, CORS)</w:t>
      </w:r>
    </w:p>
    <w:p w14:paraId="2006C6E8">
      <w:pPr>
        <w:spacing w:after="400" w:line="400" w:lineRule="atLeast"/>
      </w:pPr>
      <w:r>
        <w:rPr>
          <w:b/>
        </w:rPr>
        <w:t>Front-End Basics (for full-stack roles):</w:t>
      </w:r>
    </w:p>
    <w:p w14:paraId="59FBD541">
      <w:pPr>
        <w:numPr>
          <w:ilvl w:val="-1"/>
          <w:numId w:val="8"/>
        </w:numPr>
        <w:spacing w:after="400" w:line="400" w:lineRule="atLeast"/>
      </w:pPr>
      <w:r>
        <w:t>HTML5, CSS3, JavaScript ES6+</w:t>
      </w:r>
    </w:p>
    <w:p w14:paraId="52E130A2">
      <w:pPr>
        <w:numPr>
          <w:ilvl w:val="-1"/>
          <w:numId w:val="8"/>
        </w:numPr>
        <w:spacing w:after="400" w:line="400" w:lineRule="atLeast"/>
      </w:pPr>
      <w:r>
        <w:t>AJAX and Fetch API</w:t>
      </w:r>
    </w:p>
    <w:p w14:paraId="7E000261">
      <w:pPr>
        <w:numPr>
          <w:ilvl w:val="-1"/>
          <w:numId w:val="8"/>
        </w:numPr>
        <w:spacing w:after="400" w:line="400" w:lineRule="atLeast"/>
      </w:pPr>
      <w:r>
        <w:t>Single Page Application concepts</w:t>
      </w:r>
    </w:p>
    <w:p w14:paraId="4D52EE2A">
      <w:pPr>
        <w:numPr>
          <w:ilvl w:val="-1"/>
          <w:numId w:val="8"/>
        </w:numPr>
        <w:spacing w:after="400" w:line="400" w:lineRule="atLeast"/>
      </w:pPr>
      <w:r>
        <w:t>Basic knowledge of front-end frameworks (Angular, React, Vue)</w:t>
      </w:r>
    </w:p>
    <w:p w14:paraId="333807F5">
      <w:pPr>
        <w:spacing w:after="400" w:line="400" w:lineRule="atLeast"/>
      </w:pPr>
      <w:r>
        <w:rPr>
          <w:b/>
          <w:sz w:val="30"/>
        </w:rPr>
        <w:t>Spring-Specific Knowledge Areas</w:t>
      </w:r>
    </w:p>
    <w:p w14:paraId="7DEA2D3B">
      <w:pPr>
        <w:spacing w:after="400" w:line="400" w:lineRule="atLeast"/>
      </w:pPr>
      <w:r>
        <w:rPr>
          <w:b/>
          <w:sz w:val="26"/>
        </w:rPr>
        <w:t>1. Spring Core Concepts</w:t>
      </w:r>
    </w:p>
    <w:p w14:paraId="74150870">
      <w:pPr>
        <w:spacing w:after="400" w:line="400" w:lineRule="atLeast"/>
      </w:pPr>
      <w:r>
        <w:rPr>
          <w:b/>
        </w:rPr>
        <w:t>Inversion of Control Container:</w:t>
      </w:r>
    </w:p>
    <w:p w14:paraId="50555AB7">
      <w:pPr>
        <w:numPr>
          <w:ilvl w:val="-1"/>
          <w:numId w:val="8"/>
        </w:numPr>
        <w:spacing w:after="400" w:line="400" w:lineRule="atLeast"/>
      </w:pPr>
      <w:r>
        <w:t>Understanding of ApplicationContext vs. BeanFactory</w:t>
      </w:r>
    </w:p>
    <w:p w14:paraId="2A8D6015">
      <w:pPr>
        <w:numPr>
          <w:ilvl w:val="-1"/>
          <w:numId w:val="8"/>
        </w:numPr>
        <w:spacing w:after="400" w:line="400" w:lineRule="atLeast"/>
      </w:pPr>
      <w:r>
        <w:t>Bean lifecycle management</w:t>
      </w:r>
    </w:p>
    <w:p w14:paraId="372519CA">
      <w:pPr>
        <w:numPr>
          <w:ilvl w:val="-1"/>
          <w:numId w:val="8"/>
        </w:numPr>
        <w:spacing w:after="400" w:line="400" w:lineRule="atLeast"/>
      </w:pPr>
      <w:r>
        <w:t>Bean scopes (singleton, prototype, request, session, application)</w:t>
      </w:r>
    </w:p>
    <w:p w14:paraId="4BB7EE1B">
      <w:pPr>
        <w:numPr>
          <w:ilvl w:val="-1"/>
          <w:numId w:val="8"/>
        </w:numPr>
        <w:spacing w:after="400" w:line="400" w:lineRule="atLeast"/>
      </w:pPr>
      <w:r>
        <w:t>Bean definition methods (XML, annotations, Java config)</w:t>
      </w:r>
    </w:p>
    <w:p w14:paraId="1BFE1E71">
      <w:pPr>
        <w:spacing w:after="400" w:line="400" w:lineRule="atLeast"/>
      </w:pPr>
      <w:r>
        <w:rPr>
          <w:b/>
        </w:rPr>
        <w:t>Dependency Injection:</w:t>
      </w:r>
    </w:p>
    <w:p w14:paraId="3D67B232">
      <w:pPr>
        <w:numPr>
          <w:ilvl w:val="-1"/>
          <w:numId w:val="8"/>
        </w:numPr>
        <w:spacing w:after="400" w:line="400" w:lineRule="atLeast"/>
      </w:pPr>
      <w:r>
        <w:t>Constructor injection vs. setter injection vs. field injection</w:t>
      </w:r>
    </w:p>
    <w:p w14:paraId="3A08EC6C">
      <w:pPr>
        <w:numPr>
          <w:ilvl w:val="-1"/>
          <w:numId w:val="8"/>
        </w:numPr>
        <w:spacing w:after="400" w:line="400" w:lineRule="atLeast"/>
      </w:pPr>
      <w:r>
        <w:t>@Autowired annotation and its variations</w:t>
      </w:r>
    </w:p>
    <w:p w14:paraId="1892AF54">
      <w:pPr>
        <w:numPr>
          <w:ilvl w:val="-1"/>
          <w:numId w:val="8"/>
        </w:numPr>
        <w:spacing w:after="400" w:line="400" w:lineRule="atLeast"/>
      </w:pPr>
      <w:r>
        <w:t>Qualifiers for disambiguation (@Qualifier)</w:t>
      </w:r>
    </w:p>
    <w:p w14:paraId="3B515438">
      <w:pPr>
        <w:numPr>
          <w:ilvl w:val="-1"/>
          <w:numId w:val="8"/>
        </w:numPr>
        <w:spacing w:after="400" w:line="400" w:lineRule="atLeast"/>
      </w:pPr>
      <w:r>
        <w:t>Optional dependencies</w:t>
      </w:r>
    </w:p>
    <w:p w14:paraId="53653C11">
      <w:pPr>
        <w:numPr>
          <w:ilvl w:val="-1"/>
          <w:numId w:val="8"/>
        </w:numPr>
        <w:spacing w:after="400" w:line="400" w:lineRule="atLeast"/>
      </w:pPr>
      <w:r>
        <w:t>Circular dependency resolution</w:t>
      </w:r>
    </w:p>
    <w:p w14:paraId="653D20DE">
      <w:pPr>
        <w:spacing w:after="400" w:line="400" w:lineRule="atLeast"/>
      </w:pPr>
      <w:r>
        <w:rPr>
          <w:b/>
        </w:rPr>
        <w:t>Example demonstrating Spring Core knowledge:</w:t>
      </w:r>
    </w:p>
    <w:p w14:paraId="21C5329C">
      <w:r>
        <w:t>@Configuration
</w:t>
      </w:r>
    </w:p>
    <w:p w14:paraId="2DE7EFF8">
      <w:r>
        <w:t>public class AppConfig {
</w:t>
      </w:r>
    </w:p>
    <w:p w14:paraId="38174448">
      <w:r>
        <w:t xml:space="preserve">    
</w:t>
      </w:r>
    </w:p>
    <w:p w14:paraId="0B43687C">
      <w:r>
        <w:t xml:space="preserve">    @Bean
</w:t>
      </w:r>
    </w:p>
    <w:p w14:paraId="359B31FE">
      <w:r>
        <w:t xml:space="preserve">    @Scope("prototype")  // Bean scope understanding
</w:t>
      </w:r>
    </w:p>
    <w:p w14:paraId="5CEA72D8">
      <w:r>
        <w:t xml:space="preserve">    public ProductService productService(ProductRepository repository) {
</w:t>
      </w:r>
    </w:p>
    <w:p w14:paraId="72BF8AF6">
      <w:r>
        <w:t xml:space="preserve">        return new ProductServiceImpl(repository);
</w:t>
      </w:r>
    </w:p>
    <w:p w14:paraId="485DC695">
      <w:r>
        <w:t xml:space="preserve">    }
</w:t>
      </w:r>
    </w:p>
    <w:p w14:paraId="26FEA5C4">
      <w:r>
        <w:t xml:space="preserve">    
</w:t>
      </w:r>
    </w:p>
    <w:p w14:paraId="383FAD7C">
      <w:r>
        <w:t xml:space="preserve">    @Bean
</w:t>
      </w:r>
    </w:p>
    <w:p w14:paraId="77E754F7">
      <w:r>
        <w:t xml:space="preserve">    @Primary  // Primary bean for autowiring
</w:t>
      </w:r>
    </w:p>
    <w:p w14:paraId="5FDB2197">
      <w:r>
        <w:t xml:space="preserve">    public ProductRepository jpaProductRepository() {
</w:t>
      </w:r>
    </w:p>
    <w:p w14:paraId="01D7BC7B">
      <w:r>
        <w:t xml:space="preserve">        return new JpaProductRepository();
</w:t>
      </w:r>
    </w:p>
    <w:p w14:paraId="796EB2E4">
      <w:r>
        <w:t xml:space="preserve">    }
</w:t>
      </w:r>
    </w:p>
    <w:p w14:paraId="5FFBCAF4">
      <w:r>
        <w:t xml:space="preserve">    
</w:t>
      </w:r>
    </w:p>
    <w:p w14:paraId="235956E3">
      <w:r>
        <w:t xml:space="preserve">    @Bean
</w:t>
      </w:r>
    </w:p>
    <w:p w14:paraId="57619538">
      <w:r>
        <w:t xml:space="preserve">    @Qualifier("legacy")  // Qualified bean
</w:t>
      </w:r>
    </w:p>
    <w:p w14:paraId="4525812B">
      <w:r>
        <w:t xml:space="preserve">    public ProductRepository jdbcProductRepository() {
</w:t>
      </w:r>
    </w:p>
    <w:p w14:paraId="1DC0DDF0">
      <w:r>
        <w:t xml:space="preserve">        return new JdbcProductRepository();
</w:t>
      </w:r>
    </w:p>
    <w:p w14:paraId="2CD74BD5">
      <w:r>
        <w:t xml:space="preserve">    }
</w:t>
      </w:r>
    </w:p>
    <w:p w14:paraId="642F35D6">
      <w:r>
        <w:t>}
</w:t>
      </w:r>
    </w:p>
    <w:p w14:paraId="70643696">
      <w:r>
        <w:t>
</w:t>
      </w:r>
    </w:p>
    <w:p w14:paraId="783DF112">
      <w:r>
        <w:t>@Service
</w:t>
      </w:r>
    </w:p>
    <w:p w14:paraId="4A7556B4">
      <w:r>
        <w:t>public class OrderService {
</w:t>
      </w:r>
    </w:p>
    <w:p w14:paraId="0A09FAB7">
      <w:r>
        <w:t xml:space="preserve">    
</w:t>
      </w:r>
    </w:p>
    <w:p w14:paraId="54C2C413">
      <w:r>
        <w:t xml:space="preserve">    // Understanding different injection methods
</w:t>
      </w:r>
    </w:p>
    <w:p w14:paraId="23AE4CE4">
      <w:r>
        <w:t xml:space="preserve">    private final ProductService productService;  // Constructor injection (recommended)
</w:t>
      </w:r>
    </w:p>
    <w:p w14:paraId="02C8BED5">
      <w:r>
        <w:t xml:space="preserve">    private PaymentService paymentService;  // Setter injection
</w:t>
      </w:r>
    </w:p>
    <w:p w14:paraId="06A31E52">
      <w:r>
        <w:t xml:space="preserve">    @Autowired
</w:t>
      </w:r>
    </w:p>
    <w:p w14:paraId="5A06BD96">
      <w:r>
        <w:t xml:space="preserve">    private NotificationService notificationService;  // Field injection
</w:t>
      </w:r>
    </w:p>
    <w:p w14:paraId="7B0E0635">
      <w:r>
        <w:t xml:space="preserve">    
</w:t>
      </w:r>
    </w:p>
    <w:p w14:paraId="71D6378D">
      <w:r>
        <w:t xml:space="preserve">    @Autowired  // Constructor injection
</w:t>
      </w:r>
    </w:p>
    <w:p w14:paraId="36656666">
      <w:r>
        <w:t xml:space="preserve">    public OrderService(ProductService productService) {
</w:t>
      </w:r>
    </w:p>
    <w:p w14:paraId="498CAB02">
      <w:r>
        <w:t xml:space="preserve">        this.productService = productService;
</w:t>
      </w:r>
    </w:p>
    <w:p w14:paraId="3F394880">
      <w:r>
        <w:t xml:space="preserve">    }
</w:t>
      </w:r>
    </w:p>
    <w:p w14:paraId="65F56F74">
      <w:r>
        <w:t xml:space="preserve">    
</w:t>
      </w:r>
    </w:p>
    <w:p w14:paraId="7CF6B958">
      <w:r>
        <w:t xml:space="preserve">    @Autowired  // Setter injection
</w:t>
      </w:r>
    </w:p>
    <w:p w14:paraId="768C59EB">
      <w:r>
        <w:t xml:space="preserve">    public void setPaymentService(PaymentService paymentService) {
</w:t>
      </w:r>
    </w:p>
    <w:p w14:paraId="2D088082">
      <w:r>
        <w:t xml:space="preserve">        this.paymentService = paymentService;
</w:t>
      </w:r>
    </w:p>
    <w:p w14:paraId="7B29492B">
      <w:r>
        <w:t xml:space="preserve">    }
</w:t>
      </w:r>
    </w:p>
    <w:p w14:paraId="0E4EDCBE">
      <w:r>
        <w:t>}
</w:t>
      </w:r>
    </w:p>
    <w:p w14:paraId="6BE55BE7">
      <w:pPr>
        <w:spacing w:after="400" w:line="400" w:lineRule="atLeast"/>
      </w:pPr>
      <w:r>
        <w:rPr>
          <w:b/>
          <w:sz w:val="26"/>
        </w:rPr>
        <w:t>2. Spring Data Access</w:t>
      </w:r>
    </w:p>
    <w:p w14:paraId="48465B62">
      <w:pPr>
        <w:spacing w:after="400" w:line="400" w:lineRule="atLeast"/>
      </w:pPr>
      <w:r>
        <w:rPr>
          <w:b/>
        </w:rPr>
        <w:t>JDBC and ORM Knowledge [</w:t>
      </w:r>
      <w:r>
        <w:t>[73]</w:t>
      </w:r>
      <w:r>
        <w:rPr>
          <w:b/>
        </w:rPr>
        <w:t>][</w:t>
      </w:r>
      <w:r>
        <w:t>[74]</w:t>
      </w:r>
      <w:r>
        <w:rPr>
          <w:b/>
        </w:rPr>
        <w:t>][</w:t>
      </w:r>
      <w:r>
        <w:t>[75]</w:t>
      </w:r>
      <w:r>
        <w:rPr>
          <w:b/>
        </w:rPr>
        <w:t>]:</w:t>
      </w:r>
    </w:p>
    <w:p w14:paraId="558E5CF6">
      <w:pPr>
        <w:numPr>
          <w:ilvl w:val="-1"/>
          <w:numId w:val="8"/>
        </w:numPr>
        <w:spacing w:after="400" w:line="400" w:lineRule="atLeast"/>
      </w:pPr>
      <w:r>
        <w:t>SQL proficiency for relational databases</w:t>
      </w:r>
    </w:p>
    <w:p w14:paraId="23FF5B8A">
      <w:pPr>
        <w:numPr>
          <w:ilvl w:val="-1"/>
          <w:numId w:val="8"/>
        </w:numPr>
        <w:spacing w:after="400" w:line="400" w:lineRule="atLeast"/>
      </w:pPr>
      <w:r>
        <w:t>Understanding of JDBC API</w:t>
      </w:r>
    </w:p>
    <w:p w14:paraId="1B76F2CC">
      <w:pPr>
        <w:numPr>
          <w:ilvl w:val="-1"/>
          <w:numId w:val="8"/>
        </w:numPr>
        <w:spacing w:after="400" w:line="400" w:lineRule="atLeast"/>
      </w:pPr>
      <w:r>
        <w:t>JPA specification and implementations (Hibernate, EclipseLink)</w:t>
      </w:r>
    </w:p>
    <w:p w14:paraId="2D51DBD4">
      <w:pPr>
        <w:numPr>
          <w:ilvl w:val="-1"/>
          <w:numId w:val="8"/>
        </w:numPr>
        <w:spacing w:after="400" w:line="400" w:lineRule="atLeast"/>
      </w:pPr>
      <w:r>
        <w:t>Entity mapping annotations (@Entity, @Table, @Column, relationships)</w:t>
      </w:r>
    </w:p>
    <w:p w14:paraId="3108E1DB">
      <w:pPr>
        <w:numPr>
          <w:ilvl w:val="-1"/>
          <w:numId w:val="8"/>
        </w:numPr>
        <w:spacing w:after="400" w:line="400" w:lineRule="atLeast"/>
      </w:pPr>
      <w:r>
        <w:t>Lazy vs. eager loading</w:t>
      </w:r>
    </w:p>
    <w:p w14:paraId="033F6212">
      <w:pPr>
        <w:numPr>
          <w:ilvl w:val="-1"/>
          <w:numId w:val="8"/>
        </w:numPr>
        <w:spacing w:after="400" w:line="400" w:lineRule="atLeast"/>
      </w:pPr>
      <w:r>
        <w:t>Transaction isolation levels and propagation</w:t>
      </w:r>
    </w:p>
    <w:p w14:paraId="0A8485C7">
      <w:pPr>
        <w:spacing w:after="400" w:line="400" w:lineRule="atLeast"/>
      </w:pPr>
      <w:r>
        <w:rPr>
          <w:b/>
        </w:rPr>
        <w:t>Spring Data JPA:</w:t>
      </w:r>
    </w:p>
    <w:p w14:paraId="5A8BF670">
      <w:pPr>
        <w:numPr>
          <w:ilvl w:val="-1"/>
          <w:numId w:val="8"/>
        </w:numPr>
        <w:spacing w:after="400" w:line="400" w:lineRule="atLeast"/>
      </w:pPr>
      <w:r>
        <w:t>Repository abstraction</w:t>
      </w:r>
    </w:p>
    <w:p w14:paraId="44064137">
      <w:pPr>
        <w:numPr>
          <w:ilvl w:val="-1"/>
          <w:numId w:val="8"/>
        </w:numPr>
        <w:spacing w:after="400" w:line="400" w:lineRule="atLeast"/>
      </w:pPr>
      <w:r>
        <w:t>Query derivation from method names</w:t>
      </w:r>
    </w:p>
    <w:p w14:paraId="74BF5894">
      <w:pPr>
        <w:numPr>
          <w:ilvl w:val="-1"/>
          <w:numId w:val="8"/>
        </w:numPr>
        <w:spacing w:after="400" w:line="400" w:lineRule="atLeast"/>
      </w:pPr>
      <w:r>
        <w:t>@Query annotation for custom queries</w:t>
      </w:r>
    </w:p>
    <w:p w14:paraId="67DCB5A4">
      <w:pPr>
        <w:numPr>
          <w:ilvl w:val="-1"/>
          <w:numId w:val="8"/>
        </w:numPr>
        <w:spacing w:after="400" w:line="400" w:lineRule="atLeast"/>
      </w:pPr>
      <w:r>
        <w:t>Pagination and sorting</w:t>
      </w:r>
    </w:p>
    <w:p w14:paraId="393DCEA3">
      <w:pPr>
        <w:numPr>
          <w:ilvl w:val="-1"/>
          <w:numId w:val="8"/>
        </w:numPr>
        <w:spacing w:after="400" w:line="400" w:lineRule="atLeast"/>
      </w:pPr>
      <w:r>
        <w:t>Entity lifecycle events</w:t>
      </w:r>
    </w:p>
    <w:p w14:paraId="0E4CD0B0">
      <w:pPr>
        <w:spacing w:after="400" w:line="400" w:lineRule="atLeast"/>
      </w:pPr>
      <w:r>
        <w:rPr>
          <w:b/>
        </w:rPr>
        <w:t>Example demonstrating data access knowledge:</w:t>
      </w:r>
    </w:p>
    <w:p w14:paraId="0C406896">
      <w:r>
        <w:t>@Entity
</w:t>
      </w:r>
    </w:p>
    <w:p w14:paraId="74804641">
      <w:r>
        <w:t>@Table(name = "products")
</w:t>
      </w:r>
    </w:p>
    <w:p w14:paraId="21CC5ECD">
      <w:r>
        <w:t>public class Product {
</w:t>
      </w:r>
    </w:p>
    <w:p w14:paraId="3BADC72A">
      <w:r>
        <w:t xml:space="preserve">    
</w:t>
      </w:r>
    </w:p>
    <w:p w14:paraId="42E7A6E3">
      <w:r>
        <w:t xml:space="preserve">    @Id
</w:t>
      </w:r>
    </w:p>
    <w:p w14:paraId="429ED629">
      <w:r>
        <w:t xml:space="preserve">    @GeneratedValue(strategy = GenerationType.IDENTITY)
</w:t>
      </w:r>
    </w:p>
    <w:p w14:paraId="634FB2B7">
      <w:r>
        <w:t xml:space="preserve">    private Long id;
</w:t>
      </w:r>
    </w:p>
    <w:p w14:paraId="369B016F">
      <w:r>
        <w:t xml:space="preserve">    
</w:t>
      </w:r>
    </w:p>
    <w:p w14:paraId="6B6A8DD1">
      <w:r>
        <w:t xml:space="preserve">    @Column(nullable = false)
</w:t>
      </w:r>
    </w:p>
    <w:p w14:paraId="149F83E7">
      <w:r>
        <w:t xml:space="preserve">    private String name;
</w:t>
      </w:r>
    </w:p>
    <w:p w14:paraId="04A651C3">
      <w:r>
        <w:t xml:space="preserve">    
</w:t>
      </w:r>
    </w:p>
    <w:p w14:paraId="7AA16BD1">
      <w:r>
        <w:t xml:space="preserve">    @Column(precision = 10, scale = 2)
</w:t>
      </w:r>
    </w:p>
    <w:p w14:paraId="7AF3B132">
      <w:r>
        <w:t xml:space="preserve">    private BigDecimal price;
</w:t>
      </w:r>
    </w:p>
    <w:p w14:paraId="0FACE80C">
      <w:r>
        <w:t xml:space="preserve">    
</w:t>
      </w:r>
    </w:p>
    <w:p w14:paraId="2AE6A5B6">
      <w:r>
        <w:t xml:space="preserve">    @ManyToOne(fetch = FetchType.LAZY)  // Understanding fetch types
</w:t>
      </w:r>
    </w:p>
    <w:p w14:paraId="35CC687C">
      <w:r>
        <w:t xml:space="preserve">    @JoinColumn(name = "category_id")
</w:t>
      </w:r>
    </w:p>
    <w:p w14:paraId="5A50411A">
      <w:r>
        <w:t xml:space="preserve">    private Category category;
</w:t>
      </w:r>
    </w:p>
    <w:p w14:paraId="4C7F227F">
      <w:r>
        <w:t xml:space="preserve">    
</w:t>
      </w:r>
    </w:p>
    <w:p w14:paraId="67EE0793">
      <w:r>
        <w:t xml:space="preserve">    @OneToMany(mappedBy = "product", cascade = CascadeType.ALL)
</w:t>
      </w:r>
    </w:p>
    <w:p w14:paraId="47FE6C3C">
      <w:r>
        <w:t xml:space="preserve">    private List&lt;OrderItem&gt; orderItems = new ArrayList&lt;&gt;();
</w:t>
      </w:r>
    </w:p>
    <w:p w14:paraId="4B3FCBBC">
      <w:r>
        <w:t xml:space="preserve">    
</w:t>
      </w:r>
    </w:p>
    <w:p w14:paraId="6D501A21">
      <w:r>
        <w:t xml:space="preserve">    // Getters, setters, equals, hashCode
</w:t>
      </w:r>
    </w:p>
    <w:p w14:paraId="64C7A9C5">
      <w:r>
        <w:t>}
</w:t>
      </w:r>
    </w:p>
    <w:p w14:paraId="4A9F07E1">
      <w:r>
        <w:t>
</w:t>
      </w:r>
    </w:p>
    <w:p w14:paraId="00427A11">
      <w:r>
        <w:t>@Repository
</w:t>
      </w:r>
    </w:p>
    <w:p w14:paraId="0564C1CC">
      <w:r>
        <w:t>public interface ProductRepository extends JpaRepository&lt;Product, Long&gt; {
</w:t>
      </w:r>
    </w:p>
    <w:p w14:paraId="18669B15">
      <w:r>
        <w:t xml:space="preserve">    
</w:t>
      </w:r>
    </w:p>
    <w:p w14:paraId="5C98DD8A">
      <w:r>
        <w:t xml:space="preserve">    // Query derivation knowledge
</w:t>
      </w:r>
    </w:p>
    <w:p w14:paraId="215BE2A0">
      <w:r>
        <w:t xml:space="preserve">    List&lt;Product&gt; findByPriceGreaterThan(BigDecimal price);
</w:t>
      </w:r>
    </w:p>
    <w:p w14:paraId="5DD6C889">
      <w:r>
        <w:t xml:space="preserve">    
</w:t>
      </w:r>
    </w:p>
    <w:p w14:paraId="5F93840A">
      <w:r>
        <w:t xml:space="preserve">    List&lt;Product&gt; findByCategoryName(String categoryName);
</w:t>
      </w:r>
    </w:p>
    <w:p w14:paraId="540D9618">
      <w:r>
        <w:t xml:space="preserve">    
</w:t>
      </w:r>
    </w:p>
    <w:p w14:paraId="0710F3DC">
      <w:r>
        <w:t xml:space="preserve">    @Query("SELECT p FROM Product p WHERE p.price BETWEEN :min AND :max")
</w:t>
      </w:r>
    </w:p>
    <w:p w14:paraId="65970CB5">
      <w:r>
        <w:t xml:space="preserve">    List&lt;Product&gt; findProductsInPriceRange(@Param("min") BigDecimal min, 
</w:t>
      </w:r>
    </w:p>
    <w:p w14:paraId="402BC2A2">
      <w:r>
        <w:t xml:space="preserve">                                          @Param("max") BigDecimal max);
</w:t>
      </w:r>
    </w:p>
    <w:p w14:paraId="43A32BAB">
      <w:r>
        <w:t xml:space="preserve">    
</w:t>
      </w:r>
    </w:p>
    <w:p w14:paraId="5010C46D">
      <w:r>
        <w:t xml:space="preserve">    Page&lt;Product&gt; findAll(Pageable pageable);  // Pagination knowledge
</w:t>
      </w:r>
    </w:p>
    <w:p w14:paraId="44ED5246">
      <w:r>
        <w:t>}
</w:t>
      </w:r>
    </w:p>
    <w:p w14:paraId="0D7244C1">
      <w:pPr>
        <w:spacing w:after="400" w:line="400" w:lineRule="atLeast"/>
      </w:pPr>
      <w:r>
        <w:rPr>
          <w:b/>
          <w:sz w:val="26"/>
        </w:rPr>
        <w:t>3. Spring MVC and Web Development</w:t>
      </w:r>
    </w:p>
    <w:p w14:paraId="2772AA74">
      <w:pPr>
        <w:spacing w:after="400" w:line="400" w:lineRule="atLeast"/>
      </w:pPr>
      <w:r>
        <w:rPr>
          <w:b/>
        </w:rPr>
        <w:t>Controller Development:</w:t>
      </w:r>
    </w:p>
    <w:p w14:paraId="181FEDEB">
      <w:pPr>
        <w:numPr>
          <w:ilvl w:val="-1"/>
          <w:numId w:val="8"/>
        </w:numPr>
        <w:spacing w:after="400" w:line="400" w:lineRule="atLeast"/>
      </w:pPr>
      <w:r>
        <w:t>@Controller vs @RestController</w:t>
      </w:r>
    </w:p>
    <w:p w14:paraId="2C68408C">
      <w:pPr>
        <w:numPr>
          <w:ilvl w:val="-1"/>
          <w:numId w:val="8"/>
        </w:numPr>
        <w:spacing w:after="400" w:line="400" w:lineRule="atLeast"/>
      </w:pPr>
      <w:r>
        <w:t>Request mapping annotations (@RequestMapping, @GetMapping, @PostMapping, etc.)</w:t>
      </w:r>
    </w:p>
    <w:p w14:paraId="7A2AD013">
      <w:pPr>
        <w:numPr>
          <w:ilvl w:val="-1"/>
          <w:numId w:val="8"/>
        </w:numPr>
        <w:spacing w:after="400" w:line="400" w:lineRule="atLeast"/>
      </w:pPr>
      <w:r>
        <w:t>Path variables, request parameters, request body</w:t>
      </w:r>
    </w:p>
    <w:p w14:paraId="4AFDD1B8">
      <w:pPr>
        <w:numPr>
          <w:ilvl w:val="-1"/>
          <w:numId w:val="8"/>
        </w:numPr>
        <w:spacing w:after="400" w:line="400" w:lineRule="atLeast"/>
      </w:pPr>
      <w:r>
        <w:t>Response entity and status codes</w:t>
      </w:r>
    </w:p>
    <w:p w14:paraId="129D5D6A">
      <w:pPr>
        <w:numPr>
          <w:ilvl w:val="-1"/>
          <w:numId w:val="8"/>
        </w:numPr>
        <w:spacing w:after="400" w:line="400" w:lineRule="atLeast"/>
      </w:pPr>
      <w:r>
        <w:t>Exception handling with @ControllerAdvice and @ExceptionHandler</w:t>
      </w:r>
    </w:p>
    <w:p w14:paraId="38DCC9EC">
      <w:pPr>
        <w:spacing w:after="400" w:line="400" w:lineRule="atLeast"/>
      </w:pPr>
      <w:r>
        <w:rPr>
          <w:b/>
        </w:rPr>
        <w:t>View Technologies:</w:t>
      </w:r>
    </w:p>
    <w:p w14:paraId="0391C09C">
      <w:pPr>
        <w:numPr>
          <w:ilvl w:val="-1"/>
          <w:numId w:val="8"/>
        </w:numPr>
        <w:spacing w:after="400" w:line="400" w:lineRule="atLeast"/>
      </w:pPr>
      <w:r>
        <w:t>JSP with JSTL</w:t>
      </w:r>
    </w:p>
    <w:p w14:paraId="2E65ABBA">
      <w:pPr>
        <w:numPr>
          <w:ilvl w:val="-1"/>
          <w:numId w:val="8"/>
        </w:numPr>
        <w:spacing w:after="400" w:line="400" w:lineRule="atLeast"/>
      </w:pPr>
      <w:r>
        <w:t>Thymeleaf (recommended for Spring Boot)</w:t>
      </w:r>
    </w:p>
    <w:p w14:paraId="1E48677D">
      <w:pPr>
        <w:numPr>
          <w:ilvl w:val="-1"/>
          <w:numId w:val="8"/>
        </w:numPr>
        <w:spacing w:after="400" w:line="400" w:lineRule="atLeast"/>
      </w:pPr>
      <w:r>
        <w:t>JSON serialization with Jackson</w:t>
      </w:r>
    </w:p>
    <w:p w14:paraId="130D2F36">
      <w:pPr>
        <w:numPr>
          <w:ilvl w:val="-1"/>
          <w:numId w:val="8"/>
        </w:numPr>
        <w:spacing w:after="400" w:line="400" w:lineRule="atLeast"/>
      </w:pPr>
      <w:r>
        <w:t>XML serialization with JAXB</w:t>
      </w:r>
    </w:p>
    <w:p w14:paraId="014332D0">
      <w:pPr>
        <w:spacing w:after="400" w:line="400" w:lineRule="atLeast"/>
      </w:pPr>
      <w:r>
        <w:rPr>
          <w:b/>
        </w:rPr>
        <w:t>RESTful Services:</w:t>
      </w:r>
    </w:p>
    <w:p w14:paraId="1F712CFB">
      <w:pPr>
        <w:numPr>
          <w:ilvl w:val="-1"/>
          <w:numId w:val="8"/>
        </w:numPr>
        <w:spacing w:after="400" w:line="400" w:lineRule="atLeast"/>
      </w:pPr>
      <w:r>
        <w:t>Richardson Maturity Model</w:t>
      </w:r>
    </w:p>
    <w:p w14:paraId="2AE71DEF">
      <w:pPr>
        <w:numPr>
          <w:ilvl w:val="-1"/>
          <w:numId w:val="8"/>
        </w:numPr>
        <w:spacing w:after="400" w:line="400" w:lineRule="atLeast"/>
      </w:pPr>
      <w:r>
        <w:t>HATEOAS concepts</w:t>
      </w:r>
    </w:p>
    <w:p w14:paraId="11FEE8BD">
      <w:pPr>
        <w:numPr>
          <w:ilvl w:val="-1"/>
          <w:numId w:val="8"/>
        </w:numPr>
        <w:spacing w:after="400" w:line="400" w:lineRule="atLeast"/>
      </w:pPr>
      <w:r>
        <w:t>API versioning strategies</w:t>
      </w:r>
    </w:p>
    <w:p w14:paraId="5B2EB773">
      <w:pPr>
        <w:numPr>
          <w:ilvl w:val="-1"/>
          <w:numId w:val="8"/>
        </w:numPr>
        <w:spacing w:after="400" w:line="400" w:lineRule="atLeast"/>
      </w:pPr>
      <w:r>
        <w:t>Documentation (Swagger/OpenAPI)</w:t>
      </w:r>
    </w:p>
    <w:p w14:paraId="61850BD6">
      <w:pPr>
        <w:spacing w:after="400" w:line="400" w:lineRule="atLeast"/>
      </w:pPr>
      <w:r>
        <w:rPr>
          <w:b/>
        </w:rPr>
        <w:t>Example demonstrating Spring MVC knowledge:</w:t>
      </w:r>
    </w:p>
    <w:p w14:paraId="5378932A">
      <w:r>
        <w:t>@RestController
</w:t>
      </w:r>
    </w:p>
    <w:p w14:paraId="3A934978">
      <w:r>
        <w:t>@RequestMapping("/api/v1/products")
</w:t>
      </w:r>
    </w:p>
    <w:p w14:paraId="235D4AB9">
      <w:r>
        <w:t>public class ProductController {
</w:t>
      </w:r>
    </w:p>
    <w:p w14:paraId="6AD34047">
      <w:r>
        <w:t xml:space="preserve">    
</w:t>
      </w:r>
    </w:p>
    <w:p w14:paraId="1B6B7D81">
      <w:r>
        <w:t xml:space="preserve">    private final ProductService productService;
</w:t>
      </w:r>
    </w:p>
    <w:p w14:paraId="5D032F07">
      <w:r>
        <w:t xml:space="preserve">    
</w:t>
      </w:r>
    </w:p>
    <w:p w14:paraId="2D323D5C">
      <w:r>
        <w:t xml:space="preserve">    @GetMapping
</w:t>
      </w:r>
    </w:p>
    <w:p w14:paraId="1D96A269">
      <w:r>
        <w:t xml:space="preserve">    public ResponseEntity&lt;List&lt;ProductDTO&gt;&gt; getAllProducts(
</w:t>
      </w:r>
    </w:p>
    <w:p w14:paraId="44C53203">
      <w:r>
        <w:t xml:space="preserve">            @RequestParam(defaultValue = "0") int page,
</w:t>
      </w:r>
    </w:p>
    <w:p w14:paraId="4813F6D5">
      <w:r>
        <w:t xml:space="preserve">            @RequestParam(defaultValue = "10") int size) {
</w:t>
      </w:r>
    </w:p>
    <w:p w14:paraId="0C8C6B7B">
      <w:r>
        <w:t xml:space="preserve">        Page&lt;Product&gt; products = productService.getAllProducts(page, size);
</w:t>
      </w:r>
    </w:p>
    <w:p w14:paraId="3B5E3FB2">
      <w:r>
        <w:t xml:space="preserve">        List&lt;ProductDTO&gt; dtos = products.stream()
</w:t>
      </w:r>
    </w:p>
    <w:p w14:paraId="47FFF924">
      <w:r>
        <w:t xml:space="preserve">            .map(this::toDTO)
</w:t>
      </w:r>
    </w:p>
    <w:p w14:paraId="24B08976">
      <w:r>
        <w:t xml:space="preserve">            .collect(Collectors.toList());
</w:t>
      </w:r>
    </w:p>
    <w:p w14:paraId="11FCC8A6">
      <w:r>
        <w:t xml:space="preserve">        
</w:t>
      </w:r>
    </w:p>
    <w:p w14:paraId="546C1FD0">
      <w:r>
        <w:t xml:space="preserve">        return ResponseEntity.ok()
</w:t>
      </w:r>
    </w:p>
    <w:p w14:paraId="5EC3AA9D">
      <w:r>
        <w:t xml:space="preserve">            .header("X-Total-Count", String.valueOf(products.getTotalElements()))
</w:t>
      </w:r>
    </w:p>
    <w:p w14:paraId="6418E945">
      <w:r>
        <w:t xml:space="preserve">            .body(dtos);
</w:t>
      </w:r>
    </w:p>
    <w:p w14:paraId="1D6006C4">
      <w:r>
        <w:t xml:space="preserve">    }
</w:t>
      </w:r>
    </w:p>
    <w:p w14:paraId="47D15300">
      <w:r>
        <w:t xml:space="preserve">    
</w:t>
      </w:r>
    </w:p>
    <w:p w14:paraId="44062F6E">
      <w:r>
        <w:t xml:space="preserve">    @GetMapping("/{id}")
</w:t>
      </w:r>
    </w:p>
    <w:p w14:paraId="3BB41D75">
      <w:r>
        <w:t xml:space="preserve">    public ResponseEntity&lt;ProductDTO&gt; getProduct(@PathVariable Long id) {
</w:t>
      </w:r>
    </w:p>
    <w:p w14:paraId="57323211">
      <w:r>
        <w:t xml:space="preserve">        return productService.getProduct(id)
</w:t>
      </w:r>
    </w:p>
    <w:p w14:paraId="3513D260">
      <w:r>
        <w:t xml:space="preserve">            .map(product -&gt; ResponseEntity.ok(toDTO(product)))
</w:t>
      </w:r>
    </w:p>
    <w:p w14:paraId="3749FC63">
      <w:r>
        <w:t xml:space="preserve">            .orElse(ResponseEntity.notFound().build());
</w:t>
      </w:r>
    </w:p>
    <w:p w14:paraId="02293A36">
      <w:r>
        <w:t xml:space="preserve">    }
</w:t>
      </w:r>
    </w:p>
    <w:p w14:paraId="58102724">
      <w:r>
        <w:t xml:space="preserve">    
</w:t>
      </w:r>
    </w:p>
    <w:p w14:paraId="0371FB39">
      <w:r>
        <w:t xml:space="preserve">    @PostMapping
</w:t>
      </w:r>
    </w:p>
    <w:p w14:paraId="1936C4C7">
      <w:r>
        <w:t xml:space="preserve">    public ResponseEntity&lt;ProductDTO&gt; createProduct(
</w:t>
      </w:r>
    </w:p>
    <w:p w14:paraId="7911E3CF">
      <w:r>
        <w:t xml:space="preserve">            @Valid @RequestBody CreateProductRequest request) {
</w:t>
      </w:r>
    </w:p>
    <w:p w14:paraId="57601ECD">
      <w:r>
        <w:t xml:space="preserve">        Product product = productService.createProduct(request);
</w:t>
      </w:r>
    </w:p>
    <w:p w14:paraId="3A4BA3EF">
      <w:r>
        <w:t xml:space="preserve">        URI location = ServletUriComponentsBuilder.fromCurrentRequest()
</w:t>
      </w:r>
    </w:p>
    <w:p w14:paraId="543CD9A9">
      <w:r>
        <w:t xml:space="preserve">            .path("/{id}")
</w:t>
      </w:r>
    </w:p>
    <w:p w14:paraId="5F0938F7">
      <w:r>
        <w:t xml:space="preserve">            .buildAndExpand(product.getId())
</w:t>
      </w:r>
    </w:p>
    <w:p w14:paraId="61007EC7">
      <w:r>
        <w:t xml:space="preserve">            .toUri();
</w:t>
      </w:r>
    </w:p>
    <w:p w14:paraId="053EBDF8">
      <w:r>
        <w:t xml:space="preserve">        
</w:t>
      </w:r>
    </w:p>
    <w:p w14:paraId="49574677">
      <w:r>
        <w:t xml:space="preserve">        return ResponseEntity.created(location)
</w:t>
      </w:r>
    </w:p>
    <w:p w14:paraId="42653496">
      <w:r>
        <w:t xml:space="preserve">            .body(toDTO(product));
</w:t>
      </w:r>
    </w:p>
    <w:p w14:paraId="2E41D6FB">
      <w:r>
        <w:t xml:space="preserve">    }
</w:t>
      </w:r>
    </w:p>
    <w:p w14:paraId="34E5841E">
      <w:r>
        <w:t xml:space="preserve">    
</w:t>
      </w:r>
    </w:p>
    <w:p w14:paraId="34FA7A7E">
      <w:r>
        <w:t xml:space="preserve">    @ExceptionHandler(ProductNotFoundException.class)
</w:t>
      </w:r>
    </w:p>
    <w:p w14:paraId="4CACC063">
      <w:r>
        <w:t xml:space="preserve">    public ResponseEntity&lt;ErrorResponse&gt; handleNotFound(ProductNotFoundException ex) {
</w:t>
      </w:r>
    </w:p>
    <w:p w14:paraId="4A75C548">
      <w:r>
        <w:t xml:space="preserve">        ErrorResponse error = new ErrorResponse("NOT_FOUND", ex.getMessage());
</w:t>
      </w:r>
    </w:p>
    <w:p w14:paraId="70C932F1">
      <w:r>
        <w:t xml:space="preserve">        return ResponseEntity.status(HttpStatus.NOT_FOUND).body(error);
</w:t>
      </w:r>
    </w:p>
    <w:p w14:paraId="6585B25B">
      <w:r>
        <w:t xml:space="preserve">    }
</w:t>
      </w:r>
    </w:p>
    <w:p w14:paraId="206B1C1A">
      <w:r>
        <w:t>}
</w:t>
      </w:r>
    </w:p>
    <w:p w14:paraId="3C1ACC18">
      <w:pPr>
        <w:spacing w:after="400" w:line="400" w:lineRule="atLeast"/>
      </w:pPr>
      <w:r>
        <w:rPr>
          <w:b/>
          <w:sz w:val="26"/>
        </w:rPr>
        <w:t>4. Spring Security</w:t>
      </w:r>
    </w:p>
    <w:p w14:paraId="7D011E89">
      <w:pPr>
        <w:spacing w:after="400" w:line="400" w:lineRule="atLeast"/>
      </w:pPr>
      <w:r>
        <w:rPr>
          <w:b/>
        </w:rPr>
        <w:t>Authentication and Authorization:</w:t>
      </w:r>
    </w:p>
    <w:p w14:paraId="2D43E962">
      <w:pPr>
        <w:numPr>
          <w:ilvl w:val="-1"/>
          <w:numId w:val="8"/>
        </w:numPr>
        <w:spacing w:after="400" w:line="400" w:lineRule="atLeast"/>
      </w:pPr>
      <w:r>
        <w:t>UserDetailsService implementation</w:t>
      </w:r>
    </w:p>
    <w:p w14:paraId="3DB824FE">
      <w:pPr>
        <w:numPr>
          <w:ilvl w:val="-1"/>
          <w:numId w:val="8"/>
        </w:numPr>
        <w:spacing w:after="400" w:line="400" w:lineRule="atLeast"/>
      </w:pPr>
      <w:r>
        <w:t>Password encoding strategies</w:t>
      </w:r>
    </w:p>
    <w:p w14:paraId="650DB62E">
      <w:pPr>
        <w:numPr>
          <w:ilvl w:val="-1"/>
          <w:numId w:val="8"/>
        </w:numPr>
        <w:spacing w:after="400" w:line="400" w:lineRule="atLeast"/>
      </w:pPr>
      <w:r>
        <w:t>Role-based access control</w:t>
      </w:r>
    </w:p>
    <w:p w14:paraId="1E766669">
      <w:pPr>
        <w:numPr>
          <w:ilvl w:val="-1"/>
          <w:numId w:val="8"/>
        </w:numPr>
        <w:spacing w:after="400" w:line="400" w:lineRule="atLeast"/>
      </w:pPr>
      <w:r>
        <w:t>Method security annotations (@PreAuthorize, @PostAuthorize, @Secured)</w:t>
      </w:r>
    </w:p>
    <w:p w14:paraId="112FA963">
      <w:pPr>
        <w:numPr>
          <w:ilvl w:val="-1"/>
          <w:numId w:val="8"/>
        </w:numPr>
        <w:spacing w:after="400" w:line="400" w:lineRule="atLeast"/>
      </w:pPr>
      <w:r>
        <w:t>OAuth2 and JWT implementation</w:t>
      </w:r>
    </w:p>
    <w:p w14:paraId="6104CFA5">
      <w:pPr>
        <w:spacing w:after="400" w:line="400" w:lineRule="atLeast"/>
      </w:pPr>
      <w:r>
        <w:rPr>
          <w:b/>
        </w:rPr>
        <w:t>Web Security:</w:t>
      </w:r>
    </w:p>
    <w:p w14:paraId="4BDE3A30">
      <w:pPr>
        <w:numPr>
          <w:ilvl w:val="-1"/>
          <w:numId w:val="8"/>
        </w:numPr>
        <w:spacing w:after="400" w:line="400" w:lineRule="atLeast"/>
      </w:pPr>
      <w:r>
        <w:t>Security filter chain configuration</w:t>
      </w:r>
    </w:p>
    <w:p w14:paraId="3688B582">
      <w:pPr>
        <w:numPr>
          <w:ilvl w:val="-1"/>
          <w:numId w:val="8"/>
        </w:numPr>
        <w:spacing w:after="400" w:line="400" w:lineRule="atLeast"/>
      </w:pPr>
      <w:r>
        <w:t>CSRF protection</w:t>
      </w:r>
    </w:p>
    <w:p w14:paraId="5C0B4F9C">
      <w:pPr>
        <w:numPr>
          <w:ilvl w:val="-1"/>
          <w:numId w:val="8"/>
        </w:numPr>
        <w:spacing w:after="400" w:line="400" w:lineRule="atLeast"/>
      </w:pPr>
      <w:r>
        <w:t>CORS configuration</w:t>
      </w:r>
    </w:p>
    <w:p w14:paraId="7DA39742">
      <w:pPr>
        <w:numPr>
          <w:ilvl w:val="-1"/>
          <w:numId w:val="8"/>
        </w:numPr>
        <w:spacing w:after="400" w:line="400" w:lineRule="atLeast"/>
      </w:pPr>
      <w:r>
        <w:t>Session management</w:t>
      </w:r>
    </w:p>
    <w:p w14:paraId="7ED0312A">
      <w:pPr>
        <w:spacing w:after="400" w:line="400" w:lineRule="atLeast"/>
      </w:pPr>
      <w:r>
        <w:rPr>
          <w:b/>
        </w:rPr>
        <w:t>Example demonstrating Spring Security knowledge:</w:t>
      </w:r>
    </w:p>
    <w:p w14:paraId="3B17E979">
      <w:r>
        <w:t>@Configuration
</w:t>
      </w:r>
    </w:p>
    <w:p w14:paraId="453A3008">
      <w:r>
        <w:t>@EnableWebSecurity
</w:t>
      </w:r>
    </w:p>
    <w:p w14:paraId="22A04D02">
      <w:r>
        <w:t>@EnableGlobalMethodSecurity(prePostEnabled = true)
</w:t>
      </w:r>
    </w:p>
    <w:p w14:paraId="4B19E88A">
      <w:r>
        <w:t>public class SecurityConfig extends WebSecurityConfigurerAdapter {
</w:t>
      </w:r>
    </w:p>
    <w:p w14:paraId="7B3FC48B">
      <w:r>
        <w:t xml:space="preserve">    
</w:t>
      </w:r>
    </w:p>
    <w:p w14:paraId="713F110C">
      <w:r>
        <w:t xml:space="preserve">    @Override
</w:t>
      </w:r>
    </w:p>
    <w:p w14:paraId="61AB726F">
      <w:r>
        <w:t xml:space="preserve">    protected void configure(HttpSecurity http) throws Exception {
</w:t>
      </w:r>
    </w:p>
    <w:p w14:paraId="603E87BB">
      <w:r>
        <w:t xml:space="preserve">        http
</w:t>
      </w:r>
    </w:p>
    <w:p w14:paraId="7E6EB913">
      <w:r>
        <w:t xml:space="preserve">            .csrf().disable()  // Understanding CSRF implications
</w:t>
      </w:r>
    </w:p>
    <w:p w14:paraId="632C08ED">
      <w:r>
        <w:t xml:space="preserve">            .authorizeRequests()
</w:t>
      </w:r>
    </w:p>
    <w:p w14:paraId="4729E138">
      <w:r>
        <w:t xml:space="preserve">                .antMatchers("/api/public/**").permitAll()
</w:t>
      </w:r>
    </w:p>
    <w:p w14:paraId="3945B2C0">
      <w:r>
        <w:t xml:space="preserve">                .antMatchers("/api/admin/**").hasRole("ADMIN")
</w:t>
      </w:r>
    </w:p>
    <w:p w14:paraId="42405F76">
      <w:r>
        <w:t xml:space="preserve">                .antMatchers("/api/user/**").hasAnyRole("USER", "ADMIN")
</w:t>
      </w:r>
    </w:p>
    <w:p w14:paraId="57EA1C6C">
      <w:r>
        <w:t xml:space="preserve">                .anyRequest().authenticated()
</w:t>
      </w:r>
    </w:p>
    <w:p w14:paraId="5FC027EE">
      <w:r>
        <w:t xml:space="preserve">            .and()
</w:t>
      </w:r>
    </w:p>
    <w:p w14:paraId="26B55C15">
      <w:r>
        <w:t xml:space="preserve">            .formLogin()
</w:t>
      </w:r>
    </w:p>
    <w:p w14:paraId="6B681BE5">
      <w:r>
        <w:t xml:space="preserve">                .loginPage("/login")
</w:t>
      </w:r>
    </w:p>
    <w:p w14:paraId="0C4228AF">
      <w:r>
        <w:t xml:space="preserve">                .permitAll()
</w:t>
      </w:r>
    </w:p>
    <w:p w14:paraId="7EF69FE1">
      <w:r>
        <w:t xml:space="preserve">            .and()
</w:t>
      </w:r>
    </w:p>
    <w:p w14:paraId="4599068B">
      <w:r>
        <w:t xml:space="preserve">            .logout()
</w:t>
      </w:r>
    </w:p>
    <w:p w14:paraId="2C27EBCD">
      <w:r>
        <w:t xml:space="preserve">                .permitAll()
</w:t>
      </w:r>
    </w:p>
    <w:p w14:paraId="2713CCDD">
      <w:r>
        <w:t xml:space="preserve">            .and()
</w:t>
      </w:r>
    </w:p>
    <w:p w14:paraId="52B83765">
      <w:r>
        <w:t xml:space="preserve">            .sessionManagement()
</w:t>
      </w:r>
    </w:p>
    <w:p w14:paraId="313AFF7C">
      <w:r>
        <w:t xml:space="preserve">                .maximumSessions(1)
</w:t>
      </w:r>
    </w:p>
    <w:p w14:paraId="0DFD2B7D">
      <w:r>
        <w:t xml:space="preserve">                .expiredUrl("/login?expired");
</w:t>
      </w:r>
    </w:p>
    <w:p w14:paraId="11B87EC9">
      <w:r>
        <w:t xml:space="preserve">    }
</w:t>
      </w:r>
    </w:p>
    <w:p w14:paraId="3FCAA609">
      <w:r>
        <w:t xml:space="preserve">    
</w:t>
      </w:r>
    </w:p>
    <w:p w14:paraId="1D81C7C2">
      <w:r>
        <w:t xml:space="preserve">    @Bean
</w:t>
      </w:r>
    </w:p>
    <w:p w14:paraId="09B92C07">
      <w:r>
        <w:t xml:space="preserve">    public PasswordEncoder passwordEncoder() {
</w:t>
      </w:r>
    </w:p>
    <w:p w14:paraId="6E0B4C82">
      <w:r>
        <w:t xml:space="preserve">        return new BCryptPasswordEncoder();  // Understanding password encoding
</w:t>
      </w:r>
    </w:p>
    <w:p w14:paraId="6C072DC2">
      <w:r>
        <w:t xml:space="preserve">    }
</w:t>
      </w:r>
    </w:p>
    <w:p w14:paraId="0F9A1683">
      <w:r>
        <w:t>}
</w:t>
      </w:r>
    </w:p>
    <w:p w14:paraId="592732FA">
      <w:r>
        <w:t>
</w:t>
      </w:r>
    </w:p>
    <w:p w14:paraId="3F140375">
      <w:r>
        <w:t>@Service
</w:t>
      </w:r>
    </w:p>
    <w:p w14:paraId="3C5B35DC">
      <w:r>
        <w:t>public class CustomUserDetailsService implements UserDetailsService {
</w:t>
      </w:r>
    </w:p>
    <w:p w14:paraId="142AE290">
      <w:r>
        <w:t xml:space="preserve">    
</w:t>
      </w:r>
    </w:p>
    <w:p w14:paraId="3E9BCB90">
      <w:r>
        <w:t xml:space="preserve">    private final UserRepository userRepository;
</w:t>
      </w:r>
    </w:p>
    <w:p w14:paraId="6E7BF779">
      <w:r>
        <w:t xml:space="preserve">    
</w:t>
      </w:r>
    </w:p>
    <w:p w14:paraId="2B6B6F90">
      <w:r>
        <w:t xml:space="preserve">    @Override
</w:t>
      </w:r>
    </w:p>
    <w:p w14:paraId="48C8D275">
      <w:r>
        <w:t xml:space="preserve">    public UserDetails loadUserByUsername(String username) 
</w:t>
      </w:r>
    </w:p>
    <w:p w14:paraId="59030A60">
      <w:r>
        <w:t xml:space="preserve">            throws UsernameNotFoundException {
</w:t>
      </w:r>
    </w:p>
    <w:p w14:paraId="4353A15D">
      <w:r>
        <w:t xml:space="preserve">        return userRepository.findByUsername(username)
</w:t>
      </w:r>
    </w:p>
    <w:p w14:paraId="083A5744">
      <w:r>
        <w:t xml:space="preserve">            .map(user -&gt; new org.springframework.security.core.userdetails.User(
</w:t>
      </w:r>
    </w:p>
    <w:p w14:paraId="0B5AE64E">
      <w:r>
        <w:t xml:space="preserve">                user.getUsername(),
</w:t>
      </w:r>
    </w:p>
    <w:p w14:paraId="284F51D3">
      <w:r>
        <w:t xml:space="preserve">                user.getPassword(),
</w:t>
      </w:r>
    </w:p>
    <w:p w14:paraId="786AF9E0">
      <w:r>
        <w:t xml:space="preserve">                user.getEnabled(),
</w:t>
      </w:r>
    </w:p>
    <w:p w14:paraId="5C8DF7CF">
      <w:r>
        <w:t xml:space="preserve">                true, true, true,
</w:t>
      </w:r>
    </w:p>
    <w:p w14:paraId="4DF7891F">
      <w:r>
        <w:t xml:space="preserve">                getAuthorities(user.getRoles())
</w:t>
      </w:r>
    </w:p>
    <w:p w14:paraId="70746E8C">
      <w:r>
        <w:t xml:space="preserve">            ))
</w:t>
      </w:r>
    </w:p>
    <w:p w14:paraId="12BD5F7D">
      <w:r>
        <w:t xml:space="preserve">            .orElseThrow(() -&gt; new UsernameNotFoundException(username));
</w:t>
      </w:r>
    </w:p>
    <w:p w14:paraId="7C03915B">
      <w:r>
        <w:t xml:space="preserve">    }
</w:t>
      </w:r>
    </w:p>
    <w:p w14:paraId="706A0918">
      <w:r>
        <w:t xml:space="preserve">    
</w:t>
      </w:r>
    </w:p>
    <w:p w14:paraId="5B1C3737">
      <w:r>
        <w:t xml:space="preserve">    private Collection&lt;? extends GrantedAuthority&gt; getAuthorities(Set&lt;Role&gt; roles) {
</w:t>
      </w:r>
    </w:p>
    <w:p w14:paraId="4615E2CD">
      <w:r>
        <w:t xml:space="preserve">        return roles.stream()
</w:t>
      </w:r>
    </w:p>
    <w:p w14:paraId="31A51680">
      <w:r>
        <w:t xml:space="preserve">            .map(role -&gt; new SimpleGrantedAuthority("ROLE_" + role.getName()))
</w:t>
      </w:r>
    </w:p>
    <w:p w14:paraId="09751C77">
      <w:r>
        <w:t xml:space="preserve">            .collect(Collectors.toList());
</w:t>
      </w:r>
    </w:p>
    <w:p w14:paraId="24A70D10">
      <w:r>
        <w:t xml:space="preserve">    }
</w:t>
      </w:r>
    </w:p>
    <w:p w14:paraId="220722AB">
      <w:r>
        <w:t>}
</w:t>
      </w:r>
    </w:p>
    <w:p w14:paraId="5BB6510C">
      <w:pPr>
        <w:spacing w:after="400" w:line="400" w:lineRule="atLeast"/>
      </w:pPr>
      <w:r>
        <w:rPr>
          <w:b/>
          <w:sz w:val="26"/>
        </w:rPr>
        <w:t>5. Testing in Spring</w:t>
      </w:r>
    </w:p>
    <w:p w14:paraId="037478E9">
      <w:pPr>
        <w:spacing w:after="400" w:line="400" w:lineRule="atLeast"/>
      </w:pPr>
      <w:r>
        <w:rPr>
          <w:b/>
        </w:rPr>
        <w:t>Testing Frameworks and Approaches:</w:t>
      </w:r>
    </w:p>
    <w:p w14:paraId="6049C9FD">
      <w:pPr>
        <w:numPr>
          <w:ilvl w:val="-1"/>
          <w:numId w:val="8"/>
        </w:numPr>
        <w:spacing w:after="400" w:line="400" w:lineRule="atLeast"/>
      </w:pPr>
      <w:r>
        <w:t>JUnit 5 (Jupiter) for unit and integration tests</w:t>
      </w:r>
    </w:p>
    <w:p w14:paraId="713A3AF2">
      <w:pPr>
        <w:numPr>
          <w:ilvl w:val="-1"/>
          <w:numId w:val="8"/>
        </w:numPr>
        <w:spacing w:after="400" w:line="400" w:lineRule="atLeast"/>
      </w:pPr>
      <w:r>
        <w:t>Mockito for mocking dependencies</w:t>
      </w:r>
    </w:p>
    <w:p w14:paraId="4CE3984C">
      <w:pPr>
        <w:numPr>
          <w:ilvl w:val="-1"/>
          <w:numId w:val="8"/>
        </w:numPr>
        <w:spacing w:after="400" w:line="400" w:lineRule="atLeast"/>
      </w:pPr>
      <w:r>
        <w:t>Spring TestContext framework</w:t>
      </w:r>
    </w:p>
    <w:p w14:paraId="76DAE3E7">
      <w:pPr>
        <w:numPr>
          <w:ilvl w:val="-1"/>
          <w:numId w:val="8"/>
        </w:numPr>
        <w:spacing w:after="400" w:line="400" w:lineRule="atLeast"/>
      </w:pPr>
      <w:r>
        <w:t>@SpringBootTest for integration testing</w:t>
      </w:r>
    </w:p>
    <w:p w14:paraId="7752F783">
      <w:pPr>
        <w:numPr>
          <w:ilvl w:val="-1"/>
          <w:numId w:val="8"/>
        </w:numPr>
        <w:spacing w:after="400" w:line="400" w:lineRule="atLeast"/>
      </w:pPr>
      <w:r>
        <w:t>@WebMvcTest for controller testing</w:t>
      </w:r>
    </w:p>
    <w:p w14:paraId="24665A06">
      <w:pPr>
        <w:numPr>
          <w:ilvl w:val="-1"/>
          <w:numId w:val="8"/>
        </w:numPr>
        <w:spacing w:after="400" w:line="400" w:lineRule="atLeast"/>
      </w:pPr>
      <w:r>
        <w:t>@DataJpaTest for repository testing</w:t>
      </w:r>
    </w:p>
    <w:p w14:paraId="161DB44F">
      <w:pPr>
        <w:numPr>
          <w:ilvl w:val="-1"/>
          <w:numId w:val="8"/>
        </w:numPr>
        <w:spacing w:after="400" w:line="400" w:lineRule="atLeast"/>
      </w:pPr>
      <w:r>
        <w:t>Test slices for focused testing</w:t>
      </w:r>
    </w:p>
    <w:p w14:paraId="5A6131AE">
      <w:pPr>
        <w:spacing w:after="400" w:line="400" w:lineRule="atLeast"/>
      </w:pPr>
      <w:r>
        <w:rPr>
          <w:b/>
        </w:rPr>
        <w:t>Test Categories:</w:t>
      </w:r>
    </w:p>
    <w:p w14:paraId="5B7ADF5E">
      <w:pPr>
        <w:numPr>
          <w:ilvl w:val="-1"/>
          <w:numId w:val="8"/>
        </w:numPr>
        <w:spacing w:after="400" w:line="400" w:lineRule="atLeast"/>
      </w:pPr>
      <w:r>
        <w:t>Unit tests (no Spring context)</w:t>
      </w:r>
    </w:p>
    <w:p w14:paraId="3A9BC788">
      <w:pPr>
        <w:numPr>
          <w:ilvl w:val="-1"/>
          <w:numId w:val="8"/>
        </w:numPr>
        <w:spacing w:after="400" w:line="400" w:lineRule="atLeast"/>
      </w:pPr>
      <w:r>
        <w:t>Integration tests (with Spring context)</w:t>
      </w:r>
    </w:p>
    <w:p w14:paraId="6B53ADE1">
      <w:pPr>
        <w:numPr>
          <w:ilvl w:val="-1"/>
          <w:numId w:val="8"/>
        </w:numPr>
        <w:spacing w:after="400" w:line="400" w:lineRule="atLeast"/>
      </w:pPr>
      <w:r>
        <w:t>Web layer tests (with mock MVC)</w:t>
      </w:r>
    </w:p>
    <w:p w14:paraId="696DE9E0">
      <w:pPr>
        <w:numPr>
          <w:ilvl w:val="-1"/>
          <w:numId w:val="8"/>
        </w:numPr>
        <w:spacing w:after="400" w:line="400" w:lineRule="atLeast"/>
      </w:pPr>
      <w:r>
        <w:t>Data layer tests (with test database)</w:t>
      </w:r>
    </w:p>
    <w:p w14:paraId="73C989E1">
      <w:pPr>
        <w:numPr>
          <w:ilvl w:val="-1"/>
          <w:numId w:val="8"/>
        </w:numPr>
        <w:spacing w:after="400" w:line="400" w:lineRule="atLeast"/>
      </w:pPr>
      <w:r>
        <w:t>End-to-end tests</w:t>
      </w:r>
    </w:p>
    <w:p w14:paraId="61B27A99">
      <w:pPr>
        <w:spacing w:after="400" w:line="400" w:lineRule="atLeast"/>
      </w:pPr>
      <w:r>
        <w:rPr>
          <w:b/>
        </w:rPr>
        <w:t>Example demonstrating testing knowledge:</w:t>
      </w:r>
    </w:p>
    <w:p w14:paraId="707C880C">
      <w:r>
        <w:t>// Unit test with Mockito
</w:t>
      </w:r>
    </w:p>
    <w:p w14:paraId="196ED6D5">
      <w:r>
        <w:t>@ExtendWith(MockitoExtension.class)
</w:t>
      </w:r>
    </w:p>
    <w:p w14:paraId="323A4D69">
      <w:r>
        <w:t>class ProductServiceUnitTest {
</w:t>
      </w:r>
    </w:p>
    <w:p w14:paraId="6A85E348">
      <w:r>
        <w:t xml:space="preserve">    
</w:t>
      </w:r>
    </w:p>
    <w:p w14:paraId="11B04BE4">
      <w:r>
        <w:t xml:space="preserve">    @Mock
</w:t>
      </w:r>
    </w:p>
    <w:p w14:paraId="7B2C7EB5">
      <w:r>
        <w:t xml:space="preserve">    private ProductRepository productRepository;
</w:t>
      </w:r>
    </w:p>
    <w:p w14:paraId="4333F74F">
      <w:r>
        <w:t xml:space="preserve">    
</w:t>
      </w:r>
    </w:p>
    <w:p w14:paraId="5D11E8D5">
      <w:r>
        <w:t xml:space="preserve">    @InjectMocks
</w:t>
      </w:r>
    </w:p>
    <w:p w14:paraId="34C0FF99">
      <w:r>
        <w:t xml:space="preserve">    private ProductServiceImpl productService;
</w:t>
      </w:r>
    </w:p>
    <w:p w14:paraId="5AB9E5AA">
      <w:r>
        <w:t xml:space="preserve">    
</w:t>
      </w:r>
    </w:p>
    <w:p w14:paraId="059D5A02">
      <w:r>
        <w:t xml:space="preserve">    @Test
</w:t>
      </w:r>
    </w:p>
    <w:p w14:paraId="378CF6CE">
      <w:r>
        <w:t xml:space="preserve">    void getProduct_shouldReturnProduct_whenExists() {
</w:t>
      </w:r>
    </w:p>
    <w:p w14:paraId="2C029E73">
      <w:r>
        <w:t xml:space="preserve">        // Given
</w:t>
      </w:r>
    </w:p>
    <w:p w14:paraId="206F28CE">
      <w:r>
        <w:t xml:space="preserve">        Product product = new Product(1L, "Test Product", BigDecimal.valueOf(100));
</w:t>
      </w:r>
    </w:p>
    <w:p w14:paraId="7FCA9810">
      <w:r>
        <w:t xml:space="preserve">        when(productRepository.findById(1L)).thenReturn(Optional.of(product));
</w:t>
      </w:r>
    </w:p>
    <w:p w14:paraId="510F9982">
      <w:r>
        <w:t xml:space="preserve">        
</w:t>
      </w:r>
    </w:p>
    <w:p w14:paraId="565E7900">
      <w:r>
        <w:t xml:space="preserve">        // When
</w:t>
      </w:r>
    </w:p>
    <w:p w14:paraId="173D4FCB">
      <w:r>
        <w:t xml:space="preserve">        Optional&lt;Product&gt; result = productService.getProduct(1L);
</w:t>
      </w:r>
    </w:p>
    <w:p w14:paraId="3347AA4F">
      <w:r>
        <w:t xml:space="preserve">        
</w:t>
      </w:r>
    </w:p>
    <w:p w14:paraId="6108B724">
      <w:r>
        <w:t xml:space="preserve">        // Then
</w:t>
      </w:r>
    </w:p>
    <w:p w14:paraId="22D26117">
      <w:r>
        <w:t xml:space="preserve">        assertThat(result).isPresent();
</w:t>
      </w:r>
    </w:p>
    <w:p w14:paraId="634E71B5">
      <w:r>
        <w:t xml:space="preserve">        assertThat(result.get().getName()).isEqualTo("Test Product");
</w:t>
      </w:r>
    </w:p>
    <w:p w14:paraId="1572E820">
      <w:r>
        <w:t xml:space="preserve">        verify(productRepository).findById(1L);
</w:t>
      </w:r>
    </w:p>
    <w:p w14:paraId="01A07F7C">
      <w:r>
        <w:t xml:space="preserve">    }
</w:t>
      </w:r>
    </w:p>
    <w:p w14:paraId="35F812A9">
      <w:r>
        <w:t>}
</w:t>
      </w:r>
    </w:p>
    <w:p w14:paraId="7907A1D0">
      <w:r>
        <w:t>
</w:t>
      </w:r>
    </w:p>
    <w:p w14:paraId="573BBF9D">
      <w:r>
        <w:t>// Integration test with Spring Boot
</w:t>
      </w:r>
    </w:p>
    <w:p w14:paraId="4FADEAB6">
      <w:r>
        <w:t>@SpringBootTest
</w:t>
      </w:r>
    </w:p>
    <w:p w14:paraId="18AB1872">
      <w:r>
        <w:t>@Transactional
</w:t>
      </w:r>
    </w:p>
    <w:p w14:paraId="1897E54C">
      <w:r>
        <w:t>class ProductServiceIntegrationTest {
</w:t>
      </w:r>
    </w:p>
    <w:p w14:paraId="4519289C">
      <w:r>
        <w:t xml:space="preserve">    
</w:t>
      </w:r>
    </w:p>
    <w:p w14:paraId="10B4D50A">
      <w:r>
        <w:t xml:space="preserve">    @Autowired
</w:t>
      </w:r>
    </w:p>
    <w:p w14:paraId="03D97577">
      <w:r>
        <w:t xml:space="preserve">    private ProductService productService;
</w:t>
      </w:r>
    </w:p>
    <w:p w14:paraId="09489EEB">
      <w:r>
        <w:t xml:space="preserve">    
</w:t>
      </w:r>
    </w:p>
    <w:p w14:paraId="3184B9EB">
      <w:r>
        <w:t xml:space="preserve">    @Autowired
</w:t>
      </w:r>
    </w:p>
    <w:p w14:paraId="1A3430A6">
      <w:r>
        <w:t xml:space="preserve">    private ProductRepository productRepository;
</w:t>
      </w:r>
    </w:p>
    <w:p w14:paraId="7A5F1E52">
      <w:r>
        <w:t xml:space="preserve">    
</w:t>
      </w:r>
    </w:p>
    <w:p w14:paraId="48EA63B5">
      <w:r>
        <w:t xml:space="preserve">    @Test
</w:t>
      </w:r>
    </w:p>
    <w:p w14:paraId="69E37CF0">
      <w:r>
        <w:t xml:space="preserve">    void createProduct_shouldPersistToDatabase() {
</w:t>
      </w:r>
    </w:p>
    <w:p w14:paraId="650B6711">
      <w:r>
        <w:t xml:space="preserve">        // Given
</w:t>
      </w:r>
    </w:p>
    <w:p w14:paraId="33401EE1">
      <w:r>
        <w:t xml:space="preserve">        CreateProductRequest request = new CreateProductRequest(
</w:t>
      </w:r>
    </w:p>
    <w:p w14:paraId="0BE65106">
      <w:r>
        <w:t xml:space="preserve">            "New Product", BigDecimal.valueOf(200));
</w:t>
      </w:r>
    </w:p>
    <w:p w14:paraId="365AC66A">
      <w:r>
        <w:t xml:space="preserve">        
</w:t>
      </w:r>
    </w:p>
    <w:p w14:paraId="42B0AC47">
      <w:r>
        <w:t xml:space="preserve">        // When
</w:t>
      </w:r>
    </w:p>
    <w:p w14:paraId="5ED78DAD">
      <w:r>
        <w:t xml:space="preserve">        Product created = productService.createProduct(request);
</w:t>
      </w:r>
    </w:p>
    <w:p w14:paraId="5A3CD051">
      <w:r>
        <w:t xml:space="preserve">        
</w:t>
      </w:r>
    </w:p>
    <w:p w14:paraId="6110B262">
      <w:r>
        <w:t xml:space="preserve">        // Then
</w:t>
      </w:r>
    </w:p>
    <w:p w14:paraId="194C58E8">
      <w:r>
        <w:t xml:space="preserve">        assertThat(created.getId()).isNotNull();
</w:t>
      </w:r>
    </w:p>
    <w:p w14:paraId="72D7DAF4">
      <w:r>
        <w:t xml:space="preserve">        Optional&lt;Product&gt; persisted = productRepository.findById(created.getId());
</w:t>
      </w:r>
    </w:p>
    <w:p w14:paraId="72C7F1F1">
      <w:r>
        <w:t xml:space="preserve">        assertThat(persisted).isPresent();
</w:t>
      </w:r>
    </w:p>
    <w:p w14:paraId="05B78F8C">
      <w:r>
        <w:t xml:space="preserve">        assertThat(persisted.get().getName()).isEqualTo("New Product");
</w:t>
      </w:r>
    </w:p>
    <w:p w14:paraId="5076AA18">
      <w:r>
        <w:t xml:space="preserve">    }
</w:t>
      </w:r>
    </w:p>
    <w:p w14:paraId="4DF512B3">
      <w:r>
        <w:t>}
</w:t>
      </w:r>
    </w:p>
    <w:p w14:paraId="31CC6D2B">
      <w:r>
        <w:t>
</w:t>
      </w:r>
    </w:p>
    <w:p w14:paraId="139FC393">
      <w:r>
        <w:t>// Web MVC test
</w:t>
      </w:r>
    </w:p>
    <w:p w14:paraId="69B884E1">
      <w:r>
        <w:t>@WebMvcTest(ProductController.class)
</w:t>
      </w:r>
    </w:p>
    <w:p w14:paraId="327106D7">
      <w:r>
        <w:t>class ProductControllerTest {
</w:t>
      </w:r>
    </w:p>
    <w:p w14:paraId="172DF54A">
      <w:r>
        <w:t xml:space="preserve">    
</w:t>
      </w:r>
    </w:p>
    <w:p w14:paraId="0DF7F7D7">
      <w:r>
        <w:t xml:space="preserve">    @Autowired
</w:t>
      </w:r>
    </w:p>
    <w:p w14:paraId="4F22C087">
      <w:r>
        <w:t xml:space="preserve">    private MockMvc mockMvc;
</w:t>
      </w:r>
    </w:p>
    <w:p w14:paraId="123DE729">
      <w:r>
        <w:t xml:space="preserve">    
</w:t>
      </w:r>
    </w:p>
    <w:p w14:paraId="708B97F5">
      <w:r>
        <w:t xml:space="preserve">    @MockBean
</w:t>
      </w:r>
    </w:p>
    <w:p w14:paraId="3A9A453A">
      <w:r>
        <w:t xml:space="preserve">    private ProductService productService;
</w:t>
      </w:r>
    </w:p>
    <w:p w14:paraId="6A9B075D">
      <w:r>
        <w:t xml:space="preserve">    
</w:t>
      </w:r>
    </w:p>
    <w:p w14:paraId="5F9D8182">
      <w:r>
        <w:t xml:space="preserve">    @Test
</w:t>
      </w:r>
    </w:p>
    <w:p w14:paraId="221FA98A">
      <w:r>
        <w:t xml:space="preserve">    void getProduct_shouldReturn200_whenExists() throws Exception {
</w:t>
      </w:r>
    </w:p>
    <w:p w14:paraId="45DE6255">
      <w:r>
        <w:t xml:space="preserve">        // Given
</w:t>
      </w:r>
    </w:p>
    <w:p w14:paraId="269BD599">
      <w:r>
        <w:t xml:space="preserve">        Product product = new Product(1L, "Test", BigDecimal.valueOf(100));
</w:t>
      </w:r>
    </w:p>
    <w:p w14:paraId="20393E7B">
      <w:r>
        <w:t xml:space="preserve">        when(productService.getProduct(1L)).thenReturn(Optional.of(product));
</w:t>
      </w:r>
    </w:p>
    <w:p w14:paraId="71884C34">
      <w:r>
        <w:t xml:space="preserve">        
</w:t>
      </w:r>
    </w:p>
    <w:p w14:paraId="3118945A">
      <w:r>
        <w:t xml:space="preserve">        // When/Then
</w:t>
      </w:r>
    </w:p>
    <w:p w14:paraId="29E2ACBE">
      <w:r>
        <w:t xml:space="preserve">        mockMvc.perform(get("/api/products/1"))
</w:t>
      </w:r>
    </w:p>
    <w:p w14:paraId="30EBAB74">
      <w:r>
        <w:t xml:space="preserve">            .andExpect(status().isOk())
</w:t>
      </w:r>
    </w:p>
    <w:p w14:paraId="7872307F">
      <w:r>
        <w:t xml:space="preserve">            .andExpect(jsonPath("$.name").value("Test"));
</w:t>
      </w:r>
    </w:p>
    <w:p w14:paraId="79782B37">
      <w:r>
        <w:t xml:space="preserve">    }
</w:t>
      </w:r>
    </w:p>
    <w:p w14:paraId="3B4E7A0C">
      <w:r>
        <w:t>}
</w:t>
      </w:r>
    </w:p>
    <w:p w14:paraId="7209F068">
      <w:pPr>
        <w:spacing w:after="400" w:line="400" w:lineRule="atLeast"/>
      </w:pPr>
      <w:r>
        <w:rPr>
          <w:b/>
          <w:sz w:val="30"/>
        </w:rPr>
        <w:t>Tooling and Ecosystem Knowledge</w:t>
      </w:r>
    </w:p>
    <w:p w14:paraId="39B69A63">
      <w:pPr>
        <w:spacing w:after="400" w:line="400" w:lineRule="atLeast"/>
      </w:pPr>
      <w:r>
        <w:rPr>
          <w:b/>
          <w:sz w:val="26"/>
        </w:rPr>
        <w:t>1. Build Tools</w:t>
      </w:r>
    </w:p>
    <w:p w14:paraId="5DE3687E">
      <w:pPr>
        <w:spacing w:after="400" w:line="400" w:lineRule="atLeast"/>
      </w:pPr>
      <w:r>
        <w:rPr>
          <w:b/>
        </w:rPr>
        <w:t>Maven:</w:t>
      </w:r>
    </w:p>
    <w:p w14:paraId="034C82D4">
      <w:pPr>
        <w:numPr>
          <w:ilvl w:val="-1"/>
          <w:numId w:val="8"/>
        </w:numPr>
        <w:spacing w:after="400" w:line="400" w:lineRule="atLeast"/>
      </w:pPr>
      <w:r>
        <w:t>Project Object Model (POM) structure</w:t>
      </w:r>
    </w:p>
    <w:p w14:paraId="65119DC6">
      <w:pPr>
        <w:numPr>
          <w:ilvl w:val="-1"/>
          <w:numId w:val="8"/>
        </w:numPr>
        <w:spacing w:after="400" w:line="400" w:lineRule="atLeast"/>
      </w:pPr>
      <w:r>
        <w:t>Dependency management</w:t>
      </w:r>
    </w:p>
    <w:p w14:paraId="50FC9913">
      <w:pPr>
        <w:numPr>
          <w:ilvl w:val="-1"/>
          <w:numId w:val="8"/>
        </w:numPr>
        <w:spacing w:after="400" w:line="400" w:lineRule="atLeast"/>
      </w:pPr>
      <w:r>
        <w:t>Plugin configuration</w:t>
      </w:r>
    </w:p>
    <w:p w14:paraId="3311ADE4">
      <w:pPr>
        <w:numPr>
          <w:ilvl w:val="-1"/>
          <w:numId w:val="8"/>
        </w:numPr>
        <w:spacing w:after="400" w:line="400" w:lineRule="atLeast"/>
      </w:pPr>
      <w:r>
        <w:t>Profiles for different environments</w:t>
      </w:r>
    </w:p>
    <w:p w14:paraId="429658C0">
      <w:pPr>
        <w:numPr>
          <w:ilvl w:val="-1"/>
          <w:numId w:val="8"/>
        </w:numPr>
        <w:spacing w:after="400" w:line="400" w:lineRule="atLeast"/>
      </w:pPr>
      <w:r>
        <w:t>Multi-module projects</w:t>
      </w:r>
    </w:p>
    <w:p w14:paraId="2CF7F21E">
      <w:pPr>
        <w:spacing w:after="400" w:line="400" w:lineRule="atLeast"/>
      </w:pPr>
      <w:r>
        <w:rPr>
          <w:b/>
        </w:rPr>
        <w:t>Gradle:</w:t>
      </w:r>
    </w:p>
    <w:p w14:paraId="12486AE3">
      <w:pPr>
        <w:numPr>
          <w:ilvl w:val="-1"/>
          <w:numId w:val="8"/>
        </w:numPr>
        <w:spacing w:after="400" w:line="400" w:lineRule="atLeast"/>
      </w:pPr>
      <w:r>
        <w:t>Build script structure (Groovy/Kotlin DSL)</w:t>
      </w:r>
    </w:p>
    <w:p w14:paraId="4360BCDF">
      <w:pPr>
        <w:numPr>
          <w:ilvl w:val="-1"/>
          <w:numId w:val="8"/>
        </w:numPr>
        <w:spacing w:after="400" w:line="400" w:lineRule="atLeast"/>
      </w:pPr>
      <w:r>
        <w:t>Dependency declarations</w:t>
      </w:r>
    </w:p>
    <w:p w14:paraId="0807F570">
      <w:pPr>
        <w:numPr>
          <w:ilvl w:val="-1"/>
          <w:numId w:val="8"/>
        </w:numPr>
        <w:spacing w:after="400" w:line="400" w:lineRule="atLeast"/>
      </w:pPr>
      <w:r>
        <w:t>Task definition and execution</w:t>
      </w:r>
    </w:p>
    <w:p w14:paraId="2CB5FCDD">
      <w:pPr>
        <w:numPr>
          <w:ilvl w:val="-1"/>
          <w:numId w:val="8"/>
        </w:numPr>
        <w:spacing w:after="400" w:line="400" w:lineRule="atLeast"/>
      </w:pPr>
      <w:r>
        <w:t>Plugin application</w:t>
      </w:r>
    </w:p>
    <w:p w14:paraId="724A5F0A">
      <w:pPr>
        <w:spacing w:after="400" w:line="400" w:lineRule="atLeast"/>
      </w:pPr>
      <w:r>
        <w:rPr>
          <w:b/>
        </w:rPr>
        <w:t>Example Maven configuration for Spring Boot:</w:t>
      </w:r>
    </w:p>
    <w:p w14:paraId="33B49946">
      <w:r>
        <w:t>&lt;?xml version="1.0" encoding="UTF-8"?&gt;
</w:t>
      </w:r>
    </w:p>
    <w:p w14:paraId="154492E8">
      <w:r>
        <w:t>&lt;project&gt;
</w:t>
      </w:r>
    </w:p>
    <w:p w14:paraId="06882402">
      <w:r>
        <w:t xml:space="preserve">    &lt;modelVersion&gt;4.0.0&lt;/modelVersion&gt;
</w:t>
      </w:r>
    </w:p>
    <w:p w14:paraId="758D9E66">
      <w:r>
        <w:t xml:space="preserve">    
</w:t>
      </w:r>
    </w:p>
    <w:p w14:paraId="554CD040">
      <w:r>
        <w:t xml:space="preserve">    &lt;parent&gt;
</w:t>
      </w:r>
    </w:p>
    <w:p w14:paraId="3214756F">
      <w:r>
        <w:t xml:space="preserve">        &lt;groupId&gt;org.springframework.boot&lt;/groupId&gt;
</w:t>
      </w:r>
    </w:p>
    <w:p w14:paraId="7055E4F8">
      <w:r>
        <w:t xml:space="preserve">        &lt;artifactId&gt;spring-boot-starter-parent&lt;/artifactId&gt;
</w:t>
      </w:r>
    </w:p>
    <w:p w14:paraId="417BF944">
      <w:r>
        <w:t xml:space="preserve">        &lt;version&gt;2.7.0&lt;/version&gt;
</w:t>
      </w:r>
    </w:p>
    <w:p w14:paraId="6D036C0A">
      <w:r>
        <w:t xml:space="preserve">    &lt;/parent&gt;
</w:t>
      </w:r>
    </w:p>
    <w:p w14:paraId="6B3B2F71">
      <w:r>
        <w:t xml:space="preserve">    
</w:t>
      </w:r>
    </w:p>
    <w:p w14:paraId="1092D554">
      <w:r>
        <w:t xml:space="preserve">    &lt;groupId&gt;com.example&lt;/groupId&gt;
</w:t>
      </w:r>
    </w:p>
    <w:p w14:paraId="1D2D1B0F">
      <w:r>
        <w:t xml:space="preserve">    &lt;artifactId&gt;my-spring-app&lt;/artifactId&gt;
</w:t>
      </w:r>
    </w:p>
    <w:p w14:paraId="6DD64C25">
      <w:r>
        <w:t xml:space="preserve">    &lt;version&gt;1.0.0&lt;/version&gt;
</w:t>
      </w:r>
    </w:p>
    <w:p w14:paraId="6CD7E374">
      <w:r>
        <w:t xml:space="preserve">    
</w:t>
      </w:r>
    </w:p>
    <w:p w14:paraId="3CC662D6">
      <w:r>
        <w:t xml:space="preserve">    &lt;properties&gt;
</w:t>
      </w:r>
    </w:p>
    <w:p w14:paraId="6FC6B586">
      <w:r>
        <w:t xml:space="preserve">        &lt;java.version&gt;11&lt;/java.version&gt;
</w:t>
      </w:r>
    </w:p>
    <w:p w14:paraId="3ACF1231">
      <w:r>
        <w:t xml:space="preserve">    &lt;/properties&gt;
</w:t>
      </w:r>
    </w:p>
    <w:p w14:paraId="3ECF5AE6">
      <w:r>
        <w:t xml:space="preserve">    
</w:t>
      </w:r>
    </w:p>
    <w:p w14:paraId="5FE20179">
      <w:r>
        <w:t xml:space="preserve">    &lt;dependencies&gt;
</w:t>
      </w:r>
    </w:p>
    <w:p w14:paraId="4EADB5DD">
      <w:r>
        <w:t xml:space="preserve">        &lt;dependency&gt;
</w:t>
      </w:r>
    </w:p>
    <w:p w14:paraId="22EF46D2">
      <w:r>
        <w:t xml:space="preserve">            &lt;groupId&gt;org.springframework.boot&lt;/groupId&gt;
</w:t>
      </w:r>
    </w:p>
    <w:p w14:paraId="423C0E70">
      <w:r>
        <w:t xml:space="preserve">            &lt;artifactId&gt;spring-boot-starter-web&lt;/artifactId&gt;
</w:t>
      </w:r>
    </w:p>
    <w:p w14:paraId="5F49CA3D">
      <w:r>
        <w:t xml:space="preserve">        &lt;/dependency&gt;
</w:t>
      </w:r>
    </w:p>
    <w:p w14:paraId="7B6A59C8">
      <w:r>
        <w:t xml:space="preserve">        &lt;dependency&gt;
</w:t>
      </w:r>
    </w:p>
    <w:p w14:paraId="5B9D3E6F">
      <w:r>
        <w:t xml:space="preserve">            &lt;groupId&gt;org.springframework.boot&lt;/groupId&gt;
</w:t>
      </w:r>
    </w:p>
    <w:p w14:paraId="03AF62E4">
      <w:r>
        <w:t xml:space="preserve">            &lt;artifactId&gt;spring-boot-starter-data-jpa&lt;/artifactId&gt;
</w:t>
      </w:r>
    </w:p>
    <w:p w14:paraId="48775C90">
      <w:r>
        <w:t xml:space="preserve">        &lt;/dependency&gt;
</w:t>
      </w:r>
    </w:p>
    <w:p w14:paraId="14C0E8FC">
      <w:r>
        <w:t xml:space="preserve">        &lt;dependency&gt;
</w:t>
      </w:r>
    </w:p>
    <w:p w14:paraId="554BBB2D">
      <w:r>
        <w:t xml:space="preserve">            &lt;groupId&gt;org.springframework.boot&lt;/groupId&gt;
</w:t>
      </w:r>
    </w:p>
    <w:p w14:paraId="66FCA763">
      <w:r>
        <w:t xml:space="preserve">            &lt;artifactId&gt;spring-boot-starter-security&lt;/artifactId&gt;
</w:t>
      </w:r>
    </w:p>
    <w:p w14:paraId="5F20AFF6">
      <w:r>
        <w:t xml:space="preserve">        &lt;/dependency&gt;
</w:t>
      </w:r>
    </w:p>
    <w:p w14:paraId="30FA5797">
      <w:r>
        <w:t xml:space="preserve">        &lt;dependency&gt;
</w:t>
      </w:r>
    </w:p>
    <w:p w14:paraId="0A5E8E05">
      <w:r>
        <w:t xml:space="preserve">            &lt;groupId&gt;org.springframework.boot&lt;/groupId&gt;
</w:t>
      </w:r>
    </w:p>
    <w:p w14:paraId="3DE7A85D">
      <w:r>
        <w:t xml:space="preserve">            &lt;artifactId&gt;spring-boot-starter-test&lt;/artifactId&gt;
</w:t>
      </w:r>
    </w:p>
    <w:p w14:paraId="384C6C30">
      <w:r>
        <w:t xml:space="preserve">            &lt;scope&gt;test&lt;/scope&gt;
</w:t>
      </w:r>
    </w:p>
    <w:p w14:paraId="56B1871B">
      <w:r>
        <w:t xml:space="preserve">        &lt;/dependency&gt;
</w:t>
      </w:r>
    </w:p>
    <w:p w14:paraId="267CD522">
      <w:r>
        <w:t xml:space="preserve">        &lt;dependency&gt;
</w:t>
      </w:r>
    </w:p>
    <w:p w14:paraId="737AC0ED">
      <w:r>
        <w:t xml:space="preserve">            &lt;groupId&gt;com.h2database&lt;/groupId&gt;
</w:t>
      </w:r>
    </w:p>
    <w:p w14:paraId="298E8313">
      <w:r>
        <w:t xml:space="preserve">            &lt;artifactId&gt;h2&lt;/artifactId&gt;
</w:t>
      </w:r>
    </w:p>
    <w:p w14:paraId="0703CD46">
      <w:r>
        <w:t xml:space="preserve">            &lt;scope&gt;runtime&lt;/scope&gt;
</w:t>
      </w:r>
    </w:p>
    <w:p w14:paraId="3B27EDF1">
      <w:r>
        <w:t xml:space="preserve">        &lt;/dependency&gt;
</w:t>
      </w:r>
    </w:p>
    <w:p w14:paraId="696011FE">
      <w:r>
        <w:t xml:space="preserve">    &lt;/dependencies&gt;
</w:t>
      </w:r>
    </w:p>
    <w:p w14:paraId="68082C0A">
      <w:r>
        <w:t xml:space="preserve">    
</w:t>
      </w:r>
    </w:p>
    <w:p w14:paraId="34EA9F45">
      <w:r>
        <w:t xml:space="preserve">    &lt;build&gt;
</w:t>
      </w:r>
    </w:p>
    <w:p w14:paraId="295BFB56">
      <w:r>
        <w:t xml:space="preserve">        &lt;plugins&gt;
</w:t>
      </w:r>
    </w:p>
    <w:p w14:paraId="28104C2A">
      <w:r>
        <w:t xml:space="preserve">            &lt;plugin&gt;
</w:t>
      </w:r>
    </w:p>
    <w:p w14:paraId="6134859F">
      <w:r>
        <w:t xml:space="preserve">                &lt;groupId&gt;org.springframework.boot&lt;/groupId&gt;
</w:t>
      </w:r>
    </w:p>
    <w:p w14:paraId="0808D8E5">
      <w:r>
        <w:t xml:space="preserve">                &lt;artifactId&gt;spring-boot-maven-plugin&lt;/artifactId&gt;
</w:t>
      </w:r>
    </w:p>
    <w:p w14:paraId="76774BBE">
      <w:r>
        <w:t xml:space="preserve">            &lt;/plugin&gt;
</w:t>
      </w:r>
    </w:p>
    <w:p w14:paraId="1B76E310">
      <w:r>
        <w:t xml:space="preserve">        &lt;/plugins&gt;
</w:t>
      </w:r>
    </w:p>
    <w:p w14:paraId="2161C03F">
      <w:r>
        <w:t xml:space="preserve">    &lt;/build&gt;
</w:t>
      </w:r>
    </w:p>
    <w:p w14:paraId="56D4811D">
      <w:r>
        <w:t>&lt;/project&gt;
</w:t>
      </w:r>
    </w:p>
    <w:p w14:paraId="1774FE20">
      <w:pPr>
        <w:spacing w:after="400" w:line="400" w:lineRule="atLeast"/>
      </w:pPr>
      <w:r>
        <w:rPr>
          <w:b/>
          <w:sz w:val="26"/>
        </w:rPr>
        <w:t>2. Development Tools</w:t>
      </w:r>
    </w:p>
    <w:p w14:paraId="34A6CD41">
      <w:pPr>
        <w:spacing w:after="400" w:line="400" w:lineRule="atLeast"/>
      </w:pPr>
      <w:r>
        <w:rPr>
          <w:b/>
        </w:rPr>
        <w:t>IDEs:</w:t>
      </w:r>
    </w:p>
    <w:p w14:paraId="3EC14EE3">
      <w:pPr>
        <w:numPr>
          <w:ilvl w:val="-1"/>
          <w:numId w:val="8"/>
        </w:numPr>
        <w:spacing w:after="400" w:line="400" w:lineRule="atLeast"/>
      </w:pPr>
      <w:r>
        <w:t>IntelliJ IDEA (recommended for Spring)</w:t>
      </w:r>
    </w:p>
    <w:p w14:paraId="05C358BE">
      <w:pPr>
        <w:numPr>
          <w:ilvl w:val="-1"/>
          <w:numId w:val="8"/>
        </w:numPr>
        <w:spacing w:after="400" w:line="400" w:lineRule="atLeast"/>
      </w:pPr>
      <w:r>
        <w:t>Eclipse with Spring Tools Suite</w:t>
      </w:r>
    </w:p>
    <w:p w14:paraId="6CDAA28B">
      <w:pPr>
        <w:numPr>
          <w:ilvl w:val="-1"/>
          <w:numId w:val="8"/>
        </w:numPr>
        <w:spacing w:after="400" w:line="400" w:lineRule="atLeast"/>
      </w:pPr>
      <w:r>
        <w:t>VS Code with Spring Boot extensions</w:t>
      </w:r>
    </w:p>
    <w:p w14:paraId="7E82F930">
      <w:pPr>
        <w:spacing w:after="400" w:line="400" w:lineRule="atLeast"/>
      </w:pPr>
      <w:r>
        <w:rPr>
          <w:b/>
        </w:rPr>
        <w:t>Development Aids:</w:t>
      </w:r>
    </w:p>
    <w:p w14:paraId="38867D45">
      <w:pPr>
        <w:numPr>
          <w:ilvl w:val="-1"/>
          <w:numId w:val="8"/>
        </w:numPr>
        <w:spacing w:after="400" w:line="400" w:lineRule="atLeast"/>
      </w:pPr>
      <w:r>
        <w:t>Spring Boot DevTools for live reload</w:t>
      </w:r>
    </w:p>
    <w:p w14:paraId="0B8B44CF">
      <w:pPr>
        <w:numPr>
          <w:ilvl w:val="-1"/>
          <w:numId w:val="8"/>
        </w:numPr>
        <w:spacing w:after="400" w:line="400" w:lineRule="atLeast"/>
      </w:pPr>
      <w:r>
        <w:t>Lombok for reducing boilerplate code</w:t>
      </w:r>
    </w:p>
    <w:p w14:paraId="152F4E90">
      <w:pPr>
        <w:numPr>
          <w:ilvl w:val="-1"/>
          <w:numId w:val="8"/>
        </w:numPr>
        <w:spacing w:after="400" w:line="400" w:lineRule="atLeast"/>
      </w:pPr>
      <w:r>
        <w:t>MapStruct for object mapping</w:t>
      </w:r>
    </w:p>
    <w:p w14:paraId="2225E540">
      <w:pPr>
        <w:spacing w:after="400" w:line="400" w:lineRule="atLeast"/>
      </w:pPr>
      <w:r>
        <w:rPr>
          <w:b/>
        </w:rPr>
        <w:t>Containerization:</w:t>
      </w:r>
    </w:p>
    <w:p w14:paraId="255A0632">
      <w:pPr>
        <w:numPr>
          <w:ilvl w:val="-1"/>
          <w:numId w:val="8"/>
        </w:numPr>
        <w:spacing w:after="400" w:line="400" w:lineRule="atLeast"/>
      </w:pPr>
      <w:r>
        <w:t>Docker for containerization</w:t>
      </w:r>
    </w:p>
    <w:p w14:paraId="0931064C">
      <w:pPr>
        <w:numPr>
          <w:ilvl w:val="-1"/>
          <w:numId w:val="8"/>
        </w:numPr>
        <w:spacing w:after="400" w:line="400" w:lineRule="atLeast"/>
      </w:pPr>
      <w:r>
        <w:t>Docker Compose for multi-container applications</w:t>
      </w:r>
    </w:p>
    <w:p w14:paraId="7018630C">
      <w:pPr>
        <w:numPr>
          <w:ilvl w:val="-1"/>
          <w:numId w:val="8"/>
        </w:numPr>
        <w:spacing w:after="400" w:line="400" w:lineRule="atLeast"/>
      </w:pPr>
      <w:r>
        <w:t>Basic Kubernetes knowledge for orchestration</w:t>
      </w:r>
    </w:p>
    <w:p w14:paraId="0D80657B">
      <w:pPr>
        <w:spacing w:after="400" w:line="400" w:lineRule="atLeast"/>
      </w:pPr>
      <w:r>
        <w:rPr>
          <w:b/>
          <w:sz w:val="26"/>
        </w:rPr>
        <w:t>3. Monitoring and Operations</w:t>
      </w:r>
    </w:p>
    <w:p w14:paraId="64F14481">
      <w:pPr>
        <w:spacing w:after="400" w:line="400" w:lineRule="atLeast"/>
      </w:pPr>
      <w:r>
        <w:rPr>
          <w:b/>
        </w:rPr>
        <w:t>Application Monitoring:</w:t>
      </w:r>
    </w:p>
    <w:p w14:paraId="6C21F021">
      <w:pPr>
        <w:numPr>
          <w:ilvl w:val="-1"/>
          <w:numId w:val="8"/>
        </w:numPr>
        <w:spacing w:after="400" w:line="400" w:lineRule="atLeast"/>
      </w:pPr>
      <w:r>
        <w:t>Spring Boot Actuator endpoints</w:t>
      </w:r>
    </w:p>
    <w:p w14:paraId="3FEB0ED0">
      <w:pPr>
        <w:numPr>
          <w:ilvl w:val="-1"/>
          <w:numId w:val="8"/>
        </w:numPr>
        <w:spacing w:after="400" w:line="400" w:lineRule="atLeast"/>
      </w:pPr>
      <w:r>
        <w:t>Micrometer metrics</w:t>
      </w:r>
    </w:p>
    <w:p w14:paraId="3126BB55">
      <w:pPr>
        <w:numPr>
          <w:ilvl w:val="-1"/>
          <w:numId w:val="8"/>
        </w:numPr>
        <w:spacing w:after="400" w:line="400" w:lineRule="atLeast"/>
      </w:pPr>
      <w:r>
        <w:t>Integration with monitoring systems (Prometheus, Grafana)</w:t>
      </w:r>
    </w:p>
    <w:p w14:paraId="736F219D">
      <w:pPr>
        <w:numPr>
          <w:ilvl w:val="-1"/>
          <w:numId w:val="8"/>
        </w:numPr>
        <w:spacing w:after="400" w:line="400" w:lineRule="atLeast"/>
      </w:pPr>
      <w:r>
        <w:t>Distributed tracing (Spring Cloud Sleuth, Zipkin)</w:t>
      </w:r>
    </w:p>
    <w:p w14:paraId="6BD09AA9">
      <w:pPr>
        <w:spacing w:after="400" w:line="400" w:lineRule="atLeast"/>
      </w:pPr>
      <w:r>
        <w:rPr>
          <w:b/>
        </w:rPr>
        <w:t>Logging:</w:t>
      </w:r>
    </w:p>
    <w:p w14:paraId="0BCB7E24">
      <w:pPr>
        <w:numPr>
          <w:ilvl w:val="-1"/>
          <w:numId w:val="8"/>
        </w:numPr>
        <w:spacing w:after="400" w:line="400" w:lineRule="atLeast"/>
      </w:pPr>
      <w:r>
        <w:t>Logback or Log4j2 configuration</w:t>
      </w:r>
    </w:p>
    <w:p w14:paraId="532DBA11">
      <w:pPr>
        <w:numPr>
          <w:ilvl w:val="-1"/>
          <w:numId w:val="8"/>
        </w:numPr>
        <w:spacing w:after="400" w:line="400" w:lineRule="atLeast"/>
      </w:pPr>
      <w:r>
        <w:t>Structured logging (JSON format)</w:t>
      </w:r>
    </w:p>
    <w:p w14:paraId="71AC5F5A">
      <w:pPr>
        <w:numPr>
          <w:ilvl w:val="-1"/>
          <w:numId w:val="8"/>
        </w:numPr>
        <w:spacing w:after="400" w:line="400" w:lineRule="atLeast"/>
      </w:pPr>
      <w:r>
        <w:t>Log aggregation (ELK stack, Splunk)</w:t>
      </w:r>
    </w:p>
    <w:p w14:paraId="518E4C9D">
      <w:pPr>
        <w:spacing w:after="400" w:line="400" w:lineRule="atLeast"/>
      </w:pPr>
      <w:r>
        <w:rPr>
          <w:b/>
        </w:rPr>
        <w:t>Performance Tuning:</w:t>
      </w:r>
    </w:p>
    <w:p w14:paraId="1D5209F5">
      <w:pPr>
        <w:numPr>
          <w:ilvl w:val="-1"/>
          <w:numId w:val="8"/>
        </w:numPr>
        <w:spacing w:after="400" w:line="400" w:lineRule="atLeast"/>
      </w:pPr>
      <w:r>
        <w:t>Connection pooling configuration</w:t>
      </w:r>
    </w:p>
    <w:p w14:paraId="5C3BE31D">
      <w:pPr>
        <w:numPr>
          <w:ilvl w:val="-1"/>
          <w:numId w:val="8"/>
        </w:numPr>
        <w:spacing w:after="400" w:line="400" w:lineRule="atLeast"/>
      </w:pPr>
      <w:r>
        <w:t>Cache configuration (Spring Cache abstraction)</w:t>
      </w:r>
    </w:p>
    <w:p w14:paraId="6F039FE4">
      <w:pPr>
        <w:numPr>
          <w:ilvl w:val="-1"/>
          <w:numId w:val="8"/>
        </w:numPr>
        <w:spacing w:after="400" w:line="400" w:lineRule="atLeast"/>
      </w:pPr>
      <w:r>
        <w:t>Async processing with @Async</w:t>
      </w:r>
    </w:p>
    <w:p w14:paraId="0E15F29E">
      <w:pPr>
        <w:numPr>
          <w:ilvl w:val="-1"/>
          <w:numId w:val="8"/>
        </w:numPr>
        <w:spacing w:after="400" w:line="400" w:lineRule="atLeast"/>
      </w:pPr>
      <w:r>
        <w:t>Database query optimization</w:t>
      </w:r>
    </w:p>
    <w:p w14:paraId="08C4E399">
      <w:pPr>
        <w:spacing w:after="400" w:line="400" w:lineRule="atLeast"/>
      </w:pPr>
      <w:r>
        <w:rPr>
          <w:b/>
          <w:sz w:val="30"/>
        </w:rPr>
        <w:t>Modern Spring Development Knowledge</w:t>
      </w:r>
    </w:p>
    <w:p w14:paraId="21306F0C">
      <w:pPr>
        <w:spacing w:after="400" w:line="400" w:lineRule="atLeast"/>
      </w:pPr>
      <w:r>
        <w:rPr>
          <w:b/>
          <w:sz w:val="26"/>
        </w:rPr>
        <w:t>1. Reactive Programming</w:t>
      </w:r>
    </w:p>
    <w:p w14:paraId="2E8191B6">
      <w:pPr>
        <w:spacing w:after="400" w:line="400" w:lineRule="atLeast"/>
      </w:pPr>
      <w:r>
        <w:t>With Spring 5+, reactive programming became a first-class citizen:</w:t>
      </w:r>
    </w:p>
    <w:p w14:paraId="3DBA23CE">
      <w:pPr>
        <w:spacing w:after="400" w:line="400" w:lineRule="atLeast"/>
      </w:pPr>
      <w:r>
        <w:rPr>
          <w:b/>
        </w:rPr>
        <w:t>Reactive Concepts:</w:t>
      </w:r>
    </w:p>
    <w:p w14:paraId="300B1175">
      <w:pPr>
        <w:numPr>
          <w:ilvl w:val="-1"/>
          <w:numId w:val="8"/>
        </w:numPr>
        <w:spacing w:after="400" w:line="400" w:lineRule="atLeast"/>
      </w:pPr>
      <w:r>
        <w:t>Reactive Streams specification (Publisher, Subscriber, Subscription, Processor)</w:t>
      </w:r>
    </w:p>
    <w:p w14:paraId="09A9EEDD">
      <w:pPr>
        <w:numPr>
          <w:ilvl w:val="-1"/>
          <w:numId w:val="8"/>
        </w:numPr>
        <w:spacing w:after="400" w:line="400" w:lineRule="atLeast"/>
      </w:pPr>
      <w:r>
        <w:t>Project Reactor (Mono, Flux)</w:t>
      </w:r>
    </w:p>
    <w:p w14:paraId="7C626FA2">
      <w:pPr>
        <w:numPr>
          <w:ilvl w:val="-1"/>
          <w:numId w:val="8"/>
        </w:numPr>
        <w:spacing w:after="400" w:line="400" w:lineRule="atLeast"/>
      </w:pPr>
      <w:r>
        <w:t>Backpressure handling</w:t>
      </w:r>
    </w:p>
    <w:p w14:paraId="50B8F2A8">
      <w:pPr>
        <w:numPr>
          <w:ilvl w:val="-1"/>
          <w:numId w:val="8"/>
        </w:numPr>
        <w:spacing w:after="400" w:line="400" w:lineRule="atLeast"/>
      </w:pPr>
      <w:r>
        <w:t>Non-blocking I/O</w:t>
      </w:r>
    </w:p>
    <w:p w14:paraId="62B8DA1E">
      <w:pPr>
        <w:spacing w:after="400" w:line="400" w:lineRule="atLeast"/>
      </w:pPr>
      <w:r>
        <w:rPr>
          <w:b/>
        </w:rPr>
        <w:t>Spring WebFlux:</w:t>
      </w:r>
    </w:p>
    <w:p w14:paraId="3DDB13BD">
      <w:pPr>
        <w:numPr>
          <w:ilvl w:val="-1"/>
          <w:numId w:val="8"/>
        </w:numPr>
        <w:spacing w:after="400" w:line="400" w:lineRule="atLeast"/>
      </w:pPr>
      <w:r>
        <w:t>Functional endpoints vs annotated controllers</w:t>
      </w:r>
    </w:p>
    <w:p w14:paraId="3FED8BE4">
      <w:pPr>
        <w:numPr>
          <w:ilvl w:val="-1"/>
          <w:numId w:val="8"/>
        </w:numPr>
        <w:spacing w:after="400" w:line="400" w:lineRule="atLeast"/>
      </w:pPr>
      <w:r>
        <w:t>Reactive repositories</w:t>
      </w:r>
    </w:p>
    <w:p w14:paraId="3F14B871">
      <w:pPr>
        <w:numPr>
          <w:ilvl w:val="-1"/>
          <w:numId w:val="8"/>
        </w:numPr>
        <w:spacing w:after="400" w:line="400" w:lineRule="atLeast"/>
      </w:pPr>
      <w:r>
        <w:t>WebClient for reactive HTTP calls</w:t>
      </w:r>
    </w:p>
    <w:p w14:paraId="595CA5E6">
      <w:pPr>
        <w:spacing w:after="400" w:line="400" w:lineRule="atLeast"/>
      </w:pPr>
      <w:r>
        <w:rPr>
          <w:b/>
        </w:rPr>
        <w:t>Example reactive Spring application:</w:t>
      </w:r>
    </w:p>
    <w:p w14:paraId="2C3A6DFE">
      <w:r>
        <w:t>@RestController
</w:t>
      </w:r>
    </w:p>
    <w:p w14:paraId="1EDDCC47">
      <w:r>
        <w:t>@RequestMapping("/api/products")
</w:t>
      </w:r>
    </w:p>
    <w:p w14:paraId="6C989779">
      <w:r>
        <w:t>public class ProductController {
</w:t>
      </w:r>
    </w:p>
    <w:p w14:paraId="1BCB9233">
      <w:r>
        <w:t xml:space="preserve">    
</w:t>
      </w:r>
    </w:p>
    <w:p w14:paraId="07306F1B">
      <w:r>
        <w:t xml:space="preserve">    private final ReactiveProductService productService;
</w:t>
      </w:r>
    </w:p>
    <w:p w14:paraId="6B2D9741">
      <w:r>
        <w:t xml:space="preserve">    
</w:t>
      </w:r>
    </w:p>
    <w:p w14:paraId="109D9BD9">
      <w:r>
        <w:t xml:space="preserve">    @GetMapping
</w:t>
      </w:r>
    </w:p>
    <w:p w14:paraId="14190440">
      <w:r>
        <w:t xml:space="preserve">    public Flux&lt;ProductDTO&gt; getAllProducts() {
</w:t>
      </w:r>
    </w:p>
    <w:p w14:paraId="54A7E1D1">
      <w:r>
        <w:t xml:space="preserve">        return productService.getAllProducts()
</w:t>
      </w:r>
    </w:p>
    <w:p w14:paraId="61147F34">
      <w:r>
        <w:t xml:space="preserve">            .map(this::toDTO);
</w:t>
      </w:r>
    </w:p>
    <w:p w14:paraId="6C7F8179">
      <w:r>
        <w:t xml:space="preserve">    }
</w:t>
      </w:r>
    </w:p>
    <w:p w14:paraId="58545D45">
      <w:r>
        <w:t xml:space="preserve">    
</w:t>
      </w:r>
    </w:p>
    <w:p w14:paraId="3052794A">
      <w:r>
        <w:t xml:space="preserve">    @GetMapping("/{id}")
</w:t>
      </w:r>
    </w:p>
    <w:p w14:paraId="187E69A5">
      <w:r>
        <w:t xml:space="preserve">    public Mono&lt;ResponseEntity&lt;ProductDTO&gt;&gt; getProduct(@PathVariable String id) {
</w:t>
      </w:r>
    </w:p>
    <w:p w14:paraId="2B36719C">
      <w:r>
        <w:t xml:space="preserve">        return productService.getProduct(id)
</w:t>
      </w:r>
    </w:p>
    <w:p w14:paraId="6AB0087A">
      <w:r>
        <w:t xml:space="preserve">            .map(product -&gt; ResponseEntity.ok(toDTO(product)))
</w:t>
      </w:r>
    </w:p>
    <w:p w14:paraId="546204F4">
      <w:r>
        <w:t xml:space="preserve">            .defaultIfEmpty(ResponseEntity.notFound().build());
</w:t>
      </w:r>
    </w:p>
    <w:p w14:paraId="4ABABF53">
      <w:r>
        <w:t xml:space="preserve">    }
</w:t>
      </w:r>
    </w:p>
    <w:p w14:paraId="57E24704">
      <w:r>
        <w:t xml:space="preserve">    
</w:t>
      </w:r>
    </w:p>
    <w:p w14:paraId="6E3B5A70">
      <w:r>
        <w:t xml:space="preserve">    @PostMapping
</w:t>
      </w:r>
    </w:p>
    <w:p w14:paraId="2F20D8F3">
      <w:r>
        <w:t xml:space="preserve">    public Mono&lt;ResponseEntity&lt;ProductDTO&gt;&gt; createProduct(
</w:t>
      </w:r>
    </w:p>
    <w:p w14:paraId="37976555">
      <w:r>
        <w:t xml:space="preserve">            @Valid @RequestBody Mono&lt;CreateProductRequest&gt; request) {
</w:t>
      </w:r>
    </w:p>
    <w:p w14:paraId="65EEEABA">
      <w:r>
        <w:t xml:space="preserve">        return request
</w:t>
      </w:r>
    </w:p>
    <w:p w14:paraId="2882ECED">
      <w:r>
        <w:t xml:space="preserve">            .flatMap(productService::createProduct)
</w:t>
      </w:r>
    </w:p>
    <w:p w14:paraId="38DF4586">
      <w:r>
        <w:t xml:space="preserve">            .map(product -&gt; ResponseEntity
</w:t>
      </w:r>
    </w:p>
    <w:p w14:paraId="638F0511">
      <w:r>
        <w:t xml:space="preserve">                .created(URI.create("/api/products/" + product.getId()))
</w:t>
      </w:r>
    </w:p>
    <w:p w14:paraId="6EC8CA2B">
      <w:r>
        <w:t xml:space="preserve">                .body(toDTO(product)));
</w:t>
      </w:r>
    </w:p>
    <w:p w14:paraId="3D9FFAF8">
      <w:r>
        <w:t xml:space="preserve">    }
</w:t>
      </w:r>
    </w:p>
    <w:p w14:paraId="4E836182">
      <w:r>
        <w:t>}
</w:t>
      </w:r>
    </w:p>
    <w:p w14:paraId="71951569">
      <w:pPr>
        <w:spacing w:after="400" w:line="400" w:lineRule="atLeast"/>
      </w:pPr>
      <w:r>
        <w:rPr>
          <w:b/>
          <w:sz w:val="26"/>
        </w:rPr>
        <w:t>2. Cloud-Native Development</w:t>
      </w:r>
    </w:p>
    <w:p w14:paraId="48539051">
      <w:pPr>
        <w:spacing w:after="400" w:line="400" w:lineRule="atLeast"/>
      </w:pPr>
      <w:r>
        <w:rPr>
          <w:b/>
        </w:rPr>
        <w:t>Spring Cloud:</w:t>
      </w:r>
    </w:p>
    <w:p w14:paraId="0E01FA4C">
      <w:pPr>
        <w:numPr>
          <w:ilvl w:val="-1"/>
          <w:numId w:val="8"/>
        </w:numPr>
        <w:spacing w:after="400" w:line="400" w:lineRule="atLeast"/>
      </w:pPr>
      <w:r>
        <w:t>Service discovery (Eureka, Consul)</w:t>
      </w:r>
    </w:p>
    <w:p w14:paraId="458493DF">
      <w:pPr>
        <w:numPr>
          <w:ilvl w:val="-1"/>
          <w:numId w:val="8"/>
        </w:numPr>
        <w:spacing w:after="400" w:line="400" w:lineRule="atLeast"/>
      </w:pPr>
      <w:r>
        <w:t>Configuration management (Config Server)</w:t>
      </w:r>
    </w:p>
    <w:p w14:paraId="20804A15">
      <w:pPr>
        <w:numPr>
          <w:ilvl w:val="-1"/>
          <w:numId w:val="8"/>
        </w:numPr>
        <w:spacing w:after="400" w:line="400" w:lineRule="atLeast"/>
      </w:pPr>
      <w:r>
        <w:t>Circuit breaking (Resilience4j, Hystrix)</w:t>
      </w:r>
    </w:p>
    <w:p w14:paraId="33D7450B">
      <w:pPr>
        <w:numPr>
          <w:ilvl w:val="-1"/>
          <w:numId w:val="8"/>
        </w:numPr>
        <w:spacing w:after="400" w:line="400" w:lineRule="atLeast"/>
      </w:pPr>
      <w:r>
        <w:t>API gateway (Spring Cloud Gateway)</w:t>
      </w:r>
    </w:p>
    <w:p w14:paraId="411666F1">
      <w:pPr>
        <w:numPr>
          <w:ilvl w:val="-1"/>
          <w:numId w:val="8"/>
        </w:numPr>
        <w:spacing w:after="400" w:line="400" w:lineRule="atLeast"/>
      </w:pPr>
      <w:r>
        <w:t>Distributed tracing</w:t>
      </w:r>
    </w:p>
    <w:p w14:paraId="6EB79351">
      <w:pPr>
        <w:spacing w:after="400" w:line="400" w:lineRule="atLeast"/>
      </w:pPr>
      <w:r>
        <w:rPr>
          <w:b/>
        </w:rPr>
        <w:t>Cloud Providers:</w:t>
      </w:r>
    </w:p>
    <w:p w14:paraId="00ED7520">
      <w:pPr>
        <w:numPr>
          <w:ilvl w:val="-1"/>
          <w:numId w:val="8"/>
        </w:numPr>
        <w:spacing w:after="400" w:line="400" w:lineRule="atLeast"/>
      </w:pPr>
      <w:r>
        <w:t>AWS integration (Spring Cloud AWS)</w:t>
      </w:r>
    </w:p>
    <w:p w14:paraId="13A2235D">
      <w:pPr>
        <w:numPr>
          <w:ilvl w:val="-1"/>
          <w:numId w:val="8"/>
        </w:numPr>
        <w:spacing w:after="400" w:line="400" w:lineRule="atLeast"/>
      </w:pPr>
      <w:r>
        <w:t>Azure integration (Spring Cloud Azure)</w:t>
      </w:r>
    </w:p>
    <w:p w14:paraId="735DB62C">
      <w:pPr>
        <w:numPr>
          <w:ilvl w:val="-1"/>
          <w:numId w:val="8"/>
        </w:numPr>
        <w:spacing w:after="400" w:line="400" w:lineRule="atLeast"/>
      </w:pPr>
      <w:r>
        <w:t>Google Cloud integration</w:t>
      </w:r>
    </w:p>
    <w:p w14:paraId="4B065DE2">
      <w:pPr>
        <w:spacing w:after="400" w:line="400" w:lineRule="atLeast"/>
      </w:pPr>
      <w:r>
        <w:rPr>
          <w:b/>
        </w:rPr>
        <w:t>Microservices Patterns:</w:t>
      </w:r>
    </w:p>
    <w:p w14:paraId="246DE695">
      <w:pPr>
        <w:numPr>
          <w:ilvl w:val="-1"/>
          <w:numId w:val="8"/>
        </w:numPr>
        <w:spacing w:after="400" w:line="400" w:lineRule="atLeast"/>
      </w:pPr>
      <w:r>
        <w:t>Domain-Driven Design concepts</w:t>
      </w:r>
    </w:p>
    <w:p w14:paraId="351C0249">
      <w:pPr>
        <w:numPr>
          <w:ilvl w:val="-1"/>
          <w:numId w:val="8"/>
        </w:numPr>
        <w:spacing w:after="400" w:line="400" w:lineRule="atLeast"/>
      </w:pPr>
      <w:r>
        <w:t>Saga pattern for distributed transactions</w:t>
      </w:r>
    </w:p>
    <w:p w14:paraId="20AEA673">
      <w:pPr>
        <w:numPr>
          <w:ilvl w:val="-1"/>
          <w:numId w:val="8"/>
        </w:numPr>
        <w:spacing w:after="400" w:line="400" w:lineRule="atLeast"/>
      </w:pPr>
      <w:r>
        <w:t>Event-driven architecture</w:t>
      </w:r>
    </w:p>
    <w:p w14:paraId="7B2BA63B">
      <w:pPr>
        <w:numPr>
          <w:ilvl w:val="-1"/>
          <w:numId w:val="8"/>
        </w:numPr>
        <w:spacing w:after="400" w:line="400" w:lineRule="atLeast"/>
      </w:pPr>
      <w:r>
        <w:t>API composition patterns</w:t>
      </w:r>
    </w:p>
    <w:p w14:paraId="591BFEBC">
      <w:pPr>
        <w:spacing w:after="400" w:line="400" w:lineRule="atLeast"/>
      </w:pPr>
      <w:r>
        <w:rPr>
          <w:b/>
          <w:sz w:val="26"/>
        </w:rPr>
        <w:t>3. Modern Java Features Integration</w:t>
      </w:r>
    </w:p>
    <w:p w14:paraId="2C9C829F">
      <w:pPr>
        <w:spacing w:after="400" w:line="400" w:lineRule="atLeast"/>
      </w:pPr>
      <w:r>
        <w:rPr>
          <w:b/>
        </w:rPr>
        <w:t>Records with Spring:</w:t>
      </w:r>
    </w:p>
    <w:p w14:paraId="464A8BFA">
      <w:r>
        <w:t>public record ProductDTO(Long id, String name, BigDecimal price) {}
</w:t>
      </w:r>
    </w:p>
    <w:p w14:paraId="3AF85D21">
      <w:r>
        <w:t>
</w:t>
      </w:r>
    </w:p>
    <w:p w14:paraId="4D30CB35">
      <w:r>
        <w:t>@Repository
</w:t>
      </w:r>
    </w:p>
    <w:p w14:paraId="18670B0C">
      <w:r>
        <w:t>public interface ProductRepository extends JpaRepository&lt;Product, Long&gt; {
</w:t>
      </w:r>
    </w:p>
    <w:p w14:paraId="2217CD8E">
      <w:r>
        <w:t xml:space="preserve">    List&lt;ProductDTO&gt; findByNameContaining(String name);
</w:t>
      </w:r>
    </w:p>
    <w:p w14:paraId="49CDF244">
      <w:r>
        <w:t>}
</w:t>
      </w:r>
    </w:p>
    <w:p w14:paraId="5A546336">
      <w:pPr>
        <w:spacing w:after="400" w:line="400" w:lineRule="atLeast"/>
      </w:pPr>
      <w:r>
        <w:rPr>
          <w:b/>
        </w:rPr>
        <w:t>Sealed Classes:</w:t>
      </w:r>
    </w:p>
    <w:p w14:paraId="26B20418">
      <w:r>
        <w:t>public sealed interface Notification 
</w:t>
      </w:r>
    </w:p>
    <w:p w14:paraId="570B3892">
      <w:r>
        <w:t xml:space="preserve">    permits EmailNotification, SmsNotification, PushNotification {
</w:t>
      </w:r>
    </w:p>
    <w:p w14:paraId="239B8AE7">
      <w:r>
        <w:t xml:space="preserve">    
</w:t>
      </w:r>
    </w:p>
    <w:p w14:paraId="39F41391">
      <w:r>
        <w:t xml:space="preserve">    void send(String message);
</w:t>
      </w:r>
    </w:p>
    <w:p w14:paraId="3E2A7225">
      <w:r>
        <w:t>}
</w:t>
      </w:r>
    </w:p>
    <w:p w14:paraId="20961E8E">
      <w:r>
        <w:t>
</w:t>
      </w:r>
    </w:p>
    <w:p w14:paraId="04AF27FD">
      <w:r>
        <w:t>public final class EmailNotification implements Notification {
</w:t>
      </w:r>
    </w:p>
    <w:p w14:paraId="384B18F0">
      <w:r>
        <w:t xml:space="preserve">    @Override
</w:t>
      </w:r>
    </w:p>
    <w:p w14:paraId="2D073AF3">
      <w:r>
        <w:t xml:space="preserve">    public void send(String message) {
</w:t>
      </w:r>
    </w:p>
    <w:p w14:paraId="2D161A17">
      <w:r>
        <w:t xml:space="preserve">        // Implementation
</w:t>
      </w:r>
    </w:p>
    <w:p w14:paraId="512729B6">
      <w:r>
        <w:t xml:space="preserve">    }
</w:t>
      </w:r>
    </w:p>
    <w:p w14:paraId="04E1D884">
      <w:r>
        <w:t>}
</w:t>
      </w:r>
    </w:p>
    <w:p w14:paraId="2D793B60">
      <w:pPr>
        <w:spacing w:after="400" w:line="400" w:lineRule="atLeast"/>
      </w:pPr>
      <w:r>
        <w:rPr>
          <w:b/>
          <w:sz w:val="30"/>
        </w:rPr>
        <w:t>Continuous Learning and Best Practices</w:t>
      </w:r>
    </w:p>
    <w:p w14:paraId="75AA7D58">
      <w:pPr>
        <w:spacing w:after="400" w:line="400" w:lineRule="atLeast"/>
      </w:pPr>
      <w:r>
        <w:rPr>
          <w:b/>
          <w:sz w:val="26"/>
        </w:rPr>
        <w:t>1. Staying Current</w:t>
      </w:r>
    </w:p>
    <w:p w14:paraId="55295B9C">
      <w:pPr>
        <w:spacing w:after="400" w:line="400" w:lineRule="atLeast"/>
      </w:pPr>
      <w:r>
        <w:rPr>
          <w:b/>
        </w:rPr>
        <w:t>Official Resources:</w:t>
      </w:r>
    </w:p>
    <w:p w14:paraId="6223234B">
      <w:pPr>
        <w:numPr>
          <w:ilvl w:val="-1"/>
          <w:numId w:val="8"/>
        </w:numPr>
        <w:spacing w:after="400" w:line="400" w:lineRule="atLeast"/>
      </w:pPr>
      <w:r>
        <w:t>Spring.io documentation and guides</w:t>
      </w:r>
    </w:p>
    <w:p w14:paraId="1951EE3E">
      <w:pPr>
        <w:numPr>
          <w:ilvl w:val="-1"/>
          <w:numId w:val="8"/>
        </w:numPr>
        <w:spacing w:after="400" w:line="400" w:lineRule="atLeast"/>
      </w:pPr>
      <w:r>
        <w:t>Spring Boot reference documentation</w:t>
      </w:r>
    </w:p>
    <w:p w14:paraId="59BB773D">
      <w:pPr>
        <w:numPr>
          <w:ilvl w:val="-1"/>
          <w:numId w:val="8"/>
        </w:numPr>
        <w:spacing w:after="400" w:line="400" w:lineRule="atLeast"/>
      </w:pPr>
      <w:r>
        <w:t>Spring projects GitHub repositories</w:t>
      </w:r>
    </w:p>
    <w:p w14:paraId="17B4A9BE">
      <w:pPr>
        <w:numPr>
          <w:ilvl w:val="-1"/>
          <w:numId w:val="8"/>
        </w:numPr>
        <w:spacing w:after="400" w:line="400" w:lineRule="atLeast"/>
      </w:pPr>
      <w:r>
        <w:t>Spring team blogs and announcements</w:t>
      </w:r>
    </w:p>
    <w:p w14:paraId="1186155C">
      <w:pPr>
        <w:spacing w:after="400" w:line="400" w:lineRule="atLeast"/>
      </w:pPr>
      <w:r>
        <w:rPr>
          <w:b/>
        </w:rPr>
        <w:t>Community Resources:</w:t>
      </w:r>
    </w:p>
    <w:p w14:paraId="5EACBB9E">
      <w:pPr>
        <w:numPr>
          <w:ilvl w:val="-1"/>
          <w:numId w:val="8"/>
        </w:numPr>
        <w:spacing w:after="400" w:line="400" w:lineRule="atLeast"/>
      </w:pPr>
      <w:r>
        <w:t>Stack Overflow for problem-solving</w:t>
      </w:r>
    </w:p>
    <w:p w14:paraId="61E4CE0B">
      <w:pPr>
        <w:numPr>
          <w:ilvl w:val="-1"/>
          <w:numId w:val="8"/>
        </w:numPr>
        <w:spacing w:after="400" w:line="400" w:lineRule="atLeast"/>
      </w:pPr>
      <w:r>
        <w:t>Spring-related conferences (SpringOne, Devoxx)</w:t>
      </w:r>
    </w:p>
    <w:p w14:paraId="15A3B17C">
      <w:pPr>
        <w:numPr>
          <w:ilvl w:val="-1"/>
          <w:numId w:val="8"/>
        </w:numPr>
        <w:spacing w:after="400" w:line="400" w:lineRule="atLeast"/>
      </w:pPr>
      <w:r>
        <w:t>Online courses and tutorials</w:t>
      </w:r>
    </w:p>
    <w:p w14:paraId="1896ED8E">
      <w:pPr>
        <w:numPr>
          <w:ilvl w:val="-1"/>
          <w:numId w:val="8"/>
        </w:numPr>
        <w:spacing w:after="400" w:line="400" w:lineRule="atLeast"/>
      </w:pPr>
      <w:r>
        <w:t>Technical blogs and publications</w:t>
      </w:r>
    </w:p>
    <w:p w14:paraId="170DCCC9">
      <w:pPr>
        <w:spacing w:after="400" w:line="400" w:lineRule="atLeast"/>
      </w:pPr>
      <w:r>
        <w:rPr>
          <w:b/>
          <w:sz w:val="26"/>
        </w:rPr>
        <w:t>2. Best Practices</w:t>
      </w:r>
    </w:p>
    <w:p w14:paraId="16C11E60">
      <w:pPr>
        <w:spacing w:after="400" w:line="400" w:lineRule="atLeast"/>
      </w:pPr>
      <w:r>
        <w:rPr>
          <w:b/>
        </w:rPr>
        <w:t>Code Organization:</w:t>
      </w:r>
    </w:p>
    <w:p w14:paraId="72A427F7">
      <w:pPr>
        <w:numPr>
          <w:ilvl w:val="-1"/>
          <w:numId w:val="8"/>
        </w:numPr>
        <w:spacing w:after="400" w:line="400" w:lineRule="atLeast"/>
      </w:pPr>
      <w:r>
        <w:t>Layered architecture (controller, service, repository)</w:t>
      </w:r>
    </w:p>
    <w:p w14:paraId="1D201C7A">
      <w:pPr>
        <w:numPr>
          <w:ilvl w:val="-1"/>
          <w:numId w:val="8"/>
        </w:numPr>
        <w:spacing w:after="400" w:line="400" w:lineRule="atLeast"/>
      </w:pPr>
      <w:r>
        <w:t>Package by feature vs package by layer</w:t>
      </w:r>
    </w:p>
    <w:p w14:paraId="1C5D5E2A">
      <w:pPr>
        <w:numPr>
          <w:ilvl w:val="-1"/>
          <w:numId w:val="8"/>
        </w:numPr>
        <w:spacing w:after="400" w:line="400" w:lineRule="atLeast"/>
      </w:pPr>
      <w:r>
        <w:t>Consistent naming conventions</w:t>
      </w:r>
    </w:p>
    <w:p w14:paraId="3F8130D9">
      <w:pPr>
        <w:numPr>
          <w:ilvl w:val="-1"/>
          <w:numId w:val="8"/>
        </w:numPr>
        <w:spacing w:after="400" w:line="400" w:lineRule="atLeast"/>
      </w:pPr>
      <w:r>
        <w:t>Proper separation of concerns</w:t>
      </w:r>
    </w:p>
    <w:p w14:paraId="04B8194F">
      <w:pPr>
        <w:spacing w:after="400" w:line="400" w:lineRule="atLeast"/>
      </w:pPr>
      <w:r>
        <w:rPr>
          <w:b/>
        </w:rPr>
        <w:t>Configuration Management:</w:t>
      </w:r>
    </w:p>
    <w:p w14:paraId="269680BF">
      <w:pPr>
        <w:numPr>
          <w:ilvl w:val="-1"/>
          <w:numId w:val="8"/>
        </w:numPr>
        <w:spacing w:after="400" w:line="400" w:lineRule="atLeast"/>
      </w:pPr>
      <w:r>
        <w:t>Externalized configuration</w:t>
      </w:r>
    </w:p>
    <w:p w14:paraId="14308C85">
      <w:pPr>
        <w:numPr>
          <w:ilvl w:val="-1"/>
          <w:numId w:val="8"/>
        </w:numPr>
        <w:spacing w:after="400" w:line="400" w:lineRule="atLeast"/>
      </w:pPr>
      <w:r>
        <w:t>Profile-specific properties</w:t>
      </w:r>
    </w:p>
    <w:p w14:paraId="37590E5C">
      <w:pPr>
        <w:numPr>
          <w:ilvl w:val="-1"/>
          <w:numId w:val="8"/>
        </w:numPr>
        <w:spacing w:after="400" w:line="400" w:lineRule="atLeast"/>
      </w:pPr>
      <w:r>
        <w:t>Secure handling of sensitive data</w:t>
      </w:r>
    </w:p>
    <w:p w14:paraId="4BBB1645">
      <w:pPr>
        <w:numPr>
          <w:ilvl w:val="-1"/>
          <w:numId w:val="8"/>
        </w:numPr>
        <w:spacing w:after="400" w:line="400" w:lineRule="atLeast"/>
      </w:pPr>
      <w:r>
        <w:t>Configuration validation</w:t>
      </w:r>
    </w:p>
    <w:p w14:paraId="7B99BE9D">
      <w:pPr>
        <w:spacing w:after="400" w:line="400" w:lineRule="atLeast"/>
      </w:pPr>
      <w:r>
        <w:rPr>
          <w:b/>
        </w:rPr>
        <w:t>Performance Considerations:</w:t>
      </w:r>
    </w:p>
    <w:p w14:paraId="77865BF1">
      <w:pPr>
        <w:numPr>
          <w:ilvl w:val="-1"/>
          <w:numId w:val="8"/>
        </w:numPr>
        <w:spacing w:after="400" w:line="400" w:lineRule="atLeast"/>
      </w:pPr>
      <w:r>
        <w:t>Lazy loading where appropriate</w:t>
      </w:r>
    </w:p>
    <w:p w14:paraId="6DE1E499">
      <w:pPr>
        <w:numPr>
          <w:ilvl w:val="-1"/>
          <w:numId w:val="8"/>
        </w:numPr>
        <w:spacing w:after="400" w:line="400" w:lineRule="atLeast"/>
      </w:pPr>
      <w:r>
        <w:t>Proper connection pooling</w:t>
      </w:r>
    </w:p>
    <w:p w14:paraId="2F31EF9B">
      <w:pPr>
        <w:numPr>
          <w:ilvl w:val="-1"/>
          <w:numId w:val="8"/>
        </w:numPr>
        <w:spacing w:after="400" w:line="400" w:lineRule="atLeast"/>
      </w:pPr>
      <w:r>
        <w:t>Cache strategy implementation</w:t>
      </w:r>
    </w:p>
    <w:p w14:paraId="5E686F07">
      <w:pPr>
        <w:numPr>
          <w:ilvl w:val="-1"/>
          <w:numId w:val="8"/>
        </w:numPr>
        <w:spacing w:after="400" w:line="400" w:lineRule="atLeast"/>
      </w:pPr>
      <w:r>
        <w:t>Asynchronous processing for long-running tasks</w:t>
      </w:r>
    </w:p>
    <w:p w14:paraId="57914A43">
      <w:pPr>
        <w:spacing w:after="400" w:line="400" w:lineRule="atLeast"/>
      </w:pPr>
      <w:r>
        <w:rPr>
          <w:b/>
        </w:rPr>
        <w:t>Security Practices:</w:t>
      </w:r>
    </w:p>
    <w:p w14:paraId="33637281">
      <w:pPr>
        <w:numPr>
          <w:ilvl w:val="-1"/>
          <w:numId w:val="8"/>
        </w:numPr>
        <w:spacing w:after="400" w:line="400" w:lineRule="atLeast"/>
      </w:pPr>
      <w:r>
        <w:t>Principle of least privilege</w:t>
      </w:r>
    </w:p>
    <w:p w14:paraId="32ADC634">
      <w:pPr>
        <w:numPr>
          <w:ilvl w:val="-1"/>
          <w:numId w:val="8"/>
        </w:numPr>
        <w:spacing w:after="400" w:line="400" w:lineRule="atLeast"/>
      </w:pPr>
      <w:r>
        <w:t>Input validation and sanitization</w:t>
      </w:r>
    </w:p>
    <w:p w14:paraId="68686380">
      <w:pPr>
        <w:numPr>
          <w:ilvl w:val="-1"/>
          <w:numId w:val="8"/>
        </w:numPr>
        <w:spacing w:after="400" w:line="400" w:lineRule="atLeast"/>
      </w:pPr>
      <w:r>
        <w:t>Secure password handling</w:t>
      </w:r>
    </w:p>
    <w:p w14:paraId="0B11A33D">
      <w:pPr>
        <w:numPr>
          <w:ilvl w:val="-1"/>
          <w:numId w:val="8"/>
        </w:numPr>
        <w:spacing w:after="400" w:line="400" w:lineRule="atLeast"/>
      </w:pPr>
      <w:r>
        <w:t>Regular dependency updates for security patches</w:t>
      </w:r>
    </w:p>
    <w:p w14:paraId="49A4398E">
      <w:pPr>
        <w:spacing w:after="400" w:line="400" w:lineRule="atLeast"/>
      </w:pPr>
      <w:r>
        <w:rPr>
          <w:b/>
          <w:sz w:val="30"/>
        </w:rPr>
        <w:t>Conclusion: The Comprehensive Spring Developer</w:t>
      </w:r>
    </w:p>
    <w:p w14:paraId="2D3687C1">
      <w:pPr>
        <w:spacing w:after="400" w:line="400" w:lineRule="atLeast"/>
      </w:pPr>
      <w:r>
        <w:t>The journey from Java Servlets to Spring Boot represents not just technological evolution but also an expansion of the knowledge required from Java developers. Today's Spring developer needs:</w:t>
      </w:r>
    </w:p>
    <w:p w14:paraId="6DF26B30">
      <w:pPr>
        <w:numPr>
          <w:ilvl w:val="0"/>
          <w:numId w:val="50"/>
        </w:numPr>
        <w:spacing w:after="400" w:line="400" w:lineRule="atLeast"/>
      </w:pPr>
      <w:r>
        <w:rPr>
          <w:b/>
        </w:rPr>
        <w:t>Strong Java Fundamentals</w:t>
      </w:r>
      <w:r>
        <w:t>: Deep understanding of modern Java features and object-oriented principles.</w:t>
      </w:r>
    </w:p>
    <w:p w14:paraId="7B90EF4F">
      <w:pPr>
        <w:numPr>
          <w:ilvl w:val="0"/>
          <w:numId w:val="50"/>
        </w:numPr>
        <w:spacing w:after="400" w:line="400" w:lineRule="atLeast"/>
      </w:pPr>
      <w:r>
        <w:rPr>
          <w:b/>
        </w:rPr>
        <w:t>Comprehensive Spring Knowledge</w:t>
      </w:r>
      <w:r>
        <w:t>: Mastery of Spring Core, Spring MVC, Spring Data, Spring Security, and testing strategies.</w:t>
      </w:r>
    </w:p>
    <w:p w14:paraId="632916CF">
      <w:pPr>
        <w:numPr>
          <w:ilvl w:val="0"/>
          <w:numId w:val="50"/>
        </w:numPr>
        <w:spacing w:after="400" w:line="400" w:lineRule="atLeast"/>
      </w:pPr>
      <w:r>
        <w:rPr>
          <w:b/>
        </w:rPr>
        <w:t>Tooling Proficiency</w:t>
      </w:r>
      <w:r>
        <w:t>: Expertise with build tools, IDEs, and development aids.</w:t>
      </w:r>
    </w:p>
    <w:p w14:paraId="40968FE9">
      <w:pPr>
        <w:numPr>
          <w:ilvl w:val="0"/>
          <w:numId w:val="50"/>
        </w:numPr>
        <w:spacing w:after="400" w:line="400" w:lineRule="atLeast"/>
      </w:pPr>
      <w:r>
        <w:rPr>
          <w:b/>
        </w:rPr>
        <w:t>Architectural Understanding</w:t>
      </w:r>
      <w:r>
        <w:t>: Knowledge of design patterns, architectural principles, and modern development approaches.</w:t>
      </w:r>
    </w:p>
    <w:p w14:paraId="3F585BE9">
      <w:pPr>
        <w:numPr>
          <w:ilvl w:val="0"/>
          <w:numId w:val="50"/>
        </w:numPr>
        <w:spacing w:after="400" w:line="400" w:lineRule="atLeast"/>
      </w:pPr>
      <w:r>
        <w:rPr>
          <w:b/>
        </w:rPr>
        <w:t>Operational Awareness</w:t>
      </w:r>
      <w:r>
        <w:t>: Understanding of deployment, monitoring, and performance considerations.</w:t>
      </w:r>
    </w:p>
    <w:p w14:paraId="68024DAE">
      <w:pPr>
        <w:numPr>
          <w:ilvl w:val="0"/>
          <w:numId w:val="50"/>
        </w:numPr>
        <w:spacing w:after="400" w:line="400" w:lineRule="atLeast"/>
      </w:pPr>
      <w:r>
        <w:rPr>
          <w:b/>
        </w:rPr>
        <w:t>Continuous Learning Mindset</w:t>
      </w:r>
      <w:r>
        <w:t>: Commitment to staying current with Spring's rapid evolution and the broader Java ecosystem.</w:t>
      </w:r>
    </w:p>
    <w:p w14:paraId="22CBC962">
      <w:pPr>
        <w:spacing w:after="400" w:line="400" w:lineRule="atLeast"/>
      </w:pPr>
      <w:r>
        <w:t>The evolution from Servlets to Spring Boot has made Java enterprise development more productive and accessible while simultaneously raising the bar for developer knowledge. The comprehensive skill set required reflects Spring's maturity as an ecosystem—one that continues to evolve while maintaining backward compatibility and developer productivity as core principles. As Spring continues to adapt to cloud-native, reactive, and serverless paradigms, developers who master these knowledge areas will be well-positioned to build robust, maintainable, and scalable enterprise applications.</w:t>
      </w:r>
    </w:p>
    <w:p w14:paraId="4947DD0A">
      <w:pPr>
        <w:pStyle w:val="3"/>
        <w:spacing w:after="400" w:line="400" w:lineRule="atLeast"/>
      </w:pPr>
      <w:r>
        <w:t>文献来源</w:t>
      </w:r>
    </w:p>
    <w:p w14:paraId="6849AE11">
      <w:pPr>
        <w:spacing w:after="200" w:line="400" w:lineRule="atLeast"/>
      </w:pPr>
      <w:r>
        <w:fldChar w:fldCharType="begin"/>
      </w:r>
      <w:r>
        <w:instrText xml:space="preserve"> HYPERLINK "https://www.semanticscholar.org/search?q=The%20Java%20Web%20services%20tutorial&amp;sort=relevance" \h </w:instrText>
      </w:r>
      <w:r>
        <w:fldChar w:fldCharType="separate"/>
      </w:r>
      <w:r>
        <w:rPr>
          <w:rStyle w:val="13"/>
          <w:color w:val="0563C1"/>
        </w:rPr>
        <w:t>[114,117,197]. The Java Web services tutorial</w:t>
      </w:r>
      <w:r>
        <w:rPr>
          <w:rStyle w:val="13"/>
          <w:color w:val="0563C1"/>
        </w:rPr>
        <w:fldChar w:fldCharType="end"/>
      </w:r>
    </w:p>
    <w:p w14:paraId="25DF7A7C">
      <w:pPr>
        <w:pStyle w:val="3"/>
        <w:spacing w:after="400" w:line="400" w:lineRule="atLeast"/>
      </w:pPr>
      <w:r>
        <w:t>其他来源</w:t>
      </w:r>
    </w:p>
    <w:p w14:paraId="5479CFAB">
      <w:pPr>
        <w:spacing w:after="200" w:line="400" w:lineRule="atLeast"/>
      </w:pPr>
      <w:r>
        <w:fldChar w:fldCharType="begin"/>
      </w:r>
      <w:r>
        <w:instrText xml:space="preserve"> HYPERLINK "https://cloud.tencent.com/developer/article/1981464" \h </w:instrText>
      </w:r>
      <w:r>
        <w:fldChar w:fldCharType="separate"/>
      </w:r>
      <w:r>
        <w:rPr>
          <w:rStyle w:val="13"/>
          <w:color w:val="0563C1"/>
        </w:rPr>
        <w:t>[1,3,19]. Spring boot(0)一JAVA Web发展史和spring boo发展史</w:t>
      </w:r>
      <w:r>
        <w:rPr>
          <w:rStyle w:val="13"/>
          <w:color w:val="0563C1"/>
        </w:rPr>
        <w:fldChar w:fldCharType="end"/>
      </w:r>
    </w:p>
    <w:p w14:paraId="5499593E">
      <w:pPr>
        <w:spacing w:after="200" w:line="400" w:lineRule="atLeast"/>
      </w:pPr>
      <w:r>
        <w:fldChar w:fldCharType="begin"/>
      </w:r>
      <w:r>
        <w:instrText xml:space="preserve"> HYPERLINK "https://blog.csdn.net/tang7mj/article/details/147363052" \h </w:instrText>
      </w:r>
      <w:r>
        <w:fldChar w:fldCharType="separate"/>
      </w:r>
      <w:r>
        <w:rPr>
          <w:rStyle w:val="13"/>
          <w:color w:val="0563C1"/>
        </w:rPr>
        <w:t>[2,4]. Java Web 框架的发展史（从 Servlet → SpringBoot → SpringCloud）</w:t>
      </w:r>
      <w:r>
        <w:rPr>
          <w:rStyle w:val="13"/>
          <w:color w:val="0563C1"/>
        </w:rPr>
        <w:fldChar w:fldCharType="end"/>
      </w:r>
    </w:p>
    <w:p w14:paraId="08B933F2">
      <w:pPr>
        <w:spacing w:after="200" w:line="400" w:lineRule="atLeast"/>
      </w:pPr>
      <w:r>
        <w:fldChar w:fldCharType="begin"/>
      </w:r>
      <w:r>
        <w:instrText xml:space="preserve"> HYPERLINK "https://www.cnblogs.com/zyt528/p/9723572.html" \h </w:instrText>
      </w:r>
      <w:r>
        <w:fldChar w:fldCharType="separate"/>
      </w:r>
      <w:r>
        <w:rPr>
          <w:rStyle w:val="13"/>
          <w:color w:val="0563C1"/>
        </w:rPr>
        <w:t>[5,39,224]. Spring Boot 介绍</w:t>
      </w:r>
      <w:r>
        <w:rPr>
          <w:rStyle w:val="13"/>
          <w:color w:val="0563C1"/>
        </w:rPr>
        <w:fldChar w:fldCharType="end"/>
      </w:r>
    </w:p>
    <w:p w14:paraId="7DB61804">
      <w:pPr>
        <w:spacing w:after="200" w:line="400" w:lineRule="atLeast"/>
      </w:pPr>
      <w:r>
        <w:fldChar w:fldCharType="begin"/>
      </w:r>
      <w:r>
        <w:instrText xml:space="preserve"> HYPERLINK "https://khamreang.msu.ac.th/~chatra/2568-1-framework/lect131.pptx" \h </w:instrText>
      </w:r>
      <w:r>
        <w:fldChar w:fldCharType="separate"/>
      </w:r>
      <w:r>
        <w:rPr>
          <w:rStyle w:val="13"/>
          <w:color w:val="0563C1"/>
        </w:rPr>
        <w:t>[6,8,24,40,225]. Spring Boot</w:t>
      </w:r>
      <w:r>
        <w:rPr>
          <w:rStyle w:val="13"/>
          <w:color w:val="0563C1"/>
        </w:rPr>
        <w:fldChar w:fldCharType="end"/>
      </w:r>
    </w:p>
    <w:p w14:paraId="74894808">
      <w:pPr>
        <w:spacing w:after="200" w:line="400" w:lineRule="atLeast"/>
      </w:pPr>
      <w:r>
        <w:fldChar w:fldCharType="begin"/>
      </w:r>
      <w:r>
        <w:instrText xml:space="preserve"> HYPERLINK "http://users.utcluj.ro/~civan/thesis_files/2020_HreniucPaula.pdf" \h </w:instrText>
      </w:r>
      <w:r>
        <w:fldChar w:fldCharType="separate"/>
      </w:r>
      <w:r>
        <w:rPr>
          <w:rStyle w:val="13"/>
          <w:color w:val="0563C1"/>
        </w:rPr>
        <w:t>[7,9,226]. Journaling Journey Web Application License Thesis</w:t>
      </w:r>
      <w:r>
        <w:rPr>
          <w:rStyle w:val="13"/>
          <w:color w:val="0563C1"/>
        </w:rPr>
        <w:fldChar w:fldCharType="end"/>
      </w:r>
    </w:p>
    <w:p w14:paraId="6055C143">
      <w:pPr>
        <w:spacing w:after="200" w:line="400" w:lineRule="atLeast"/>
      </w:pPr>
      <w:r>
        <w:fldChar w:fldCharType="begin"/>
      </w:r>
      <w:r>
        <w:instrText xml:space="preserve"> HYPERLINK "https://www.cnblogs.com/ganmk--jy/p/18432101" \h </w:instrText>
      </w:r>
      <w:r>
        <w:fldChar w:fldCharType="separate"/>
      </w:r>
      <w:r>
        <w:rPr>
          <w:rStyle w:val="13"/>
          <w:color w:val="0563C1"/>
        </w:rPr>
        <w:t>[10,13,16,22,246]. spring boot的发展历程</w:t>
      </w:r>
      <w:r>
        <w:rPr>
          <w:rStyle w:val="13"/>
          <w:color w:val="0563C1"/>
        </w:rPr>
        <w:fldChar w:fldCharType="end"/>
      </w:r>
    </w:p>
    <w:p w14:paraId="4286F1DC">
      <w:pPr>
        <w:spacing w:after="200" w:line="400" w:lineRule="atLeast"/>
      </w:pPr>
      <w:r>
        <w:fldChar w:fldCharType="begin"/>
      </w:r>
      <w:r>
        <w:instrText xml:space="preserve"> HYPERLINK "https://www.cnblogs.com/developerwen/p/18761838" \h </w:instrText>
      </w:r>
      <w:r>
        <w:fldChar w:fldCharType="separate"/>
      </w:r>
      <w:r>
        <w:rPr>
          <w:rStyle w:val="13"/>
          <w:color w:val="0563C1"/>
        </w:rPr>
        <w:t>[11,33]. Spring、SpringMVC、SpringBoot解决了什么，及其演进过程</w:t>
      </w:r>
      <w:r>
        <w:rPr>
          <w:rStyle w:val="13"/>
          <w:color w:val="0563C1"/>
        </w:rPr>
        <w:fldChar w:fldCharType="end"/>
      </w:r>
    </w:p>
    <w:p w14:paraId="242B872D">
      <w:pPr>
        <w:spacing w:after="200" w:line="400" w:lineRule="atLeast"/>
      </w:pPr>
      <w:r>
        <w:fldChar w:fldCharType="begin"/>
      </w:r>
      <w:r>
        <w:instrText xml:space="preserve"> HYPERLINK "https://www.ijraset.com/best-journal/evolution-of-web-development-frameworks" \h </w:instrText>
      </w:r>
      <w:r>
        <w:fldChar w:fldCharType="separate"/>
      </w:r>
      <w:r>
        <w:rPr>
          <w:rStyle w:val="13"/>
          <w:color w:val="0563C1"/>
        </w:rPr>
        <w:t>[12,14]. Evolution of Web Development Frameworks</w:t>
      </w:r>
      <w:r>
        <w:rPr>
          <w:rStyle w:val="13"/>
          <w:color w:val="0563C1"/>
        </w:rPr>
        <w:fldChar w:fldCharType="end"/>
      </w:r>
    </w:p>
    <w:p w14:paraId="7F20E28E">
      <w:pPr>
        <w:spacing w:after="200" w:line="400" w:lineRule="atLeast"/>
      </w:pPr>
      <w:r>
        <w:fldChar w:fldCharType="begin"/>
      </w:r>
      <w:r>
        <w:instrText xml:space="preserve"> HYPERLINK "https://ijcem.in/wp-content/uploads/EVOLUTION-AND-ADVANCEMENTS-OF-JAVA-SPRING-FRAMEWORKS-IN-ENTERPRISE-APPLICATION-DEVELOPMENT.pdf" \h </w:instrText>
      </w:r>
      <w:r>
        <w:fldChar w:fldCharType="separate"/>
      </w:r>
      <w:r>
        <w:rPr>
          <w:rStyle w:val="13"/>
          <w:color w:val="0563C1"/>
        </w:rPr>
        <w:t>[15,18,20,21,23,29,32,34,37,245,256]. EVOLUTION AND ADVANCEMENTS OF JAVA SPRING FRAMEWORKS IN ENTERPRISE APPLICATION DEVELOPMENT</w:t>
      </w:r>
      <w:r>
        <w:rPr>
          <w:rStyle w:val="13"/>
          <w:color w:val="0563C1"/>
        </w:rPr>
        <w:fldChar w:fldCharType="end"/>
      </w:r>
    </w:p>
    <w:p w14:paraId="6A0A0E05">
      <w:pPr>
        <w:spacing w:after="200" w:line="400" w:lineRule="atLeast"/>
      </w:pPr>
      <w:r>
        <w:fldChar w:fldCharType="begin"/>
      </w:r>
      <w:r>
        <w:instrText xml:space="preserve"> HYPERLINK "https://cloud.tencent.com/developer/article/2180310" \h </w:instrText>
      </w:r>
      <w:r>
        <w:fldChar w:fldCharType="separate"/>
      </w:r>
      <w:r>
        <w:rPr>
          <w:rStyle w:val="13"/>
          <w:color w:val="0563C1"/>
        </w:rPr>
        <w:t>[17,26,30,247]. Spring Boot 2.0正式版发布啦，你准备好升级了吗</w:t>
      </w:r>
      <w:r>
        <w:rPr>
          <w:rStyle w:val="13"/>
          <w:color w:val="0563C1"/>
        </w:rPr>
        <w:fldChar w:fldCharType="end"/>
      </w:r>
    </w:p>
    <w:p w14:paraId="04AB89F6">
      <w:pPr>
        <w:spacing w:after="200" w:line="400" w:lineRule="atLeast"/>
      </w:pPr>
      <w:r>
        <w:fldChar w:fldCharType="begin"/>
      </w:r>
      <w:r>
        <w:instrText xml:space="preserve"> HYPERLINK "https://www.oracle.com/in/database/spring-boot/#%3A~%3Atext%3DThe%20Spring%20Boot%20framework%20sets%2Crepresentation%20in%20an%20external%20database." \h </w:instrText>
      </w:r>
      <w:r>
        <w:fldChar w:fldCharType="separate"/>
      </w:r>
      <w:r>
        <w:rPr>
          <w:rStyle w:val="13"/>
          <w:color w:val="0563C1"/>
        </w:rPr>
        <w:t>[25]. Spring Boot is an open source application framework for building enterprise Java applications</w:t>
      </w:r>
      <w:r>
        <w:rPr>
          <w:rStyle w:val="13"/>
          <w:color w:val="0563C1"/>
        </w:rPr>
        <w:fldChar w:fldCharType="end"/>
      </w:r>
    </w:p>
    <w:p w14:paraId="2C797BD0">
      <w:pPr>
        <w:spacing w:after="200" w:line="400" w:lineRule="atLeast"/>
      </w:pPr>
      <w:r>
        <w:fldChar w:fldCharType="begin"/>
      </w:r>
      <w:r>
        <w:instrText xml:space="preserve"> HYPERLINK "https://www.labspc.com/archives/history-and-technical-evolution-of-java-frameworks-last-decade-2014-2024" \h </w:instrText>
      </w:r>
      <w:r>
        <w:fldChar w:fldCharType="separate"/>
      </w:r>
      <w:r>
        <w:rPr>
          <w:rStyle w:val="13"/>
          <w:color w:val="0563C1"/>
        </w:rPr>
        <w:t>[27]. Java 框架历史与技术演进过程中的小记</w:t>
      </w:r>
      <w:r>
        <w:rPr>
          <w:rStyle w:val="13"/>
          <w:color w:val="0563C1"/>
        </w:rPr>
        <w:fldChar w:fldCharType="end"/>
      </w:r>
    </w:p>
    <w:p w14:paraId="193EBBBC">
      <w:pPr>
        <w:spacing w:after="200" w:line="400" w:lineRule="atLeast"/>
      </w:pPr>
      <w:r>
        <w:fldChar w:fldCharType="begin"/>
      </w:r>
      <w:r>
        <w:instrText xml:space="preserve"> HYPERLINK "https://gokulakrishnan.co.in/assets/docs/Spring%20Boot/SB-Module-1%20Notes.docx" \h </w:instrText>
      </w:r>
      <w:r>
        <w:fldChar w:fldCharType="separate"/>
      </w:r>
      <w:r>
        <w:rPr>
          <w:rStyle w:val="13"/>
          <w:color w:val="0563C1"/>
        </w:rPr>
        <w:t>[28,31,36,38,255,257]. UNIT-1-Introduction to Spring Boot: Overview of Spring Framework and Spring Boot- History and evolution of Spring Boot, Benefits of using Spring Boot, Comparison with traditional Spring framework, Setting Up the Development Environment- Installation and setup of Java, Maven/Gradle, and IDE (IntelliJ/Eclipse), Creating a basic Spring Boot application Understanding Spring Boot starters and dependencies.</w:t>
      </w:r>
      <w:r>
        <w:rPr>
          <w:rStyle w:val="13"/>
          <w:color w:val="0563C1"/>
        </w:rPr>
        <w:fldChar w:fldCharType="end"/>
      </w:r>
    </w:p>
    <w:p w14:paraId="537677DE">
      <w:pPr>
        <w:spacing w:after="200" w:line="400" w:lineRule="atLeast"/>
      </w:pPr>
      <w:r>
        <w:fldChar w:fldCharType="begin"/>
      </w:r>
      <w:r>
        <w:instrText xml:space="preserve"> HYPERLINK "https://www.opensourceagenda.com/blog/a-brief-history-of-spring-spring-boot" \h </w:instrText>
      </w:r>
      <w:r>
        <w:fldChar w:fldCharType="separate"/>
      </w:r>
      <w:r>
        <w:rPr>
          <w:rStyle w:val="13"/>
          <w:color w:val="0563C1"/>
        </w:rPr>
        <w:t>[35,254]. A Brief History of Spring &amp; Spring Boot</w:t>
      </w:r>
      <w:r>
        <w:rPr>
          <w:rStyle w:val="13"/>
          <w:color w:val="0563C1"/>
        </w:rPr>
        <w:fldChar w:fldCharType="end"/>
      </w:r>
    </w:p>
    <w:p w14:paraId="74851305">
      <w:pPr>
        <w:spacing w:after="200" w:line="400" w:lineRule="atLeast"/>
      </w:pPr>
      <w:r>
        <w:fldChar w:fldCharType="begin"/>
      </w:r>
      <w:r>
        <w:instrText xml:space="preserve"> HYPERLINK "https://bluebirdinternational.com/spring-framework-versions/" \h </w:instrText>
      </w:r>
      <w:r>
        <w:fldChar w:fldCharType="separate"/>
      </w:r>
      <w:r>
        <w:rPr>
          <w:rStyle w:val="13"/>
          <w:color w:val="0563C1"/>
        </w:rPr>
        <w:t>[41]. Exploring the Feature List and Version History of the Spring Framework</w:t>
      </w:r>
      <w:r>
        <w:rPr>
          <w:rStyle w:val="13"/>
          <w:color w:val="0563C1"/>
        </w:rPr>
        <w:fldChar w:fldCharType="end"/>
      </w:r>
    </w:p>
    <w:p w14:paraId="719A022D">
      <w:pPr>
        <w:spacing w:after="200" w:line="400" w:lineRule="atLeast"/>
      </w:pPr>
      <w:r>
        <w:fldChar w:fldCharType="begin"/>
      </w:r>
      <w:r>
        <w:instrText xml:space="preserve"> HYPERLINK "https://developer.aliyun.com/article/1679793" \h </w:instrText>
      </w:r>
      <w:r>
        <w:fldChar w:fldCharType="separate"/>
      </w:r>
      <w:r>
        <w:rPr>
          <w:rStyle w:val="13"/>
          <w:color w:val="0563C1"/>
        </w:rPr>
        <w:t>[42,45,48,51,60,69,77,230,233]. Spring Framework 的核心概念与设计原则</w:t>
      </w:r>
      <w:r>
        <w:rPr>
          <w:rStyle w:val="13"/>
          <w:color w:val="0563C1"/>
        </w:rPr>
        <w:fldChar w:fldCharType="end"/>
      </w:r>
    </w:p>
    <w:p w14:paraId="36926C72">
      <w:pPr>
        <w:spacing w:after="200" w:line="400" w:lineRule="atLeast"/>
      </w:pPr>
      <w:r>
        <w:fldChar w:fldCharType="begin"/>
      </w:r>
      <w:r>
        <w:instrText xml:space="preserve"> HYPERLINK "https://www.geeksforgeeks.org/advance-java/spring-framework-architecture/#%3A~%3Atext%3DThe%20Spring%20framework%20is%20a%2C%2C%20maintainable%2C%20and%20scalable%20systems." \h </w:instrText>
      </w:r>
      <w:r>
        <w:fldChar w:fldCharType="separate"/>
      </w:r>
      <w:r>
        <w:rPr>
          <w:rStyle w:val="13"/>
          <w:color w:val="0563C1"/>
        </w:rPr>
        <w:t>[43,46]. Spring Framework Architecture</w:t>
      </w:r>
      <w:r>
        <w:rPr>
          <w:rStyle w:val="13"/>
          <w:color w:val="0563C1"/>
        </w:rPr>
        <w:fldChar w:fldCharType="end"/>
      </w:r>
    </w:p>
    <w:p w14:paraId="75B347A1">
      <w:pPr>
        <w:spacing w:after="200" w:line="400" w:lineRule="atLeast"/>
      </w:pPr>
      <w:r>
        <w:fldChar w:fldCharType="begin"/>
      </w:r>
      <w:r>
        <w:instrText xml:space="preserve"> HYPERLINK "https://www.cnblogs.com/wdadwa/articles/18276394/SSM_01" \h </w:instrText>
      </w:r>
      <w:r>
        <w:fldChar w:fldCharType="separate"/>
      </w:r>
      <w:r>
        <w:rPr>
          <w:rStyle w:val="13"/>
          <w:color w:val="0563C1"/>
        </w:rPr>
        <w:t>[44,47,49,52,234]. Spring核心概念</w:t>
      </w:r>
      <w:r>
        <w:rPr>
          <w:rStyle w:val="13"/>
          <w:color w:val="0563C1"/>
        </w:rPr>
        <w:fldChar w:fldCharType="end"/>
      </w:r>
    </w:p>
    <w:p w14:paraId="0056CD7F">
      <w:pPr>
        <w:spacing w:after="200" w:line="400" w:lineRule="atLeast"/>
      </w:pPr>
      <w:r>
        <w:fldChar w:fldCharType="begin"/>
      </w:r>
      <w:r>
        <w:instrText xml:space="preserve"> HYPERLINK "https://blog.csdn.net/helei19930305/article/details/145818466" \h </w:instrText>
      </w:r>
      <w:r>
        <w:fldChar w:fldCharType="separate"/>
      </w:r>
      <w:r>
        <w:rPr>
          <w:rStyle w:val="13"/>
          <w:color w:val="0563C1"/>
        </w:rPr>
        <w:t>[50,55,67,70,78,228,231,235]. Spring 框架概述及其核心模块</w:t>
      </w:r>
      <w:r>
        <w:rPr>
          <w:rStyle w:val="13"/>
          <w:color w:val="0563C1"/>
        </w:rPr>
        <w:fldChar w:fldCharType="end"/>
      </w:r>
    </w:p>
    <w:p w14:paraId="5FDFB3FC">
      <w:pPr>
        <w:spacing w:after="200" w:line="400" w:lineRule="atLeast"/>
      </w:pPr>
      <w:r>
        <w:fldChar w:fldCharType="begin"/>
      </w:r>
      <w:r>
        <w:instrText xml:space="preserve"> HYPERLINK "https://www.cnblogs.com/liuzunli/articles/6497738.html" \h </w:instrText>
      </w:r>
      <w:r>
        <w:fldChar w:fldCharType="separate"/>
      </w:r>
      <w:r>
        <w:rPr>
          <w:rStyle w:val="13"/>
          <w:color w:val="0563C1"/>
        </w:rPr>
        <w:t>[53]. Spring 框架的设计理念与设计模式分析</w:t>
      </w:r>
      <w:r>
        <w:rPr>
          <w:rStyle w:val="13"/>
          <w:color w:val="0563C1"/>
        </w:rPr>
        <w:fldChar w:fldCharType="end"/>
      </w:r>
    </w:p>
    <w:p w14:paraId="24316061">
      <w:pPr>
        <w:spacing w:after="200" w:line="400" w:lineRule="atLeast"/>
      </w:pPr>
      <w:r>
        <w:fldChar w:fldCharType="begin"/>
      </w:r>
      <w:r>
        <w:instrText xml:space="preserve"> HYPERLINK "https://www.cnblogs.com/wztblogs/p/18289931" \h </w:instrText>
      </w:r>
      <w:r>
        <w:fldChar w:fldCharType="separate"/>
      </w:r>
      <w:r>
        <w:rPr>
          <w:rStyle w:val="13"/>
          <w:color w:val="0563C1"/>
        </w:rPr>
        <w:t>[54,57,66,74,227]. Spring Framework</w:t>
      </w:r>
      <w:r>
        <w:rPr>
          <w:rStyle w:val="13"/>
          <w:color w:val="0563C1"/>
        </w:rPr>
        <w:fldChar w:fldCharType="end"/>
      </w:r>
    </w:p>
    <w:p w14:paraId="78B755D3">
      <w:pPr>
        <w:spacing w:after="200" w:line="400" w:lineRule="atLeast"/>
      </w:pPr>
      <w:r>
        <w:fldChar w:fldCharType="begin"/>
      </w:r>
      <w:r>
        <w:instrText xml:space="preserve"> HYPERLINK "https://ijcsmc.com/docs/papers/October2014/V3I10201499a48.pdf" \h </w:instrText>
      </w:r>
      <w:r>
        <w:fldChar w:fldCharType="separate"/>
      </w:r>
      <w:r>
        <w:rPr>
          <w:rStyle w:val="13"/>
          <w:color w:val="0563C1"/>
        </w:rPr>
        <w:t>[56,68,229]. Integration of Struts, Spring and Hibernate for an E-Commerce System</w:t>
      </w:r>
      <w:r>
        <w:rPr>
          <w:rStyle w:val="13"/>
          <w:color w:val="0563C1"/>
        </w:rPr>
        <w:fldChar w:fldCharType="end"/>
      </w:r>
    </w:p>
    <w:p w14:paraId="0785D6BF">
      <w:pPr>
        <w:spacing w:after="200" w:line="400" w:lineRule="atLeast"/>
      </w:pPr>
      <w:r>
        <w:fldChar w:fldCharType="begin"/>
      </w:r>
      <w:r>
        <w:instrText xml:space="preserve"> HYPERLINK "https://www.pimcity-h2020.eu/app/uploads/2020/11/tesi-torta.pdf" \h </w:instrText>
      </w:r>
      <w:r>
        <w:fldChar w:fldCharType="separate"/>
      </w:r>
      <w:r>
        <w:rPr>
          <w:rStyle w:val="13"/>
          <w:color w:val="0563C1"/>
        </w:rPr>
        <w:t>[58,61]. Personal Data Safe: a flexible storage system for personal data</w:t>
      </w:r>
      <w:r>
        <w:rPr>
          <w:rStyle w:val="13"/>
          <w:color w:val="0563C1"/>
        </w:rPr>
        <w:fldChar w:fldCharType="end"/>
      </w:r>
    </w:p>
    <w:p w14:paraId="6AEAC0CB">
      <w:pPr>
        <w:spacing w:after="200" w:line="400" w:lineRule="atLeast"/>
      </w:pPr>
      <w:r>
        <w:fldChar w:fldCharType="begin"/>
      </w:r>
      <w:r>
        <w:instrText xml:space="preserve"> HYPERLINK "https://blog.csdn.net/xuhaipeng/article/details/2269993" \h </w:instrText>
      </w:r>
      <w:r>
        <w:fldChar w:fldCharType="separate"/>
      </w:r>
      <w:r>
        <w:rPr>
          <w:rStyle w:val="13"/>
          <w:color w:val="0563C1"/>
        </w:rPr>
        <w:t>[59,72]. Spring Framework : Introduction on broad</w:t>
      </w:r>
      <w:r>
        <w:rPr>
          <w:rStyle w:val="13"/>
          <w:color w:val="0563C1"/>
        </w:rPr>
        <w:fldChar w:fldCharType="end"/>
      </w:r>
    </w:p>
    <w:p w14:paraId="47CC660F">
      <w:pPr>
        <w:spacing w:after="200" w:line="400" w:lineRule="atLeast"/>
      </w:pPr>
      <w:r>
        <w:fldChar w:fldCharType="begin"/>
      </w:r>
      <w:r>
        <w:instrText xml:space="preserve"> HYPERLINK "https://cordis.europa.eu/docs/projects/cnect/6/619186/080/deliverables/001-D542DAIADcommonsutilitysoftwarev10.pdf" \h </w:instrText>
      </w:r>
      <w:r>
        <w:fldChar w:fldCharType="separate"/>
      </w:r>
      <w:r>
        <w:rPr>
          <w:rStyle w:val="13"/>
          <w:color w:val="0563C1"/>
        </w:rPr>
        <w:t>[62]. DAIAD</w:t>
      </w:r>
      <w:r>
        <w:rPr>
          <w:rStyle w:val="13"/>
          <w:color w:val="0563C1"/>
        </w:rPr>
        <w:fldChar w:fldCharType="end"/>
      </w:r>
    </w:p>
    <w:p w14:paraId="3BFA3058">
      <w:pPr>
        <w:spacing w:after="200" w:line="400" w:lineRule="atLeast"/>
      </w:pPr>
      <w:r>
        <w:fldChar w:fldCharType="begin"/>
      </w:r>
      <w:r>
        <w:instrText xml:space="preserve"> HYPERLINK "https://raw.githubusercontent.com/SATTIBABUCHITTALA/ASHOKIT_NOTES/main/Spring%20Framework.pptx" \h </w:instrText>
      </w:r>
      <w:r>
        <w:fldChar w:fldCharType="separate"/>
      </w:r>
      <w:r>
        <w:rPr>
          <w:rStyle w:val="13"/>
          <w:color w:val="0563C1"/>
        </w:rPr>
        <w:t>[63,75]. Spring Framework Spring MVC Architecture</w:t>
      </w:r>
      <w:r>
        <w:rPr>
          <w:rStyle w:val="13"/>
          <w:color w:val="0563C1"/>
        </w:rPr>
        <w:fldChar w:fldCharType="end"/>
      </w:r>
    </w:p>
    <w:p w14:paraId="1A3CF69C">
      <w:pPr>
        <w:spacing w:after="200" w:line="400" w:lineRule="atLeast"/>
      </w:pPr>
      <w:r>
        <w:fldChar w:fldCharType="begin"/>
      </w:r>
      <w:r>
        <w:instrText xml:space="preserve"> HYPERLINK "https://scholarworks.calstate.edu/downloads/jm214v99n?locale=en" \h </w:instrText>
      </w:r>
      <w:r>
        <w:fldChar w:fldCharType="separate"/>
      </w:r>
      <w:r>
        <w:rPr>
          <w:rStyle w:val="13"/>
          <w:color w:val="0563C1"/>
        </w:rPr>
        <w:t>[64,76]. SPRING BOOT BASED ONLINE SHOPPING WEB APPLICATION</w:t>
      </w:r>
      <w:r>
        <w:rPr>
          <w:rStyle w:val="13"/>
          <w:color w:val="0563C1"/>
        </w:rPr>
        <w:fldChar w:fldCharType="end"/>
      </w:r>
    </w:p>
    <w:p w14:paraId="66543E6C">
      <w:pPr>
        <w:spacing w:after="200" w:line="400" w:lineRule="atLeast"/>
      </w:pPr>
      <w:r>
        <w:fldChar w:fldCharType="begin"/>
      </w:r>
      <w:r>
        <w:instrText xml:space="preserve"> HYPERLINK "https://www.janbasktraining.com/blog/what-is-spring-framework" \h </w:instrText>
      </w:r>
      <w:r>
        <w:fldChar w:fldCharType="separate"/>
      </w:r>
      <w:r>
        <w:rPr>
          <w:rStyle w:val="13"/>
          <w:color w:val="0563C1"/>
        </w:rPr>
        <w:t>[65]. Spring framework was created by Rod Johnson in 2003. It is a modular and complete framework that can be used for every layer of real-time application implementation.</w:t>
      </w:r>
      <w:r>
        <w:rPr>
          <w:rStyle w:val="13"/>
          <w:color w:val="0563C1"/>
        </w:rPr>
        <w:fldChar w:fldCharType="end"/>
      </w:r>
    </w:p>
    <w:p w14:paraId="228C8F5A">
      <w:pPr>
        <w:spacing w:after="200" w:line="400" w:lineRule="atLeast"/>
      </w:pPr>
      <w:r>
        <w:fldChar w:fldCharType="begin"/>
      </w:r>
      <w:r>
        <w:instrText xml:space="preserve"> HYPERLINK "https://tesi.univpm.it/retrieve/39ad006f-b162-4a03-b42f-3070911d6a9b/Tesi_Laurea_in_Ingegneria_Informatica_e_dell_Automazione_Michele_Longo.pdf" \h </w:instrText>
      </w:r>
      <w:r>
        <w:fldChar w:fldCharType="separate"/>
      </w:r>
      <w:r>
        <w:rPr>
          <w:rStyle w:val="13"/>
          <w:color w:val="0563C1"/>
        </w:rPr>
        <w:t>[71,232]. Progettazione e implementazione in tecnologia Spring di un portale per la gestione di eventi</w:t>
      </w:r>
      <w:r>
        <w:rPr>
          <w:rStyle w:val="13"/>
          <w:color w:val="0563C1"/>
        </w:rPr>
        <w:fldChar w:fldCharType="end"/>
      </w:r>
    </w:p>
    <w:p w14:paraId="739F7338">
      <w:pPr>
        <w:spacing w:after="200" w:line="400" w:lineRule="atLeast"/>
      </w:pPr>
      <w:r>
        <w:fldChar w:fldCharType="begin"/>
      </w:r>
      <w:r>
        <w:instrText xml:space="preserve"> HYPERLINK "https://www.harmfrielink.nl/wiki/index.php/Spring" \h </w:instrText>
      </w:r>
      <w:r>
        <w:fldChar w:fldCharType="separate"/>
      </w:r>
      <w:r>
        <w:rPr>
          <w:rStyle w:val="13"/>
          <w:color w:val="0563C1"/>
        </w:rPr>
        <w:t>[73]. The Spring Framework</w:t>
      </w:r>
      <w:r>
        <w:rPr>
          <w:rStyle w:val="13"/>
          <w:color w:val="0563C1"/>
        </w:rPr>
        <w:fldChar w:fldCharType="end"/>
      </w:r>
    </w:p>
    <w:p w14:paraId="7BC9B01B">
      <w:pPr>
        <w:spacing w:after="200" w:line="400" w:lineRule="atLeast"/>
      </w:pPr>
      <w:r>
        <w:fldChar w:fldCharType="begin"/>
      </w:r>
      <w:r>
        <w:instrText xml:space="preserve"> HYPERLINK "https://github.com/Shivanshu-23/SpringJourney/blob/main/README.md" \h </w:instrText>
      </w:r>
      <w:r>
        <w:fldChar w:fldCharType="separate"/>
      </w:r>
      <w:r>
        <w:rPr>
          <w:rStyle w:val="13"/>
          <w:color w:val="0563C1"/>
        </w:rPr>
        <w:t>[79,85,94,248,251]. This Spring Boot journey covers essential topics from beginner to advanced levels, providing a comprehensive guide to mastering Spring Boot.</w:t>
      </w:r>
      <w:r>
        <w:rPr>
          <w:rStyle w:val="13"/>
          <w:color w:val="0563C1"/>
        </w:rPr>
        <w:fldChar w:fldCharType="end"/>
      </w:r>
    </w:p>
    <w:p w14:paraId="52CB191A">
      <w:pPr>
        <w:spacing w:after="200" w:line="400" w:lineRule="atLeast"/>
      </w:pPr>
      <w:r>
        <w:fldChar w:fldCharType="begin"/>
      </w:r>
      <w:r>
        <w:instrText xml:space="preserve"> HYPERLINK "https://indico.cern.ch/event/1441614/contributions/6242260/attachments/3062547/5415966/Level%20Up%20Your%20Java%20Code%20with%20Spring%20Framework.pdf" \h </w:instrText>
      </w:r>
      <w:r>
        <w:fldChar w:fldCharType="separate"/>
      </w:r>
      <w:r>
        <w:rPr>
          <w:rStyle w:val="13"/>
          <w:color w:val="0563C1"/>
        </w:rPr>
        <w:t>[80,86,88,91,149,156,237,249,252]. LEVEL UP YOUR JAVA CODE WITH SPRING FRAMEWORK</w:t>
      </w:r>
      <w:r>
        <w:rPr>
          <w:rStyle w:val="13"/>
          <w:color w:val="0563C1"/>
        </w:rPr>
        <w:fldChar w:fldCharType="end"/>
      </w:r>
    </w:p>
    <w:p w14:paraId="1A3A5C1C">
      <w:pPr>
        <w:spacing w:after="200" w:line="400" w:lineRule="atLeast"/>
      </w:pPr>
      <w:r>
        <w:fldChar w:fldCharType="begin"/>
      </w:r>
      <w:r>
        <w:instrText xml:space="preserve"> HYPERLINK "https://edu.info.uaic.ro/tehnologii-java/slides/02-boot.pdf" \h </w:instrText>
      </w:r>
      <w:r>
        <w:fldChar w:fldCharType="separate"/>
      </w:r>
      <w:r>
        <w:rPr>
          <w:rStyle w:val="13"/>
          <w:color w:val="0563C1"/>
        </w:rPr>
        <w:t>[81,87,92,95,250,253]. Java Technologies Lecture 2 Spring Boot</w:t>
      </w:r>
      <w:r>
        <w:rPr>
          <w:rStyle w:val="13"/>
          <w:color w:val="0563C1"/>
        </w:rPr>
        <w:fldChar w:fldCharType="end"/>
      </w:r>
    </w:p>
    <w:p w14:paraId="5953DFB2">
      <w:pPr>
        <w:spacing w:after="200" w:line="400" w:lineRule="atLeast"/>
      </w:pPr>
      <w:r>
        <w:fldChar w:fldCharType="begin"/>
      </w:r>
      <w:r>
        <w:instrText xml:space="preserve"> HYPERLINK "https://email.dirzon.com/file/telegram/Programming_pdf_books/Somnath_Musib_Spring_Boot_in_Practice_Version_9_Manning_Publications.pdf" \h </w:instrText>
      </w:r>
      <w:r>
        <w:fldChar w:fldCharType="separate"/>
      </w:r>
      <w:r>
        <w:rPr>
          <w:rStyle w:val="13"/>
          <w:color w:val="0563C1"/>
        </w:rPr>
        <w:t>[82]. Spring Boot in Practice</w:t>
      </w:r>
      <w:r>
        <w:rPr>
          <w:rStyle w:val="13"/>
          <w:color w:val="0563C1"/>
        </w:rPr>
        <w:fldChar w:fldCharType="end"/>
      </w:r>
    </w:p>
    <w:p w14:paraId="1FCB1A15">
      <w:pPr>
        <w:spacing w:after="200" w:line="400" w:lineRule="atLeast"/>
      </w:pPr>
      <w:r>
        <w:fldChar w:fldCharType="begin"/>
      </w:r>
      <w:r>
        <w:instrText xml:space="preserve"> HYPERLINK "https://www.theserverside.com/video/Spring-Boot-auto-configuration#%3A~%3Atext%3DSpring%27s%20%40AutoConfiguration%20annotation%2Cbe%20able%20to%20auto-configure." \h </w:instrText>
      </w:r>
      <w:r>
        <w:fldChar w:fldCharType="separate"/>
      </w:r>
      <w:r>
        <w:rPr>
          <w:rStyle w:val="13"/>
          <w:color w:val="0563C1"/>
        </w:rPr>
        <w:t>[83]. Spring Boot auto-configuration</w:t>
      </w:r>
      <w:r>
        <w:rPr>
          <w:rStyle w:val="13"/>
          <w:color w:val="0563C1"/>
        </w:rPr>
        <w:fldChar w:fldCharType="end"/>
      </w:r>
    </w:p>
    <w:p w14:paraId="19018C41">
      <w:pPr>
        <w:spacing w:after="200" w:line="400" w:lineRule="atLeast"/>
      </w:pPr>
      <w:r>
        <w:fldChar w:fldCharType="begin"/>
      </w:r>
      <w:r>
        <w:instrText xml:space="preserve"> HYPERLINK "https://xoommit.com/spring-boot-comprehensive-framework-analysis/" \h </w:instrText>
      </w:r>
      <w:r>
        <w:fldChar w:fldCharType="separate"/>
      </w:r>
      <w:r>
        <w:rPr>
          <w:rStyle w:val="13"/>
          <w:color w:val="0563C1"/>
        </w:rPr>
        <w:t>[84]. Spring Boot: Comprehensive Framework Analysis</w:t>
      </w:r>
      <w:r>
        <w:rPr>
          <w:rStyle w:val="13"/>
          <w:color w:val="0563C1"/>
        </w:rPr>
        <w:fldChar w:fldCharType="end"/>
      </w:r>
    </w:p>
    <w:p w14:paraId="3CBE5B42">
      <w:pPr>
        <w:spacing w:after="200" w:line="400" w:lineRule="atLeast"/>
      </w:pPr>
      <w:r>
        <w:fldChar w:fldCharType="begin"/>
      </w:r>
      <w:r>
        <w:instrText xml:space="preserve"> HYPERLINK "https://www.redbooks.ibm.com/redbooks/pdfs/sg248582.pdf" \h </w:instrText>
      </w:r>
      <w:r>
        <w:fldChar w:fldCharType="separate"/>
      </w:r>
      <w:r>
        <w:rPr>
          <w:rStyle w:val="13"/>
          <w:color w:val="0563C1"/>
        </w:rPr>
        <w:t>[89,96]. Modernization Techniques for IBM Power</w:t>
      </w:r>
      <w:r>
        <w:rPr>
          <w:rStyle w:val="13"/>
          <w:color w:val="0563C1"/>
        </w:rPr>
        <w:fldChar w:fldCharType="end"/>
      </w:r>
    </w:p>
    <w:p w14:paraId="46779C21">
      <w:pPr>
        <w:spacing w:after="200" w:line="400" w:lineRule="atLeast"/>
      </w:pPr>
      <w:r>
        <w:fldChar w:fldCharType="begin"/>
      </w:r>
      <w:r>
        <w:instrText xml:space="preserve"> HYPERLINK "https://dspace.cvut.cz/bitstream/handle/10467/123993/F8-BP-2025-Hryntsevich-Maksim-hryntmak-thesis.pdf?sequence=-1&amp;isAllowed=y" \h </w:instrText>
      </w:r>
      <w:r>
        <w:fldChar w:fldCharType="separate"/>
      </w:r>
      <w:r>
        <w:rPr>
          <w:rStyle w:val="13"/>
          <w:color w:val="0563C1"/>
        </w:rPr>
        <w:t>[90,93]. COMPANY INFORMATION RETRIEVAL API FOR ERP SYSTEMS</w:t>
      </w:r>
      <w:r>
        <w:rPr>
          <w:rStyle w:val="13"/>
          <w:color w:val="0563C1"/>
        </w:rPr>
        <w:fldChar w:fldCharType="end"/>
      </w:r>
    </w:p>
    <w:p w14:paraId="395615CF">
      <w:pPr>
        <w:spacing w:after="200" w:line="400" w:lineRule="atLeast"/>
      </w:pPr>
      <w:r>
        <w:fldChar w:fldCharType="begin"/>
      </w:r>
      <w:r>
        <w:instrText xml:space="preserve"> HYPERLINK "https://theamericanjournals.com/index.php/tajet/article/download/6859/6264/9345" \h </w:instrText>
      </w:r>
      <w:r>
        <w:fldChar w:fldCharType="separate"/>
      </w:r>
      <w:r>
        <w:rPr>
          <w:rStyle w:val="13"/>
          <w:color w:val="0563C1"/>
        </w:rPr>
        <w:t>[97]. Elevating Application Performance: A Critical Review of Spring Boot in Modern Cloud-Native Scalability and Resilience Architectures</w:t>
      </w:r>
      <w:r>
        <w:rPr>
          <w:rStyle w:val="13"/>
          <w:color w:val="0563C1"/>
        </w:rPr>
        <w:fldChar w:fldCharType="end"/>
      </w:r>
    </w:p>
    <w:p w14:paraId="7C7F52A7">
      <w:pPr>
        <w:spacing w:after="200" w:line="400" w:lineRule="atLeast"/>
      </w:pPr>
      <w:r>
        <w:fldChar w:fldCharType="begin"/>
      </w:r>
      <w:r>
        <w:instrText xml:space="preserve"> HYPERLINK "https://sam-solutions.com/blog/java-for-back-end-development/#%3A~%3Atext%3DIs%20the%20Java%20language%20used%2Clanguages%20for%20server-side%20programming." \h </w:instrText>
      </w:r>
      <w:r>
        <w:fldChar w:fldCharType="separate"/>
      </w:r>
      <w:r>
        <w:rPr>
          <w:rStyle w:val="13"/>
          <w:color w:val="0563C1"/>
        </w:rPr>
        <w:t>[98]. Back-End Development with Java</w:t>
      </w:r>
      <w:r>
        <w:rPr>
          <w:rStyle w:val="13"/>
          <w:color w:val="0563C1"/>
        </w:rPr>
        <w:fldChar w:fldCharType="end"/>
      </w:r>
    </w:p>
    <w:p w14:paraId="72E0A217">
      <w:pPr>
        <w:spacing w:after="200" w:line="400" w:lineRule="atLeast"/>
      </w:pPr>
      <w:r>
        <w:fldChar w:fldCharType="begin"/>
      </w:r>
      <w:r>
        <w:instrText xml:space="preserve"> HYPERLINK "https://www.theseus.fi/bitstream/handle/10024/800866/Hagelberg_Thomas.pdf?sequence=2&amp;isAllowed=y" \h </w:instrText>
      </w:r>
      <w:r>
        <w:fldChar w:fldCharType="separate"/>
      </w:r>
      <w:r>
        <w:rPr>
          <w:rStyle w:val="13"/>
          <w:color w:val="0563C1"/>
        </w:rPr>
        <w:t>[99]. Development of a Serverless RESTful API</w:t>
      </w:r>
      <w:r>
        <w:rPr>
          <w:rStyle w:val="13"/>
          <w:color w:val="0563C1"/>
        </w:rPr>
        <w:fldChar w:fldCharType="end"/>
      </w:r>
    </w:p>
    <w:p w14:paraId="7F02E371">
      <w:pPr>
        <w:spacing w:after="200" w:line="400" w:lineRule="atLeast"/>
      </w:pPr>
      <w:r>
        <w:fldChar w:fldCharType="begin"/>
      </w:r>
      <w:r>
        <w:instrText xml:space="preserve"> HYPERLINK "https://paranoid.theswissbay.ch/pdf/Gentoomen%20Library/Misc/O%27Reilly%20Jakarta%20Struts.pdf" \h </w:instrText>
      </w:r>
      <w:r>
        <w:fldChar w:fldCharType="separate"/>
      </w:r>
      <w:r>
        <w:rPr>
          <w:rStyle w:val="13"/>
          <w:color w:val="0563C1"/>
        </w:rPr>
        <w:t>[100,110,113,115,133,136,138,140,195,198,201,217]. Jakarta Struts</w:t>
      </w:r>
      <w:r>
        <w:rPr>
          <w:rStyle w:val="13"/>
          <w:color w:val="0563C1"/>
        </w:rPr>
        <w:fldChar w:fldCharType="end"/>
      </w:r>
    </w:p>
    <w:p w14:paraId="32BE4C89">
      <w:pPr>
        <w:spacing w:after="200" w:line="400" w:lineRule="atLeast"/>
      </w:pPr>
      <w:r>
        <w:fldChar w:fldCharType="begin"/>
      </w:r>
      <w:r>
        <w:instrText xml:space="preserve"> HYPERLINK "https://www.programmer-books.com/wp-content/uploads/2018/12/Beginning-EJB-in-Java-EE-8-3rd-Edition.pdf" \h </w:instrText>
      </w:r>
      <w:r>
        <w:fldChar w:fldCharType="separate"/>
      </w:r>
      <w:r>
        <w:rPr>
          <w:rStyle w:val="13"/>
          <w:color w:val="0563C1"/>
        </w:rPr>
        <w:t>[101,103,106,116,124,127,129,196,202,206,210,212]. Beginning EJB in Java EE 8: Building Applications with Enterprise JavaBeans</w:t>
      </w:r>
      <w:r>
        <w:rPr>
          <w:rStyle w:val="13"/>
          <w:color w:val="0563C1"/>
        </w:rPr>
        <w:fldChar w:fldCharType="end"/>
      </w:r>
    </w:p>
    <w:p w14:paraId="59F5CDAB">
      <w:pPr>
        <w:spacing w:after="200" w:line="400" w:lineRule="atLeast"/>
      </w:pPr>
      <w:r>
        <w:fldChar w:fldCharType="begin"/>
      </w:r>
      <w:r>
        <w:instrText xml:space="preserve"> HYPERLINK "https://edscl.in/pluginfile.php/1872/mod_resource/content/2/ch-3%20%281%29.pdf" \h </w:instrText>
      </w:r>
      <w:r>
        <w:fldChar w:fldCharType="separate"/>
      </w:r>
      <w:r>
        <w:rPr>
          <w:rStyle w:val="13"/>
          <w:color w:val="0563C1"/>
        </w:rPr>
        <w:t>[102,121,203]. Java Server Pages, Servlets &amp; Struts UNIT III: Overview of JSP technology and Invoking Java code with JSP scripting elements &amp; The JSP page directives</w:t>
      </w:r>
      <w:r>
        <w:rPr>
          <w:rStyle w:val="13"/>
          <w:color w:val="0563C1"/>
        </w:rPr>
        <w:fldChar w:fldCharType="end"/>
      </w:r>
    </w:p>
    <w:p w14:paraId="58265E2A">
      <w:pPr>
        <w:spacing w:after="200" w:line="400" w:lineRule="atLeast"/>
      </w:pPr>
      <w:r>
        <w:fldChar w:fldCharType="begin"/>
      </w:r>
      <w:r>
        <w:instrText xml:space="preserve"> HYPERLINK "https://javaebooks.weebly.com/uploads/2/0/0/7/20075489/jsp.docx" \h </w:instrText>
      </w:r>
      <w:r>
        <w:fldChar w:fldCharType="separate"/>
      </w:r>
      <w:r>
        <w:rPr>
          <w:rStyle w:val="13"/>
          <w:color w:val="0563C1"/>
        </w:rPr>
        <w:t>[104,108,208,214]. JSP (Java server Pages): The basic aim of JSP is to develop web applications.</w:t>
      </w:r>
      <w:r>
        <w:rPr>
          <w:rStyle w:val="13"/>
          <w:color w:val="0563C1"/>
        </w:rPr>
        <w:fldChar w:fldCharType="end"/>
      </w:r>
    </w:p>
    <w:p w14:paraId="4B2F37DA">
      <w:pPr>
        <w:spacing w:after="200" w:line="400" w:lineRule="atLeast"/>
      </w:pPr>
      <w:r>
        <w:fldChar w:fldCharType="begin"/>
      </w:r>
      <w:r>
        <w:instrText xml:space="preserve"> HYPERLINK "https://www.inf.ufsc.br/~bosco.sobral/downloads/livro-jsp-servlets-j2ee.pdf" \h </w:instrText>
      </w:r>
      <w:r>
        <w:fldChar w:fldCharType="separate"/>
      </w:r>
      <w:r>
        <w:rPr>
          <w:rStyle w:val="13"/>
          <w:color w:val="0563C1"/>
        </w:rPr>
        <w:t>[105]. Jsp, Servlets e J2EE</w:t>
      </w:r>
      <w:r>
        <w:rPr>
          <w:rStyle w:val="13"/>
          <w:color w:val="0563C1"/>
        </w:rPr>
        <w:fldChar w:fldCharType="end"/>
      </w:r>
    </w:p>
    <w:p w14:paraId="087E432F">
      <w:pPr>
        <w:spacing w:after="200" w:line="400" w:lineRule="atLeast"/>
      </w:pPr>
      <w:r>
        <w:fldChar w:fldCharType="begin"/>
      </w:r>
      <w:r>
        <w:instrText xml:space="preserve"> HYPERLINK "https://java4all.weebly.com/uploads/2/5/8/9/2589446/java-for-the-web-with-servlets_jsp_and-ejb.pdf" \h </w:instrText>
      </w:r>
      <w:r>
        <w:fldChar w:fldCharType="separate"/>
      </w:r>
      <w:r>
        <w:rPr>
          <w:rStyle w:val="13"/>
          <w:color w:val="0563C1"/>
        </w:rPr>
        <w:t>[107,118,125,204,207,213]. Java for the Web with Servlets, JSP, and EJB: A Developer's Guide to J2EE Solutions</w:t>
      </w:r>
      <w:r>
        <w:rPr>
          <w:rStyle w:val="13"/>
          <w:color w:val="0563C1"/>
        </w:rPr>
        <w:fldChar w:fldCharType="end"/>
      </w:r>
    </w:p>
    <w:p w14:paraId="4A506546">
      <w:pPr>
        <w:spacing w:after="200" w:line="400" w:lineRule="atLeast"/>
      </w:pPr>
      <w:r>
        <w:fldChar w:fldCharType="begin"/>
      </w:r>
      <w:r>
        <w:instrText xml:space="preserve"> HYPERLINK "https://www.cnblogs.com/sunsonbaby/archive/2004/09/15/43500.html" \h </w:instrText>
      </w:r>
      <w:r>
        <w:fldChar w:fldCharType="separate"/>
      </w:r>
      <w:r>
        <w:rPr>
          <w:rStyle w:val="13"/>
          <w:color w:val="0563C1"/>
        </w:rPr>
        <w:t>[109,131,215]. StrutsCX与XSLT的联姻？</w:t>
      </w:r>
      <w:r>
        <w:rPr>
          <w:rStyle w:val="13"/>
          <w:color w:val="0563C1"/>
        </w:rPr>
        <w:fldChar w:fldCharType="end"/>
      </w:r>
    </w:p>
    <w:p w14:paraId="4D12F9FC">
      <w:pPr>
        <w:spacing w:after="200" w:line="400" w:lineRule="atLeast"/>
      </w:pPr>
      <w:r>
        <w:fldChar w:fldCharType="begin"/>
      </w:r>
      <w:r>
        <w:instrText xml:space="preserve"> HYPERLINK "https://ebooks.allfree-stuff.com/eBooks_down/Java%20Server%20Pages-JSP%20J2EE/JavaServer%20Pages.pdf" \h </w:instrText>
      </w:r>
      <w:r>
        <w:fldChar w:fldCharType="separate"/>
      </w:r>
      <w:r>
        <w:rPr>
          <w:rStyle w:val="13"/>
          <w:color w:val="0563C1"/>
        </w:rPr>
        <w:t>[111,199]. JavaServer Pages™, Second Edition</w:t>
      </w:r>
      <w:r>
        <w:rPr>
          <w:rStyle w:val="13"/>
          <w:color w:val="0563C1"/>
        </w:rPr>
        <w:fldChar w:fldCharType="end"/>
      </w:r>
    </w:p>
    <w:p w14:paraId="36735830">
      <w:pPr>
        <w:spacing w:after="200" w:line="400" w:lineRule="atLeast"/>
      </w:pPr>
      <w:r>
        <w:fldChar w:fldCharType="begin"/>
      </w:r>
      <w:r>
        <w:instrText xml:space="preserve"> HYPERLINK "https://www.doc88.com/p-1912127586408.html" \h </w:instrText>
      </w:r>
      <w:r>
        <w:fldChar w:fldCharType="separate"/>
      </w:r>
      <w:r>
        <w:rPr>
          <w:rStyle w:val="13"/>
          <w:color w:val="0563C1"/>
        </w:rPr>
        <w:t>[112,135,200,219]. JSP应用框架</w:t>
      </w:r>
      <w:r>
        <w:rPr>
          <w:rStyle w:val="13"/>
          <w:color w:val="0563C1"/>
        </w:rPr>
        <w:fldChar w:fldCharType="end"/>
      </w:r>
    </w:p>
    <w:p w14:paraId="6BC5B97C">
      <w:pPr>
        <w:spacing w:after="200" w:line="400" w:lineRule="atLeast"/>
      </w:pPr>
      <w:r>
        <w:fldChar w:fldCharType="begin"/>
      </w:r>
      <w:r>
        <w:instrText xml:space="preserve"> HYPERLINK "https://dnrcollege.org/2024/eContent/PG/CS/2.1N.pdf" \h </w:instrText>
      </w:r>
      <w:r>
        <w:fldChar w:fldCharType="separate"/>
      </w:r>
      <w:r>
        <w:rPr>
          <w:rStyle w:val="13"/>
          <w:color w:val="0563C1"/>
        </w:rPr>
        <w:t>[119,205]. ADVANCED JAVA PROGRAMMING (MSCS 205)</w:t>
      </w:r>
      <w:r>
        <w:rPr>
          <w:rStyle w:val="13"/>
          <w:color w:val="0563C1"/>
        </w:rPr>
        <w:fldChar w:fldCharType="end"/>
      </w:r>
    </w:p>
    <w:p w14:paraId="33F7CE88">
      <w:pPr>
        <w:spacing w:after="200" w:line="400" w:lineRule="atLeast"/>
      </w:pPr>
      <w:r>
        <w:fldChar w:fldCharType="begin"/>
      </w:r>
      <w:r>
        <w:instrText xml:space="preserve"> HYPERLINK "https://qn1-next.xuetangonline.com/16956267612088.pdf" \h </w:instrText>
      </w:r>
      <w:r>
        <w:fldChar w:fldCharType="separate"/>
      </w:r>
      <w:r>
        <w:rPr>
          <w:rStyle w:val="13"/>
          <w:color w:val="0563C1"/>
        </w:rPr>
        <w:t>[120]. 辽宁财贸学院离退休处事务管理系统</w:t>
      </w:r>
      <w:r>
        <w:rPr>
          <w:rStyle w:val="13"/>
          <w:color w:val="0563C1"/>
        </w:rPr>
        <w:fldChar w:fldCharType="end"/>
      </w:r>
    </w:p>
    <w:p w14:paraId="32EF513E">
      <w:pPr>
        <w:spacing w:after="200" w:line="400" w:lineRule="atLeast"/>
      </w:pPr>
      <w:r>
        <w:fldChar w:fldCharType="begin"/>
      </w:r>
      <w:r>
        <w:instrText xml:space="preserve"> HYPERLINK "http://staff.ustc.edu.cn/~dingqing/teach/ssh/resource/Struts+2+Design+and+Programming+A+Tutorial.pdf" \h </w:instrText>
      </w:r>
      <w:r>
        <w:fldChar w:fldCharType="separate"/>
      </w:r>
      <w:r>
        <w:rPr>
          <w:rStyle w:val="13"/>
          <w:color w:val="0563C1"/>
        </w:rPr>
        <w:t>[122]. Struts 2 Design and Programming: A Tutorial</w:t>
      </w:r>
      <w:r>
        <w:rPr>
          <w:rStyle w:val="13"/>
          <w:color w:val="0563C1"/>
        </w:rPr>
        <w:fldChar w:fldCharType="end"/>
      </w:r>
    </w:p>
    <w:p w14:paraId="2C8B852C">
      <w:pPr>
        <w:spacing w:after="200" w:line="400" w:lineRule="atLeast"/>
      </w:pPr>
      <w:r>
        <w:fldChar w:fldCharType="begin"/>
      </w:r>
      <w:r>
        <w:instrText xml:space="preserve"> HYPERLINK "https://scce.ac.in/noticeboard/10067_31032018WT_Unit-IV.pdf" \h </w:instrText>
      </w:r>
      <w:r>
        <w:fldChar w:fldCharType="separate"/>
      </w:r>
      <w:r>
        <w:rPr>
          <w:rStyle w:val="13"/>
          <w:color w:val="0563C1"/>
        </w:rPr>
        <w:t>[123,126,209]. UNIT-IV JAVA SERVER PAGES</w:t>
      </w:r>
      <w:r>
        <w:rPr>
          <w:rStyle w:val="13"/>
          <w:color w:val="0563C1"/>
        </w:rPr>
        <w:fldChar w:fldCharType="end"/>
      </w:r>
    </w:p>
    <w:p w14:paraId="3A59CD0D">
      <w:pPr>
        <w:spacing w:after="200" w:line="400" w:lineRule="atLeast"/>
      </w:pPr>
      <w:r>
        <w:fldChar w:fldCharType="begin"/>
      </w:r>
      <w:r>
        <w:instrText xml:space="preserve"> HYPERLINK "https://www.cs.huji.ac.il/course/2006/dbi/recitations/IntroToServletsJSP-1slide-bw.pdf" \h </w:instrText>
      </w:r>
      <w:r>
        <w:fldChar w:fldCharType="separate"/>
      </w:r>
      <w:r>
        <w:rPr>
          <w:rStyle w:val="13"/>
          <w:color w:val="0563C1"/>
        </w:rPr>
        <w:t>[128,211]. Introduction to Java Server-Side Technologies: Servlets and JSP</w:t>
      </w:r>
      <w:r>
        <w:rPr>
          <w:rStyle w:val="13"/>
          <w:color w:val="0563C1"/>
        </w:rPr>
        <w:fldChar w:fldCharType="end"/>
      </w:r>
    </w:p>
    <w:p w14:paraId="4E53EE58">
      <w:pPr>
        <w:spacing w:after="200" w:line="400" w:lineRule="atLeast"/>
      </w:pPr>
      <w:r>
        <w:fldChar w:fldCharType="begin"/>
      </w:r>
      <w:r>
        <w:instrText xml:space="preserve"> HYPERLINK "https://www.cnblogs.com/Hugy123/articles/13501037.html" \h </w:instrText>
      </w:r>
      <w:r>
        <w:fldChar w:fldCharType="separate"/>
      </w:r>
      <w:r>
        <w:rPr>
          <w:rStyle w:val="13"/>
          <w:color w:val="0563C1"/>
        </w:rPr>
        <w:t>[130,132,142,143,144,216,221,223]. java技术的演进路线</w:t>
      </w:r>
      <w:r>
        <w:rPr>
          <w:rStyle w:val="13"/>
          <w:color w:val="0563C1"/>
        </w:rPr>
        <w:fldChar w:fldCharType="end"/>
      </w:r>
    </w:p>
    <w:p w14:paraId="552B9759">
      <w:pPr>
        <w:spacing w:after="200" w:line="400" w:lineRule="atLeast"/>
      </w:pPr>
      <w:r>
        <w:fldChar w:fldCharType="begin"/>
      </w:r>
      <w:r>
        <w:instrText xml:space="preserve"> HYPERLINK "https://gredos.usal.es/bitstream/handle/10366/139694/BISITE_CasadoVaraR_J2EE-JSP.pdf" \h </w:instrText>
      </w:r>
      <w:r>
        <w:fldChar w:fldCharType="separate"/>
      </w:r>
      <w:r>
        <w:rPr>
          <w:rStyle w:val="13"/>
          <w:color w:val="0563C1"/>
        </w:rPr>
        <w:t>[134,137,218]. J2EE – JSP, Servlets y Struts</w:t>
      </w:r>
      <w:r>
        <w:rPr>
          <w:rStyle w:val="13"/>
          <w:color w:val="0563C1"/>
        </w:rPr>
        <w:fldChar w:fldCharType="end"/>
      </w:r>
    </w:p>
    <w:p w14:paraId="1F4118E4">
      <w:pPr>
        <w:spacing w:after="200" w:line="400" w:lineRule="atLeast"/>
      </w:pPr>
      <w:r>
        <w:fldChar w:fldCharType="begin"/>
      </w:r>
      <w:r>
        <w:instrText xml:space="preserve"> HYPERLINK "https://agiledeveloper.com/articles/JSPMVC.pdf" \h </w:instrText>
      </w:r>
      <w:r>
        <w:fldChar w:fldCharType="separate"/>
      </w:r>
      <w:r>
        <w:rPr>
          <w:rStyle w:val="13"/>
          <w:color w:val="0563C1"/>
        </w:rPr>
        <w:t>[139,141,220,222]. Servlets, JSP, Struts and MVC (Part I)</w:t>
      </w:r>
      <w:r>
        <w:rPr>
          <w:rStyle w:val="13"/>
          <w:color w:val="0563C1"/>
        </w:rPr>
        <w:fldChar w:fldCharType="end"/>
      </w:r>
    </w:p>
    <w:p w14:paraId="0E8C43F8">
      <w:pPr>
        <w:spacing w:after="200" w:line="400" w:lineRule="atLeast"/>
      </w:pPr>
      <w:r>
        <w:fldChar w:fldCharType="begin"/>
      </w:r>
      <w:r>
        <w:instrText xml:space="preserve"> HYPERLINK "https://www.cnblogs.com/lxrm/p/6115799.html" \h </w:instrText>
      </w:r>
      <w:r>
        <w:fldChar w:fldCharType="separate"/>
      </w:r>
      <w:r>
        <w:rPr>
          <w:rStyle w:val="13"/>
          <w:color w:val="0563C1"/>
        </w:rPr>
        <w:t>[145,154,239]. Spring和Spring MVC 、Spring Security的关系</w:t>
      </w:r>
      <w:r>
        <w:rPr>
          <w:rStyle w:val="13"/>
          <w:color w:val="0563C1"/>
        </w:rPr>
        <w:fldChar w:fldCharType="end"/>
      </w:r>
    </w:p>
    <w:p w14:paraId="16D12905">
      <w:pPr>
        <w:spacing w:after="200" w:line="400" w:lineRule="atLeast"/>
      </w:pPr>
      <w:r>
        <w:fldChar w:fldCharType="begin"/>
      </w:r>
      <w:r>
        <w:instrText xml:space="preserve"> HYPERLINK "https://cloud.tencent.com/developer/information/spring%20MVC%E5%AE%89%E5%85%A8API%E9%97%AE%E9%A2%98" \h </w:instrText>
      </w:r>
      <w:r>
        <w:fldChar w:fldCharType="separate"/>
      </w:r>
      <w:r>
        <w:rPr>
          <w:rStyle w:val="13"/>
          <w:color w:val="0563C1"/>
        </w:rPr>
        <w:t>[146,240]. Spring Security项目Spring MVC开发RESTful API(二)</w:t>
      </w:r>
      <w:r>
        <w:rPr>
          <w:rStyle w:val="13"/>
          <w:color w:val="0563C1"/>
        </w:rPr>
        <w:fldChar w:fldCharType="end"/>
      </w:r>
    </w:p>
    <w:p w14:paraId="65F5C76A">
      <w:pPr>
        <w:spacing w:after="200" w:line="400" w:lineRule="atLeast"/>
      </w:pPr>
      <w:r>
        <w:fldChar w:fldCharType="begin"/>
      </w:r>
      <w:r>
        <w:instrText xml:space="preserve"> HYPERLINK "https://www.cnblogs.com/gllegolas/p/11652744.html" \h </w:instrText>
      </w:r>
      <w:r>
        <w:fldChar w:fldCharType="separate"/>
      </w:r>
      <w:r>
        <w:rPr>
          <w:rStyle w:val="13"/>
          <w:color w:val="0563C1"/>
        </w:rPr>
        <w:t>[147,241]. spring学习（二）--spring七大模块</w:t>
      </w:r>
      <w:r>
        <w:rPr>
          <w:rStyle w:val="13"/>
          <w:color w:val="0563C1"/>
        </w:rPr>
        <w:fldChar w:fldCharType="end"/>
      </w:r>
    </w:p>
    <w:p w14:paraId="103363FA">
      <w:pPr>
        <w:spacing w:after="200" w:line="400" w:lineRule="atLeast"/>
      </w:pPr>
      <w:r>
        <w:fldChar w:fldCharType="begin"/>
      </w:r>
      <w:r>
        <w:instrText xml:space="preserve"> HYPERLINK "http://iproduct.org/wp-content/uploads/2018/03/IPT_Spring_5_Hibernate_MVC_WebFlux_REST.pdf" \h </w:instrText>
      </w:r>
      <w:r>
        <w:fldChar w:fldCharType="separate"/>
      </w:r>
      <w:r>
        <w:rPr>
          <w:rStyle w:val="13"/>
          <w:color w:val="0563C1"/>
        </w:rPr>
        <w:t>[148,236]. Introduction to Spring Framework: Hibernate, Spring MVC &amp; REST</w:t>
      </w:r>
      <w:r>
        <w:rPr>
          <w:rStyle w:val="13"/>
          <w:color w:val="0563C1"/>
        </w:rPr>
        <w:fldChar w:fldCharType="end"/>
      </w:r>
    </w:p>
    <w:p w14:paraId="19D75A15">
      <w:pPr>
        <w:spacing w:after="200" w:line="400" w:lineRule="atLeast"/>
      </w:pPr>
      <w:r>
        <w:fldChar w:fldCharType="begin"/>
      </w:r>
      <w:r>
        <w:instrText xml:space="preserve"> HYPERLINK "https://www.theseus.fi/bitstream/handle/10024/79212/PORTABLE%20SALES%20WEB%20APPLICATION.pdf?sequence=1" \h </w:instrText>
      </w:r>
      <w:r>
        <w:fldChar w:fldCharType="separate"/>
      </w:r>
      <w:r>
        <w:rPr>
          <w:rStyle w:val="13"/>
          <w:color w:val="0563C1"/>
        </w:rPr>
        <w:t>[150,238]. PORTABLE SALES WEB APPLICATION</w:t>
      </w:r>
      <w:r>
        <w:rPr>
          <w:rStyle w:val="13"/>
          <w:color w:val="0563C1"/>
        </w:rPr>
        <w:fldChar w:fldCharType="end"/>
      </w:r>
    </w:p>
    <w:p w14:paraId="7D8805B6">
      <w:pPr>
        <w:spacing w:after="200" w:line="400" w:lineRule="atLeast"/>
      </w:pPr>
      <w:r>
        <w:fldChar w:fldCharType="begin"/>
      </w:r>
      <w:r>
        <w:instrText xml:space="preserve"> HYPERLINK "https://qnamuni.dspace.vn/bitstream/QNA/519/1/2017-LE%20QUOC%20THO-2113021029-LV.001329.pdf" \h </w:instrText>
      </w:r>
      <w:r>
        <w:fldChar w:fldCharType="separate"/>
      </w:r>
      <w:r>
        <w:rPr>
          <w:rStyle w:val="13"/>
          <w:color w:val="0563C1"/>
        </w:rPr>
        <w:t>[151,242]. TÌM HIỂU VỀ SPRING FRAMEWORK VÀ ỨNG DỤNG XÂY DỰNG HỆ THỐNG QUẢN LÝ SÂN GOLF</w:t>
      </w:r>
      <w:r>
        <w:rPr>
          <w:rStyle w:val="13"/>
          <w:color w:val="0563C1"/>
        </w:rPr>
        <w:fldChar w:fldCharType="end"/>
      </w:r>
    </w:p>
    <w:p w14:paraId="670CFD3F">
      <w:pPr>
        <w:spacing w:after="200" w:line="400" w:lineRule="atLeast"/>
      </w:pPr>
      <w:r>
        <w:fldChar w:fldCharType="begin"/>
      </w:r>
      <w:r>
        <w:instrText xml:space="preserve"> HYPERLINK "http://polux.unipiloto.edu.co:8080/00000601.pdf" \h </w:instrText>
      </w:r>
      <w:r>
        <w:fldChar w:fldCharType="separate"/>
      </w:r>
      <w:r>
        <w:rPr>
          <w:rStyle w:val="13"/>
          <w:color w:val="0563C1"/>
        </w:rPr>
        <w:t>[152,243]. SISTEMA ADMINISTRADOR DE CONTENIDO PARA EL CONTROL DE LA INFORMACIÓN EN PORTALES TRANSACCIONALES QUE EXPONE SERVICIOS SOAP Y REST</w:t>
      </w:r>
      <w:r>
        <w:rPr>
          <w:rStyle w:val="13"/>
          <w:color w:val="0563C1"/>
        </w:rPr>
        <w:fldChar w:fldCharType="end"/>
      </w:r>
    </w:p>
    <w:p w14:paraId="59EEE99C">
      <w:pPr>
        <w:spacing w:after="200" w:line="400" w:lineRule="atLeast"/>
      </w:pPr>
      <w:r>
        <w:fldChar w:fldCharType="begin"/>
      </w:r>
      <w:r>
        <w:instrText xml:space="preserve"> HYPERLINK "https://cloud.tencent.com.cn/developer/information/Spring%20MVC%E5%92%8CSpring%E5%AE%89%E5%85%A8%E9%9B%86%E6%88%90-video" \h </w:instrText>
      </w:r>
      <w:r>
        <w:fldChar w:fldCharType="separate"/>
      </w:r>
      <w:r>
        <w:rPr>
          <w:rStyle w:val="13"/>
          <w:color w:val="0563C1"/>
        </w:rPr>
        <w:t>[153,244]. Spring MVC和Spring安全集成</w:t>
      </w:r>
      <w:r>
        <w:rPr>
          <w:rStyle w:val="13"/>
          <w:color w:val="0563C1"/>
        </w:rPr>
        <w:fldChar w:fldCharType="end"/>
      </w:r>
    </w:p>
    <w:p w14:paraId="6E501FDA">
      <w:pPr>
        <w:spacing w:after="200" w:line="400" w:lineRule="atLeast"/>
      </w:pPr>
      <w:r>
        <w:fldChar w:fldCharType="begin"/>
      </w:r>
      <w:r>
        <w:instrText xml:space="preserve"> HYPERLINK "https://new.qq.com/omn/20220426/20220426A080PN00.html" \h </w:instrText>
      </w:r>
      <w:r>
        <w:fldChar w:fldCharType="separate"/>
      </w:r>
      <w:r>
        <w:rPr>
          <w:rStyle w:val="13"/>
          <w:color w:val="0563C1"/>
        </w:rPr>
        <w:t>[155]. Spring框架安全</w:t>
      </w:r>
      <w:r>
        <w:rPr>
          <w:rStyle w:val="13"/>
          <w:color w:val="0563C1"/>
        </w:rPr>
        <w:fldChar w:fldCharType="end"/>
      </w:r>
    </w:p>
    <w:p w14:paraId="6539674F">
      <w:pPr>
        <w:spacing w:after="200" w:line="400" w:lineRule="atLeast"/>
      </w:pPr>
      <w:r>
        <w:fldChar w:fldCharType="begin"/>
      </w:r>
      <w:r>
        <w:instrText xml:space="preserve"> HYPERLINK "https://download.e-bookshelf.de/download/0000/5850/11/L-G-0000585011-0002361173.pdf" \h </w:instrText>
      </w:r>
      <w:r>
        <w:fldChar w:fldCharType="separate"/>
      </w:r>
      <w:r>
        <w:rPr>
          <w:rStyle w:val="13"/>
          <w:color w:val="0563C1"/>
        </w:rPr>
        <w:t>[157,165,176]. Professional Java™ Development with the Spring Framework</w:t>
      </w:r>
      <w:r>
        <w:rPr>
          <w:rStyle w:val="13"/>
          <w:color w:val="0563C1"/>
        </w:rPr>
        <w:fldChar w:fldCharType="end"/>
      </w:r>
    </w:p>
    <w:p w14:paraId="69D1D3BD">
      <w:pPr>
        <w:spacing w:after="200" w:line="400" w:lineRule="atLeast"/>
      </w:pPr>
      <w:r>
        <w:fldChar w:fldCharType="begin"/>
      </w:r>
      <w:r>
        <w:instrText xml:space="preserve"> HYPERLINK "https://www.naya-college.co.il/wp-content/uploads/2017/01/Spring-Framework.pdf" \h </w:instrText>
      </w:r>
      <w:r>
        <w:fldChar w:fldCharType="separate"/>
      </w:r>
      <w:r>
        <w:rPr>
          <w:rStyle w:val="13"/>
          <w:color w:val="0563C1"/>
        </w:rPr>
        <w:t>[158,163,166,258,262]. Spring Framework</w:t>
      </w:r>
      <w:r>
        <w:rPr>
          <w:rStyle w:val="13"/>
          <w:color w:val="0563C1"/>
        </w:rPr>
        <w:fldChar w:fldCharType="end"/>
      </w:r>
    </w:p>
    <w:p w14:paraId="1005CF03">
      <w:pPr>
        <w:spacing w:after="200" w:line="400" w:lineRule="atLeast"/>
      </w:pPr>
      <w:r>
        <w:fldChar w:fldCharType="begin"/>
      </w:r>
      <w:r>
        <w:instrText xml:space="preserve"> HYPERLINK "https://www.hackerrank.com/blog/what-is-spring-boot-introduction/" \h </w:instrText>
      </w:r>
      <w:r>
        <w:fldChar w:fldCharType="separate"/>
      </w:r>
      <w:r>
        <w:rPr>
          <w:rStyle w:val="13"/>
          <w:color w:val="0563C1"/>
        </w:rPr>
        <w:t>[159,161,168,170,259]. Understanding Spring Boot</w:t>
      </w:r>
      <w:r>
        <w:rPr>
          <w:rStyle w:val="13"/>
          <w:color w:val="0563C1"/>
        </w:rPr>
        <w:fldChar w:fldCharType="end"/>
      </w:r>
    </w:p>
    <w:p w14:paraId="4C5248B3">
      <w:pPr>
        <w:spacing w:after="200" w:line="400" w:lineRule="atLeast"/>
      </w:pPr>
      <w:r>
        <w:fldChar w:fldCharType="begin"/>
      </w:r>
      <w:r>
        <w:instrText xml:space="preserve"> HYPERLINK "https://workgenius.com/it-development/hire-spring-developer/" \h </w:instrText>
      </w:r>
      <w:r>
        <w:fldChar w:fldCharType="separate"/>
      </w:r>
      <w:r>
        <w:rPr>
          <w:rStyle w:val="13"/>
          <w:color w:val="0563C1"/>
        </w:rPr>
        <w:t>[160,193,260]. How WorkGenius can help you hire the best Spring Developer</w:t>
      </w:r>
      <w:r>
        <w:rPr>
          <w:rStyle w:val="13"/>
          <w:color w:val="0563C1"/>
        </w:rPr>
        <w:fldChar w:fldCharType="end"/>
      </w:r>
    </w:p>
    <w:p w14:paraId="5843EFDD">
      <w:pPr>
        <w:spacing w:after="200" w:line="400" w:lineRule="atLeast"/>
      </w:pPr>
      <w:r>
        <w:fldChar w:fldCharType="begin"/>
      </w:r>
      <w:r>
        <w:instrText xml:space="preserve"> HYPERLINK "https://nhanlucvietnam.sgp1.digitaloceanspaces.com/1635352900rzv5q-nguyenxuantoan-cv-senior-java-developer-2021.pdf" \h </w:instrText>
      </w:r>
      <w:r>
        <w:fldChar w:fldCharType="separate"/>
      </w:r>
      <w:r>
        <w:rPr>
          <w:rStyle w:val="13"/>
          <w:color w:val="0563C1"/>
        </w:rPr>
        <w:t>[162,261]. Nguyen Xuan Toan - Senior Java Developer</w:t>
      </w:r>
      <w:r>
        <w:rPr>
          <w:rStyle w:val="13"/>
          <w:color w:val="0563C1"/>
        </w:rPr>
        <w:fldChar w:fldCharType="end"/>
      </w:r>
    </w:p>
    <w:p w14:paraId="6B1E7ECF">
      <w:pPr>
        <w:spacing w:after="200" w:line="400" w:lineRule="atLeast"/>
      </w:pPr>
      <w:r>
        <w:fldChar w:fldCharType="begin"/>
      </w:r>
      <w:r>
        <w:instrText xml:space="preserve"> HYPERLINK "https://harum.uk/tag/java/" \h </w:instrText>
      </w:r>
      <w:r>
        <w:fldChar w:fldCharType="separate"/>
      </w:r>
      <w:r>
        <w:rPr>
          <w:rStyle w:val="13"/>
          <w:color w:val="0563C1"/>
        </w:rPr>
        <w:t>[164,263]. The Spring Framework: A Comprehensive Guide</w:t>
      </w:r>
      <w:r>
        <w:rPr>
          <w:rStyle w:val="13"/>
          <w:color w:val="0563C1"/>
        </w:rPr>
        <w:fldChar w:fldCharType="end"/>
      </w:r>
    </w:p>
    <w:p w14:paraId="648911E4">
      <w:pPr>
        <w:spacing w:after="200" w:line="400" w:lineRule="atLeast"/>
      </w:pPr>
      <w:r>
        <w:fldChar w:fldCharType="begin"/>
      </w:r>
      <w:r>
        <w:instrText xml:space="preserve"> HYPERLINK "https://www.simplilearn.com/skills-required-to-become-a-full-stack-developer-article?source=frs_left_nav_clicked" \h </w:instrText>
      </w:r>
      <w:r>
        <w:fldChar w:fldCharType="separate"/>
      </w:r>
      <w:r>
        <w:rPr>
          <w:rStyle w:val="13"/>
          <w:color w:val="0563C1"/>
        </w:rPr>
        <w:t>[167,192]. Full-stack Developer Skills</w:t>
      </w:r>
      <w:r>
        <w:rPr>
          <w:rStyle w:val="13"/>
          <w:color w:val="0563C1"/>
        </w:rPr>
        <w:fldChar w:fldCharType="end"/>
      </w:r>
    </w:p>
    <w:p w14:paraId="726484AF">
      <w:pPr>
        <w:spacing w:after="200" w:line="400" w:lineRule="atLeast"/>
      </w:pPr>
      <w:r>
        <w:fldChar w:fldCharType="begin"/>
      </w:r>
      <w:r>
        <w:instrText xml:space="preserve"> HYPERLINK "https://abitap.com/wp-content/uploads/2024/02/spring-start-here-learn-what-you-need-and-learn-it-well-2021-laurentiu-spilca.pdf" \h </w:instrText>
      </w:r>
      <w:r>
        <w:fldChar w:fldCharType="separate"/>
      </w:r>
      <w:r>
        <w:rPr>
          <w:rStyle w:val="13"/>
          <w:color w:val="0563C1"/>
        </w:rPr>
        <w:t>[169]. Spring Start Here</w:t>
      </w:r>
      <w:r>
        <w:rPr>
          <w:rStyle w:val="13"/>
          <w:color w:val="0563C1"/>
        </w:rPr>
        <w:fldChar w:fldCharType="end"/>
      </w:r>
    </w:p>
    <w:p w14:paraId="20894981">
      <w:pPr>
        <w:spacing w:after="200" w:line="400" w:lineRule="atLeast"/>
      </w:pPr>
      <w:r>
        <w:fldChar w:fldCharType="begin"/>
      </w:r>
      <w:r>
        <w:instrText xml:space="preserve"> HYPERLINK "https://www.promuex.ca/certification/download.php?file=Java+Spring+Boot+Developer.docx" \h </w:instrText>
      </w:r>
      <w:r>
        <w:fldChar w:fldCharType="separate"/>
      </w:r>
      <w:r>
        <w:rPr>
          <w:rStyle w:val="13"/>
          <w:color w:val="0563C1"/>
        </w:rPr>
        <w:t>[171,185]. Preparing for the Promuex Inc. Global Professional Certificate: Essential Knowledge and Skills Checklist</w:t>
      </w:r>
      <w:r>
        <w:rPr>
          <w:rStyle w:val="13"/>
          <w:color w:val="0563C1"/>
        </w:rPr>
        <w:fldChar w:fldCharType="end"/>
      </w:r>
    </w:p>
    <w:p w14:paraId="6D40B820">
      <w:pPr>
        <w:spacing w:after="200" w:line="400" w:lineRule="atLeast"/>
      </w:pPr>
      <w:r>
        <w:fldChar w:fldCharType="begin"/>
      </w:r>
      <w:r>
        <w:instrText xml:space="preserve"> HYPERLINK "https://amigoscode.com/blogs/spring-boot-roadmap-2025#%3A~%3Atext%3DIn%202025%2C%20mastering%20Spring%20Boot%2Cand%20cloud-native%20development%20practices." \h </w:instrText>
      </w:r>
      <w:r>
        <w:fldChar w:fldCharType="separate"/>
      </w:r>
      <w:r>
        <w:rPr>
          <w:rStyle w:val="13"/>
          <w:color w:val="0563C1"/>
        </w:rPr>
        <w:t>[172,186,188]. Spring Boot Roadmap 2025: The Complete Guide for Backend Developers</w:t>
      </w:r>
      <w:r>
        <w:rPr>
          <w:rStyle w:val="13"/>
          <w:color w:val="0563C1"/>
        </w:rPr>
        <w:fldChar w:fldCharType="end"/>
      </w:r>
    </w:p>
    <w:p w14:paraId="50D3DBEA">
      <w:pPr>
        <w:spacing w:after="200" w:line="400" w:lineRule="atLeast"/>
      </w:pPr>
      <w:r>
        <w:fldChar w:fldCharType="begin"/>
      </w:r>
      <w:r>
        <w:instrText xml:space="preserve"> HYPERLINK "https://www.hiredevelopers.biz/skills/spring/" \h </w:instrText>
      </w:r>
      <w:r>
        <w:fldChar w:fldCharType="separate"/>
      </w:r>
      <w:r>
        <w:rPr>
          <w:rStyle w:val="13"/>
          <w:color w:val="0563C1"/>
        </w:rPr>
        <w:t>[173,178,183,264,267]. What skills to seek in Spring Developers?</w:t>
      </w:r>
      <w:r>
        <w:rPr>
          <w:rStyle w:val="13"/>
          <w:color w:val="0563C1"/>
        </w:rPr>
        <w:fldChar w:fldCharType="end"/>
      </w:r>
    </w:p>
    <w:p w14:paraId="05CE84FA">
      <w:pPr>
        <w:spacing w:after="200" w:line="400" w:lineRule="atLeast"/>
      </w:pPr>
      <w:r>
        <w:fldChar w:fldCharType="begin"/>
      </w:r>
      <w:r>
        <w:instrText xml:space="preserve"> HYPERLINK "https://jobs.nvoids.com/dir/Bhagya_Lakshmi_Resume_FS_1754325871207.docx" \h </w:instrText>
      </w:r>
      <w:r>
        <w:fldChar w:fldCharType="separate"/>
      </w:r>
      <w:r>
        <w:rPr>
          <w:rStyle w:val="13"/>
          <w:color w:val="0563C1"/>
        </w:rPr>
        <w:t>[174,179,265,268]. Java Full Stack Developer</w:t>
      </w:r>
      <w:r>
        <w:rPr>
          <w:rStyle w:val="13"/>
          <w:color w:val="0563C1"/>
        </w:rPr>
        <w:fldChar w:fldCharType="end"/>
      </w:r>
    </w:p>
    <w:p w14:paraId="2720409A">
      <w:pPr>
        <w:spacing w:after="200" w:line="400" w:lineRule="atLeast"/>
      </w:pPr>
      <w:r>
        <w:fldChar w:fldCharType="begin"/>
      </w:r>
      <w:r>
        <w:instrText xml:space="preserve"> HYPERLINK "https://www.johnbryce.co.il/wp-content/uploads/2023/07/43580-%D7%97%D7%93%D7%A9.pdf" \h </w:instrText>
      </w:r>
      <w:r>
        <w:fldChar w:fldCharType="separate"/>
      </w:r>
      <w:r>
        <w:rPr>
          <w:rStyle w:val="13"/>
          <w:color w:val="0563C1"/>
        </w:rPr>
        <w:t>[175,269]. Spring Framework, Spring Cloud &amp; Open AI Integration</w:t>
      </w:r>
      <w:r>
        <w:rPr>
          <w:rStyle w:val="13"/>
          <w:color w:val="0563C1"/>
        </w:rPr>
        <w:fldChar w:fldCharType="end"/>
      </w:r>
    </w:p>
    <w:p w14:paraId="45AD51E8">
      <w:pPr>
        <w:spacing w:after="200" w:line="400" w:lineRule="atLeast"/>
      </w:pPr>
      <w:r>
        <w:fldChar w:fldCharType="begin"/>
      </w:r>
      <w:r>
        <w:instrText xml:space="preserve"> HYPERLINK "https://www.riskcontrollimited.com/wp-content/uploads/2021/11/Senior-Java-Developer-Advert-17-11-21.pdf" \h </w:instrText>
      </w:r>
      <w:r>
        <w:fldChar w:fldCharType="separate"/>
      </w:r>
      <w:r>
        <w:rPr>
          <w:rStyle w:val="13"/>
          <w:color w:val="0563C1"/>
        </w:rPr>
        <w:t>[177]. Java Developers</w:t>
      </w:r>
      <w:r>
        <w:rPr>
          <w:rStyle w:val="13"/>
          <w:color w:val="0563C1"/>
        </w:rPr>
        <w:fldChar w:fldCharType="end"/>
      </w:r>
    </w:p>
    <w:p w14:paraId="4255E71E">
      <w:pPr>
        <w:spacing w:after="200" w:line="400" w:lineRule="atLeast"/>
      </w:pPr>
      <w:r>
        <w:fldChar w:fldCharType="begin"/>
      </w:r>
      <w:r>
        <w:instrText xml:space="preserve"> HYPERLINK "https://webwriterspotlight.com/the-skills-to-look-out-for-when-hiring-java-developers" \h </w:instrText>
      </w:r>
      <w:r>
        <w:fldChar w:fldCharType="separate"/>
      </w:r>
      <w:r>
        <w:rPr>
          <w:rStyle w:val="13"/>
          <w:color w:val="0563C1"/>
        </w:rPr>
        <w:t>[180,194,266]. Skills to Look Out for When Hiring Java Developers</w:t>
      </w:r>
      <w:r>
        <w:rPr>
          <w:rStyle w:val="13"/>
          <w:color w:val="0563C1"/>
        </w:rPr>
        <w:fldChar w:fldCharType="end"/>
      </w:r>
    </w:p>
    <w:p w14:paraId="7B4C8454">
      <w:pPr>
        <w:spacing w:after="200" w:line="400" w:lineRule="atLeast"/>
      </w:pPr>
      <w:r>
        <w:fldChar w:fldCharType="begin"/>
      </w:r>
      <w:r>
        <w:instrText xml:space="preserve"> HYPERLINK "https://blog.chinese-smartbrain.com/10-hard-skills-every-java-developer-should-have.html" \h </w:instrText>
      </w:r>
      <w:r>
        <w:fldChar w:fldCharType="separate"/>
      </w:r>
      <w:r>
        <w:rPr>
          <w:rStyle w:val="13"/>
          <w:color w:val="0563C1"/>
        </w:rPr>
        <w:t>[181]. Java开发者必备的10项硬技能</w:t>
      </w:r>
      <w:r>
        <w:rPr>
          <w:rStyle w:val="13"/>
          <w:color w:val="0563C1"/>
        </w:rPr>
        <w:fldChar w:fldCharType="end"/>
      </w:r>
    </w:p>
    <w:p w14:paraId="33D46FFF">
      <w:pPr>
        <w:spacing w:after="200" w:line="400" w:lineRule="atLeast"/>
      </w:pPr>
      <w:r>
        <w:fldChar w:fldCharType="begin"/>
      </w:r>
      <w:r>
        <w:instrText xml:space="preserve"> HYPERLINK "https://www.sohu.com/a/534681556_121068649" \h </w:instrText>
      </w:r>
      <w:r>
        <w:fldChar w:fldCharType="separate"/>
      </w:r>
      <w:r>
        <w:rPr>
          <w:rStyle w:val="13"/>
          <w:color w:val="0563C1"/>
        </w:rPr>
        <w:t>[182,191]. Java 开发人员所需的技能_Spring_框架_工具</w:t>
      </w:r>
      <w:r>
        <w:rPr>
          <w:rStyle w:val="13"/>
          <w:color w:val="0563C1"/>
        </w:rPr>
        <w:fldChar w:fldCharType="end"/>
      </w:r>
    </w:p>
    <w:p w14:paraId="0972DE6E">
      <w:pPr>
        <w:spacing w:after="200" w:line="400" w:lineRule="atLeast"/>
      </w:pPr>
      <w:r>
        <w:fldChar w:fldCharType="begin"/>
      </w:r>
      <w:r>
        <w:instrText xml:space="preserve"> HYPERLINK "https://www.ajira.go.tz/baseattachments/advertisementattachments/220401114535TANGAZO%20LA%20KAZI%20DART%20,TREASURY%20OFFICE,MINISTRY%20OF%20LANDS.pdf" \h </w:instrText>
      </w:r>
      <w:r>
        <w:fldChar w:fldCharType="separate"/>
      </w:r>
      <w:r>
        <w:rPr>
          <w:rStyle w:val="13"/>
          <w:color w:val="0563C1"/>
        </w:rPr>
        <w:t>[184,187,189,190]. VACANCY ANNOUNCEMENT</w:t>
      </w:r>
      <w:r>
        <w:rPr>
          <w:rStyle w:val="13"/>
          <w:color w:val="0563C1"/>
        </w:rPr>
        <w:fldChar w:fldCharType="end"/>
      </w:r>
    </w:p>
    <w:p w14:paraId="4C43583C">
      <w:pPr>
        <w:spacing w:after="400" w:line="400" w:lineRule="atLeast"/>
      </w:pPr>
      <w:r>
        <w:rPr>
          <w:i/>
        </w:rPr>
        <w:t>以下来源未被直接引用</w:t>
      </w:r>
    </w:p>
    <w:p w14:paraId="0DB1CC9C">
      <w:pPr>
        <w:spacing w:after="200" w:line="400" w:lineRule="atLeast"/>
      </w:pPr>
      <w:r>
        <w:fldChar w:fldCharType="begin"/>
      </w:r>
      <w:r>
        <w:instrText xml:space="preserve"> HYPERLINK "https://www.theseus.fi/bitstream/10024/901707/2/adhikari_bidhan.pdf" \h </w:instrText>
      </w:r>
      <w:r>
        <w:fldChar w:fldCharType="separate"/>
      </w:r>
      <w:r>
        <w:rPr>
          <w:rStyle w:val="13"/>
          <w:color w:val="0563C1"/>
        </w:rPr>
        <w:t>A Research-Based Study of Spring Boot Security: Mathematical Modeling and Analysis of JWT Authentication</w:t>
      </w:r>
      <w:r>
        <w:rPr>
          <w:rStyle w:val="13"/>
          <w:color w:val="0563C1"/>
        </w:rPr>
        <w:fldChar w:fldCharType="end"/>
      </w:r>
    </w:p>
    <w:p w14:paraId="6F803B43">
      <w:pPr>
        <w:spacing w:after="200" w:line="400" w:lineRule="atLeast"/>
      </w:pPr>
      <w:r>
        <w:fldChar w:fldCharType="begin"/>
      </w:r>
      <w:r>
        <w:instrText xml:space="preserve"> HYPERLINK "https://amslaurea.unibo.it/id/eprint/20079/1/Tesi_Simoni.pdf" \h </w:instrText>
      </w:r>
      <w:r>
        <w:fldChar w:fldCharType="separate"/>
      </w:r>
      <w:r>
        <w:rPr>
          <w:rStyle w:val="13"/>
          <w:color w:val="0563C1"/>
        </w:rPr>
        <w:t>Ottimizzazione offline/online in condizioni di incertezza con applicazione su Virtual Power Plant</w:t>
      </w:r>
      <w:r>
        <w:rPr>
          <w:rStyle w:val="13"/>
          <w:color w:val="0563C1"/>
        </w:rPr>
        <w:fldChar w:fldCharType="end"/>
      </w:r>
    </w:p>
    <w:p w14:paraId="7E8E0252">
      <w:pPr>
        <w:spacing w:after="200" w:line="400" w:lineRule="atLeast"/>
      </w:pPr>
      <w:r>
        <w:fldChar w:fldCharType="begin"/>
      </w:r>
      <w:r>
        <w:instrText xml:space="preserve"> HYPERLINK "https://www.bhumipublishing.com/wp-content/uploads/2024/07/Digital-Evolution-Advances-in-Computer-Science-and-Information-Technology.pdf" \h </w:instrText>
      </w:r>
      <w:r>
        <w:fldChar w:fldCharType="separate"/>
      </w:r>
      <w:r>
        <w:rPr>
          <w:rStyle w:val="13"/>
          <w:color w:val="0563C1"/>
        </w:rPr>
        <w:t>Digital Evolution: Advances in Computer Science and Information Technology</w:t>
      </w:r>
      <w:r>
        <w:rPr>
          <w:rStyle w:val="13"/>
          <w:color w:val="0563C1"/>
        </w:rPr>
        <w:fldChar w:fldCharType="end"/>
      </w:r>
    </w:p>
    <w:p w14:paraId="2BD67927">
      <w:pPr>
        <w:spacing w:after="200" w:line="400" w:lineRule="atLeast"/>
      </w:pPr>
      <w:r>
        <w:fldChar w:fldCharType="begin"/>
      </w:r>
      <w:r>
        <w:instrText xml:space="preserve"> HYPERLINK "https://www.tutorialspoint.com/spring/pdf/spring_architecture.pdf" \h </w:instrText>
      </w:r>
      <w:r>
        <w:fldChar w:fldCharType="separate"/>
      </w:r>
      <w:r>
        <w:rPr>
          <w:rStyle w:val="13"/>
          <w:color w:val="0563C1"/>
        </w:rPr>
        <w:t>SPRING FRAMEWORK - ARCHITECTURE</w:t>
      </w:r>
      <w:r>
        <w:rPr>
          <w:rStyle w:val="13"/>
          <w:color w:val="0563C1"/>
        </w:rPr>
        <w:fldChar w:fldCharType="end"/>
      </w:r>
    </w:p>
    <w:p w14:paraId="6189E24B">
      <w:pPr>
        <w:spacing w:after="200" w:line="400" w:lineRule="atLeast"/>
      </w:pPr>
      <w:r>
        <w:fldChar w:fldCharType="begin"/>
      </w:r>
      <w:r>
        <w:instrText xml:space="preserve"> HYPERLINK "http://opac.pucv.cl/pucv_txt/txt-5500/UCF5503_01.pdf" \h </w:instrText>
      </w:r>
      <w:r>
        <w:fldChar w:fldCharType="separate"/>
      </w:r>
      <w:r>
        <w:rPr>
          <w:rStyle w:val="13"/>
          <w:color w:val="0563C1"/>
        </w:rPr>
        <w:t>ARQUITECTURA DE SOFTWARE HÍBRIDA BASADA EN SPRING FRAMEWORK Y EJB 3.</w:t>
      </w:r>
      <w:r>
        <w:rPr>
          <w:rStyle w:val="13"/>
          <w:color w:val="0563C1"/>
        </w:rPr>
        <w:fldChar w:fldCharType="end"/>
      </w:r>
    </w:p>
    <w:p w14:paraId="01EDDD78">
      <w:pPr>
        <w:spacing w:after="200" w:line="400" w:lineRule="atLeast"/>
      </w:pPr>
      <w:r>
        <w:fldChar w:fldCharType="begin"/>
      </w:r>
      <w:r>
        <w:instrText xml:space="preserve"> HYPERLINK "http://r4r.in/spring/topic/post.php?ct=9&amp;subct=33&amp;tp=140" \h </w:instrText>
      </w:r>
      <w:r>
        <w:fldChar w:fldCharType="separate"/>
      </w:r>
      <w:r>
        <w:rPr>
          <w:rStyle w:val="13"/>
          <w:color w:val="0563C1"/>
        </w:rPr>
        <w:t>Architecture of Spring Framework</w:t>
      </w:r>
      <w:r>
        <w:rPr>
          <w:rStyle w:val="13"/>
          <w:color w:val="0563C1"/>
        </w:rPr>
        <w:fldChar w:fldCharType="end"/>
      </w:r>
    </w:p>
    <w:p w14:paraId="6BDAACA5">
      <w:pPr>
        <w:spacing w:after="200" w:line="400" w:lineRule="atLeast"/>
      </w:pPr>
      <w:r>
        <w:fldChar w:fldCharType="begin"/>
      </w:r>
      <w:r>
        <w:instrText xml:space="preserve"> HYPERLINK "https://ijrpr.com/uploads/V6ISSUE5/IJRPR44822.pdf" \h </w:instrText>
      </w:r>
      <w:r>
        <w:fldChar w:fldCharType="separate"/>
      </w:r>
      <w:r>
        <w:rPr>
          <w:rStyle w:val="13"/>
          <w:color w:val="0563C1"/>
        </w:rPr>
        <w:t>The Spring Framework: Transforming Java Development</w:t>
      </w:r>
      <w:r>
        <w:rPr>
          <w:rStyle w:val="13"/>
          <w:color w:val="0563C1"/>
        </w:rPr>
        <w:fldChar w:fldCharType="end"/>
      </w:r>
    </w:p>
    <w:p w14:paraId="0C07F97A">
      <w:pPr>
        <w:spacing w:after="200" w:line="400" w:lineRule="atLeast"/>
      </w:pPr>
      <w:r>
        <w:fldChar w:fldCharType="begin"/>
      </w:r>
      <w:r>
        <w:instrText xml:space="preserve"> HYPERLINK "https://cdn.upgrad.com/uploads/production/881e81da-f4c9-4063-b3c4-96e2b2fe4d66/Platform+PPT+-+Spring+-+Session+3.pptx.pdf" \h </w:instrText>
      </w:r>
      <w:r>
        <w:fldChar w:fldCharType="separate"/>
      </w:r>
      <w:r>
        <w:rPr>
          <w:rStyle w:val="13"/>
          <w:color w:val="0563C1"/>
        </w:rPr>
        <w:t>Introduction to Spring Core and Spring Boot</w:t>
      </w:r>
      <w:r>
        <w:rPr>
          <w:rStyle w:val="13"/>
          <w:color w:val="0563C1"/>
        </w:rPr>
        <w:fldChar w:fldCharType="end"/>
      </w:r>
    </w:p>
    <w:p w14:paraId="2942867E">
      <w:pPr>
        <w:spacing w:after="400" w:line="400" w:lineRule="atLeast"/>
      </w:pPr>
      <w:r>
        <w:t>[Spring Boot Application using Three Layered Architecture ](http://www.ir.juit.ac.in:8080/jspui/bitstream/123456789/10201/1/Spring Boot Application using Three Layered Architecture by Sarthak Kumar.pdf)</w:t>
      </w:r>
    </w:p>
    <w:p w14:paraId="525222FB">
      <w:pPr>
        <w:spacing w:after="200" w:line="400" w:lineRule="atLeast"/>
      </w:pPr>
      <w:r>
        <w:fldChar w:fldCharType="begin"/>
      </w:r>
      <w:r>
        <w:instrText xml:space="preserve"> HYPERLINK "https://thesis.unipd.it/retrieve/3a06eaec-2208-4740-a184-c056e5754b47/Zerbato_Antonio.pdf" \h </w:instrText>
      </w:r>
      <w:r>
        <w:fldChar w:fldCharType="separate"/>
      </w:r>
      <w:r>
        <w:rPr>
          <w:rStyle w:val="13"/>
          <w:color w:val="0563C1"/>
        </w:rPr>
        <w:t>Progettazione e reingegnerizzazione architetturale di una Web-Application: il Sistema di Interscambio dell'Agenzia delle Entrate</w:t>
      </w:r>
      <w:r>
        <w:rPr>
          <w:rStyle w:val="13"/>
          <w:color w:val="0563C1"/>
        </w:rPr>
        <w:fldChar w:fldCharType="end"/>
      </w:r>
    </w:p>
    <w:p w14:paraId="72C1F56B">
      <w:pPr>
        <w:spacing w:after="200" w:line="400" w:lineRule="atLeast"/>
      </w:pPr>
      <w:r>
        <w:fldChar w:fldCharType="begin"/>
      </w:r>
      <w:r>
        <w:instrText xml:space="preserve"> HYPERLINK "https://sciendo.com/2/v2/download/chapter/9789365892437/10.0000/9789365892437-001.pdf?Token=eyJhbGciOiJIUzI1NiIsInR5cCI6IkpXVCJ9.eyJ1c2VycyI6W3sic3ViIjoyNTY3ODUxNywicHVicmVmIjoiNzY0NDg4IiwibmFtZSI6Ikdvb2dsZSBHb29nbGVib3QgLSBXZWIgQ3Jhd2xlciBTRU8iLCJ0eXBlIjoiaW5zdGl0dXRpb24iLCJsb2dvdXRfbGluayI6Imh0dHBzOi8vY29ubmVjdC5saWJseW54LmNvbS9sb2dvdXQvNjdmZjYzODA4ZjJkNTVmMzA5NDg1NjNhNzM3YjdiMTgiLCJhdXRoX21ldGhvZCI6ImlwIiwiaXAiOiI2Ni4yNDkuNzkuMjAwIn1dLCJpYXQiOjE3NDQ3OTA5MjgsImV4cCI6MTc0NjAwMDUyOH0.RvKB-ukoAGpsGWcbfwLxdeTu4fKhdgKo9nekan-T0kY" \h </w:instrText>
      </w:r>
      <w:r>
        <w:fldChar w:fldCharType="separate"/>
      </w:r>
      <w:r>
        <w:rPr>
          <w:rStyle w:val="13"/>
          <w:color w:val="0563C1"/>
        </w:rPr>
        <w:t>Hands-on Spring 6 and Spring Boot 3.0</w:t>
      </w:r>
      <w:r>
        <w:rPr>
          <w:rStyle w:val="13"/>
          <w:color w:val="0563C1"/>
        </w:rPr>
        <w:fldChar w:fldCharType="end"/>
      </w:r>
    </w:p>
    <w:p w14:paraId="518D399E">
      <w:pPr>
        <w:spacing w:after="200" w:line="400" w:lineRule="atLeast"/>
      </w:pPr>
      <w:r>
        <w:fldChar w:fldCharType="begin"/>
      </w:r>
      <w:r>
        <w:instrText xml:space="preserve"> HYPERLINK "https://media.licdn.com/dms/document/media/v2/D561FAQFxEAyg2K5d5A/feedshare-document-pdf-analyzed/B56ZbOGoOlGkAY-/0/1747214571083?e=1748476800&amp;v=beta&amp;t=aeB5bThSCXx0kA_Bb7iEKLKPziuSf_So_N2cMh03FC0" \h </w:instrText>
      </w:r>
      <w:r>
        <w:fldChar w:fldCharType="separate"/>
      </w:r>
      <w:r>
        <w:rPr>
          <w:rStyle w:val="13"/>
          <w:color w:val="0563C1"/>
        </w:rPr>
        <w:t>Spring-Boot</w:t>
      </w:r>
      <w:r>
        <w:rPr>
          <w:rStyle w:val="13"/>
          <w:color w:val="0563C1"/>
        </w:rPr>
        <w:fldChar w:fldCharType="end"/>
      </w:r>
    </w:p>
    <w:p w14:paraId="20D77F4B">
      <w:pPr>
        <w:spacing w:after="200" w:line="400" w:lineRule="atLeast"/>
      </w:pPr>
      <w:r>
        <w:fldChar w:fldCharType="begin"/>
      </w:r>
      <w:r>
        <w:instrText xml:space="preserve"> HYPERLINK "https://www.springpeople.com/blog/modern-java-development-with-spring-boot-building-robust-microservices/" \h </w:instrText>
      </w:r>
      <w:r>
        <w:fldChar w:fldCharType="separate"/>
      </w:r>
      <w:r>
        <w:rPr>
          <w:rStyle w:val="13"/>
          <w:color w:val="0563C1"/>
        </w:rPr>
        <w:t>Modern Java Development with Spring Boot: Creating Robust Microservices</w:t>
      </w:r>
      <w:r>
        <w:rPr>
          <w:rStyle w:val="13"/>
          <w:color w:val="0563C1"/>
        </w:rPr>
        <w:fldChar w:fldCharType="end"/>
      </w:r>
    </w:p>
    <w:p w14:paraId="65281AC6">
      <w:pPr>
        <w:spacing w:after="200" w:line="400" w:lineRule="atLeast"/>
      </w:pPr>
      <w:r>
        <w:fldChar w:fldCharType="begin"/>
      </w:r>
      <w:r>
        <w:instrText xml:space="preserve"> HYPERLINK "https://slashdev.io/-best-backend-framework-for-gpt-development" \h </w:instrText>
      </w:r>
      <w:r>
        <w:fldChar w:fldCharType="separate"/>
      </w:r>
      <w:r>
        <w:rPr>
          <w:rStyle w:val="13"/>
          <w:color w:val="0563C1"/>
        </w:rPr>
        <w:t>Best Backend Framework For GPT Development</w:t>
      </w:r>
      <w:r>
        <w:rPr>
          <w:rStyle w:val="13"/>
          <w:color w:val="0563C1"/>
        </w:rPr>
        <w:fldChar w:fldCharType="end"/>
      </w:r>
    </w:p>
    <w:p w14:paraId="11F89F4D">
      <w:pPr>
        <w:spacing w:after="200" w:line="400" w:lineRule="atLeast"/>
      </w:pPr>
      <w:r>
        <w:fldChar w:fldCharType="begin"/>
      </w:r>
      <w:r>
        <w:instrText xml:space="preserve"> HYPERLINK "https://www.cnblogs.com/yixin-bokeyuan/p/9142287.html" \h </w:instrText>
      </w:r>
      <w:r>
        <w:fldChar w:fldCharType="separate"/>
      </w:r>
      <w:r>
        <w:rPr>
          <w:rStyle w:val="13"/>
          <w:color w:val="0563C1"/>
        </w:rPr>
        <w:t>Struts，Sping和Spirng MVC等框架分析</w:t>
      </w:r>
      <w:r>
        <w:rPr>
          <w:rStyle w:val="13"/>
          <w:color w:val="0563C1"/>
        </w:rPr>
        <w:fldChar w:fldCharType="end"/>
      </w:r>
    </w:p>
    <w:p w14:paraId="460B8EEE">
      <w:pPr>
        <w:spacing w:after="200" w:line="400" w:lineRule="atLeast"/>
      </w:pPr>
      <w:r>
        <w:fldChar w:fldCharType="begin"/>
      </w:r>
      <w:r>
        <w:instrText xml:space="preserve"> HYPERLINK "https://cloud.tencent.com/developer/information/spring%E4%B8%AD%E7%9A%84%E8%A7%92%E8%89%B2--%E5%85%B7%E6%9C%89%E4%B8%8D%E5%90%8C%E7%B1%BB%E7%9A%84mvc" \h </w:instrText>
      </w:r>
      <w:r>
        <w:fldChar w:fldCharType="separate"/>
      </w:r>
      <w:r>
        <w:rPr>
          <w:rStyle w:val="13"/>
          <w:color w:val="0563C1"/>
        </w:rPr>
        <w:t>Spring框架中不同类型的事件</w:t>
      </w:r>
      <w:r>
        <w:rPr>
          <w:rStyle w:val="13"/>
          <w:color w:val="0563C1"/>
        </w:rPr>
        <w:fldChar w:fldCharType="end"/>
      </w:r>
    </w:p>
    <w:p w14:paraId="61631510">
      <w:pPr>
        <w:spacing w:after="200" w:line="400" w:lineRule="atLeast"/>
      </w:pPr>
      <w:r>
        <w:fldChar w:fldCharType="begin"/>
      </w:r>
      <w:r>
        <w:instrText xml:space="preserve"> HYPERLINK "https://gredos.usal.es/bitstream/10366/158072/1/MemoriaTomasCP_signed.pdf" \h </w:instrText>
      </w:r>
      <w:r>
        <w:fldChar w:fldCharType="separate"/>
      </w:r>
      <w:r>
        <w:rPr>
          <w:rStyle w:val="13"/>
          <w:color w:val="0563C1"/>
        </w:rPr>
        <w:t>Sistema de Prestación de Servicios de Certificación Electrónica</w:t>
      </w:r>
      <w:r>
        <w:rPr>
          <w:rStyle w:val="13"/>
          <w:color w:val="0563C1"/>
        </w:rPr>
        <w:fldChar w:fldCharType="end"/>
      </w:r>
    </w:p>
    <w:p w14:paraId="008B2209">
      <w:pPr>
        <w:spacing w:after="200" w:line="400" w:lineRule="atLeast"/>
      </w:pPr>
      <w:r>
        <w:fldChar w:fldCharType="begin"/>
      </w:r>
      <w:r>
        <w:instrText xml:space="preserve"> HYPERLINK "https://blog.csdn.net/weixin_32999557/article/details/150698057" \h </w:instrText>
      </w:r>
      <w:r>
        <w:fldChar w:fldCharType="separate"/>
      </w:r>
      <w:r>
        <w:rPr>
          <w:rStyle w:val="13"/>
          <w:color w:val="0563C1"/>
        </w:rPr>
        <w:t>Spring MVC、MyBatis 和 Spring Security 整合 demo</w:t>
      </w:r>
      <w:r>
        <w:rPr>
          <w:rStyle w:val="13"/>
          <w:color w:val="0563C1"/>
        </w:rPr>
        <w:fldChar w:fldCharType="end"/>
      </w:r>
    </w:p>
    <w:p w14:paraId="2841F547">
      <w:pPr>
        <w:spacing w:after="200" w:line="400" w:lineRule="atLeast"/>
      </w:pPr>
      <w:r>
        <w:fldChar w:fldCharType="begin"/>
      </w:r>
      <w:r>
        <w:instrText xml:space="preserve"> HYPERLINK "http://www.rondinha.rs.leg.br/restrito/upload/legislacao/2.pdf" \h </w:instrText>
      </w:r>
      <w:r>
        <w:fldChar w:fldCharType="separate"/>
      </w:r>
      <w:r>
        <w:rPr>
          <w:rStyle w:val="13"/>
          <w:color w:val="0563C1"/>
        </w:rPr>
        <w:t>Vire o jogo com Spring Framework</w:t>
      </w:r>
      <w:r>
        <w:rPr>
          <w:rStyle w:val="13"/>
          <w:color w:val="0563C1"/>
        </w:rPr>
        <w:fldChar w:fldCharType="end"/>
      </w:r>
    </w:p>
    <w:p w14:paraId="12F8456B">
      <w:pPr>
        <w:spacing w:after="200" w:line="400" w:lineRule="atLeast"/>
      </w:pPr>
      <w:r>
        <w:fldChar w:fldCharType="begin"/>
      </w:r>
      <w:r>
        <w:instrText xml:space="preserve"> HYPERLINK "http://repositoriodspace.unipamplona.edu.co/jspui/bitstream/20.500.12744/5515/1/BOLA%C3%91O_2017_TG.pdf" \h </w:instrText>
      </w:r>
      <w:r>
        <w:fldChar w:fldCharType="separate"/>
      </w:r>
      <w:r>
        <w:rPr>
          <w:rStyle w:val="13"/>
          <w:color w:val="0563C1"/>
        </w:rPr>
        <w:t>Comparativo de Frameworks web MVC open source en java, para la migración del administrador vortal en el CIADTI</w:t>
      </w:r>
      <w:r>
        <w:rPr>
          <w:rStyle w:val="13"/>
          <w:color w:val="0563C1"/>
        </w:rPr>
        <w:fldChar w:fldCharType="end"/>
      </w:r>
    </w:p>
    <w:p w14:paraId="108D57FC">
      <w:pPr>
        <w:spacing w:after="200" w:line="400" w:lineRule="atLeast"/>
      </w:pPr>
      <w:r>
        <w:fldChar w:fldCharType="begin"/>
      </w:r>
      <w:r>
        <w:instrText xml:space="preserve"> HYPERLINK "https://ruidera.uclm.es/xmlui/bitstream/handle/10578/11313/TFG_Fernando%20Gualo%20Cejudo.pdf?sequence=1" \h </w:instrText>
      </w:r>
      <w:r>
        <w:fldChar w:fldCharType="separate"/>
      </w:r>
      <w:r>
        <w:rPr>
          <w:rStyle w:val="13"/>
          <w:color w:val="0563C1"/>
        </w:rPr>
        <w:t>IPlanTool. Herramienta de soporte a la mejora de calidad de datos basada en el modelo MAMD</w:t>
      </w:r>
      <w:r>
        <w:rPr>
          <w:rStyle w:val="13"/>
          <w:color w:val="0563C1"/>
        </w:rPr>
        <w:fldChar w:fldCharType="end"/>
      </w:r>
    </w:p>
    <w:p w14:paraId="5D995595">
      <w:pPr>
        <w:spacing w:after="200" w:line="400" w:lineRule="atLeast"/>
      </w:pPr>
      <w:r>
        <w:fldChar w:fldCharType="begin"/>
      </w:r>
      <w:r>
        <w:instrText xml:space="preserve"> HYPERLINK "https://cloud.tencent.com/developer/information/spring%20mvc%3A%E5%A4%9A%E4%B8%AA%E6%8F%90%E4%BA%A4%E6%8C%89%E9%92%AE%E6%9C%80%E5%B9%B2%E5%87%80%E7%9A%84%E6%96%B9%E5%BC%8F%EF%BC%9F-article" \h </w:instrText>
      </w:r>
      <w:r>
        <w:fldChar w:fldCharType="separate"/>
      </w:r>
      <w:r>
        <w:rPr>
          <w:rStyle w:val="13"/>
          <w:color w:val="0563C1"/>
        </w:rPr>
        <w:t>Spring MVC内容协商</w:t>
      </w:r>
      <w:r>
        <w:rPr>
          <w:rStyle w:val="13"/>
          <w:color w:val="0563C1"/>
        </w:rPr>
        <w:fldChar w:fldCharType="end"/>
      </w:r>
    </w:p>
    <w:p w14:paraId="5EF6F827">
      <w:pPr>
        <w:spacing w:after="200" w:line="400" w:lineRule="atLeast"/>
      </w:pPr>
      <w:r>
        <w:fldChar w:fldCharType="begin"/>
      </w:r>
      <w:r>
        <w:instrText xml:space="preserve"> HYPERLINK "https://www.javaguides.net/2023/08/spring-vs-spring-mvc-vs-spring-boot.html" \h </w:instrText>
      </w:r>
      <w:r>
        <w:fldChar w:fldCharType="separate"/>
      </w:r>
      <w:r>
        <w:rPr>
          <w:rStyle w:val="13"/>
          <w:color w:val="0563C1"/>
        </w:rPr>
        <w:t>Spring vs Spring MVC vs Spring Boot</w:t>
      </w:r>
      <w:r>
        <w:rPr>
          <w:rStyle w:val="13"/>
          <w:color w:val="0563C1"/>
        </w:rPr>
        <w:fldChar w:fldCharType="end"/>
      </w:r>
    </w:p>
    <w:p w14:paraId="138AD5A3">
      <w:pPr>
        <w:spacing w:after="200" w:line="400" w:lineRule="atLeast"/>
      </w:pPr>
      <w:r>
        <w:fldChar w:fldCharType="begin"/>
      </w:r>
      <w:r>
        <w:instrText xml:space="preserve"> HYPERLINK "https://www.theta5912.net/doku.php?id=public:computer:java_spring_framework&amp;do=export_pdf&amp;rev=1652850118" \h </w:instrText>
      </w:r>
      <w:r>
        <w:fldChar w:fldCharType="separate"/>
      </w:r>
      <w:r>
        <w:rPr>
          <w:rStyle w:val="13"/>
          <w:color w:val="0563C1"/>
        </w:rPr>
        <w:t>Spring Framework (Java)</w:t>
      </w:r>
      <w:r>
        <w:rPr>
          <w:rStyle w:val="13"/>
          <w:color w:val="0563C1"/>
        </w:rPr>
        <w:fldChar w:fldCharType="end"/>
      </w:r>
    </w:p>
    <w:p w14:paraId="228AD110">
      <w:pPr>
        <w:spacing w:after="200" w:line="400" w:lineRule="atLeast"/>
      </w:pPr>
      <w:r>
        <w:fldChar w:fldCharType="begin"/>
      </w:r>
      <w:r>
        <w:instrText xml:space="preserve"> HYPERLINK "https://www.spiraltrain.nl/brochure/curriculum_en.pdf" \h </w:instrText>
      </w:r>
      <w:r>
        <w:fldChar w:fldCharType="separate"/>
      </w:r>
      <w:r>
        <w:rPr>
          <w:rStyle w:val="13"/>
          <w:color w:val="0563C1"/>
        </w:rPr>
        <w:t>ADE100: Course Object Orientation</w:t>
      </w:r>
      <w:r>
        <w:rPr>
          <w:rStyle w:val="13"/>
          <w:color w:val="0563C1"/>
        </w:rPr>
        <w:fldChar w:fldCharType="end"/>
      </w:r>
    </w:p>
    <w:p w14:paraId="64113275">
      <w:pPr>
        <w:spacing w:after="200" w:line="400" w:lineRule="atLeast"/>
      </w:pPr>
      <w:r>
        <w:fldChar w:fldCharType="begin"/>
      </w:r>
      <w:r>
        <w:instrText xml:space="preserve"> HYPERLINK "https://static.integrata-cegos.de/pdf/33045.pdf" \h </w:instrText>
      </w:r>
      <w:r>
        <w:fldChar w:fldCharType="separate"/>
      </w:r>
      <w:r>
        <w:rPr>
          <w:rStyle w:val="13"/>
          <w:color w:val="0563C1"/>
        </w:rPr>
        <w:t>Spring - Einführung in die Programmierung leichtgewichtiger Java-Anwendungen</w:t>
      </w:r>
      <w:r>
        <w:rPr>
          <w:rStyle w:val="13"/>
          <w:color w:val="0563C1"/>
        </w:rPr>
        <w:fldChar w:fldCharType="end"/>
      </w:r>
    </w:p>
    <w:p w14:paraId="0CB41E43">
      <w:pPr>
        <w:spacing w:after="200" w:line="400" w:lineRule="atLeast"/>
      </w:pPr>
      <w:r>
        <w:fldChar w:fldCharType="begin"/>
      </w:r>
      <w:r>
        <w:instrText xml:space="preserve"> HYPERLINK "https://www.justwebworld.com/the-skills-required-for-java-full-stack-developer/" \h </w:instrText>
      </w:r>
      <w:r>
        <w:fldChar w:fldCharType="separate"/>
      </w:r>
      <w:r>
        <w:rPr>
          <w:rStyle w:val="13"/>
          <w:color w:val="0563C1"/>
        </w:rPr>
        <w:t>The Skills Required for Java Full Stack Developer</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8C58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845B5372"/>
    <w:multiLevelType w:val="multilevel"/>
    <w:tmpl w:val="845B5372"/>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8461FADE"/>
    <w:multiLevelType w:val="multilevel"/>
    <w:tmpl w:val="8461FAD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8CAEB125"/>
    <w:multiLevelType w:val="multilevel"/>
    <w:tmpl w:val="8CAEB1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91995D4F"/>
    <w:multiLevelType w:val="multilevel"/>
    <w:tmpl w:val="91995D4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9288B902"/>
    <w:multiLevelType w:val="multilevel"/>
    <w:tmpl w:val="9288B902"/>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9C8AC8EF"/>
    <w:multiLevelType w:val="multilevel"/>
    <w:tmpl w:val="9C8AC8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B0F1ACD9"/>
    <w:multiLevelType w:val="multilevel"/>
    <w:tmpl w:val="B0F1ACD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B5E306ED"/>
    <w:multiLevelType w:val="multilevel"/>
    <w:tmpl w:val="B5E306ED"/>
    <w:lvl w:ilvl="0" w:tentative="0">
      <w:start w:val="4"/>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B8CEF35B"/>
    <w:multiLevelType w:val="multilevel"/>
    <w:tmpl w:val="B8CEF35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BB64CFA9"/>
    <w:multiLevelType w:val="multilevel"/>
    <w:tmpl w:val="BB64CFA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BE923771"/>
    <w:multiLevelType w:val="multilevel"/>
    <w:tmpl w:val="BE923771"/>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5">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6">
    <w:nsid w:val="D7F9FE59"/>
    <w:multiLevelType w:val="multilevel"/>
    <w:tmpl w:val="D7F9FE5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7">
    <w:nsid w:val="DCBA6B53"/>
    <w:multiLevelType w:val="multilevel"/>
    <w:tmpl w:val="DCBA6B5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8">
    <w:nsid w:val="E093A4B0"/>
    <w:multiLevelType w:val="multilevel"/>
    <w:tmpl w:val="E093A4B0"/>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9">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0">
    <w:nsid w:val="F7735DC9"/>
    <w:multiLevelType w:val="multilevel"/>
    <w:tmpl w:val="F7735DC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2">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3">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4">
    <w:nsid w:val="0E640482"/>
    <w:multiLevelType w:val="multilevel"/>
    <w:tmpl w:val="0E640482"/>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5">
    <w:nsid w:val="1ACDE60F"/>
    <w:multiLevelType w:val="multilevel"/>
    <w:tmpl w:val="1ACDE60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6">
    <w:nsid w:val="243FCF68"/>
    <w:multiLevelType w:val="multilevel"/>
    <w:tmpl w:val="243FCF68"/>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7">
    <w:nsid w:val="2470EC97"/>
    <w:multiLevelType w:val="multilevel"/>
    <w:tmpl w:val="2470EC9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0">
    <w:nsid w:val="30FC5B15"/>
    <w:multiLevelType w:val="multilevel"/>
    <w:tmpl w:val="30FC5B1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1">
    <w:nsid w:val="39A0D9AC"/>
    <w:multiLevelType w:val="multilevel"/>
    <w:tmpl w:val="39A0D9AC"/>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2">
    <w:nsid w:val="46A08BB8"/>
    <w:multiLevelType w:val="multilevel"/>
    <w:tmpl w:val="46A08BB8"/>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3">
    <w:nsid w:val="4C1BAE26"/>
    <w:multiLevelType w:val="multilevel"/>
    <w:tmpl w:val="4C1BAE2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4">
    <w:nsid w:val="4C3D7A74"/>
    <w:multiLevelType w:val="multilevel"/>
    <w:tmpl w:val="4C3D7A7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5">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6">
    <w:nsid w:val="4D94DA66"/>
    <w:multiLevelType w:val="multilevel"/>
    <w:tmpl w:val="4D94DA66"/>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7">
    <w:nsid w:val="58765686"/>
    <w:multiLevelType w:val="multilevel"/>
    <w:tmpl w:val="5876568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8">
    <w:nsid w:val="59ADCABA"/>
    <w:multiLevelType w:val="multilevel"/>
    <w:tmpl w:val="59ADCABA"/>
    <w:lvl w:ilvl="0" w:tentative="0">
      <w:start w:val="4"/>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9">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0">
    <w:nsid w:val="5E29AB5A"/>
    <w:multiLevelType w:val="multilevel"/>
    <w:tmpl w:val="5E29AB5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1">
    <w:nsid w:val="5FFFB1A7"/>
    <w:multiLevelType w:val="multilevel"/>
    <w:tmpl w:val="5FFFB1A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2">
    <w:nsid w:val="60382F6E"/>
    <w:multiLevelType w:val="multilevel"/>
    <w:tmpl w:val="60382F6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3">
    <w:nsid w:val="629F7852"/>
    <w:multiLevelType w:val="multilevel"/>
    <w:tmpl w:val="629F7852"/>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4">
    <w:nsid w:val="72183CF9"/>
    <w:multiLevelType w:val="multilevel"/>
    <w:tmpl w:val="72183CF9"/>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5">
    <w:nsid w:val="74C28B35"/>
    <w:multiLevelType w:val="multilevel"/>
    <w:tmpl w:val="74C28B3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6">
    <w:nsid w:val="77ECEA79"/>
    <w:multiLevelType w:val="multilevel"/>
    <w:tmpl w:val="77ECEA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7">
    <w:nsid w:val="79AA4FA4"/>
    <w:multiLevelType w:val="multilevel"/>
    <w:tmpl w:val="79AA4FA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8">
    <w:nsid w:val="7C246926"/>
    <w:multiLevelType w:val="multilevel"/>
    <w:tmpl w:val="7C246926"/>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9">
    <w:nsid w:val="7DEC2089"/>
    <w:multiLevelType w:val="multilevel"/>
    <w:tmpl w:val="7DEC208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1"/>
  </w:num>
  <w:num w:numId="2">
    <w:abstractNumId w:val="15"/>
  </w:num>
  <w:num w:numId="3">
    <w:abstractNumId w:val="38"/>
  </w:num>
  <w:num w:numId="4">
    <w:abstractNumId w:val="13"/>
  </w:num>
  <w:num w:numId="5">
    <w:abstractNumId w:val="9"/>
  </w:num>
  <w:num w:numId="6">
    <w:abstractNumId w:val="23"/>
  </w:num>
  <w:num w:numId="7">
    <w:abstractNumId w:val="28"/>
  </w:num>
  <w:num w:numId="8">
    <w:abstractNumId w:val="44"/>
  </w:num>
  <w:num w:numId="9">
    <w:abstractNumId w:val="22"/>
  </w:num>
  <w:num w:numId="10">
    <w:abstractNumId w:val="5"/>
  </w:num>
  <w:num w:numId="11">
    <w:abstractNumId w:val="29"/>
  </w:num>
  <w:num w:numId="12">
    <w:abstractNumId w:val="39"/>
  </w:num>
  <w:num w:numId="13">
    <w:abstractNumId w:val="14"/>
  </w:num>
  <w:num w:numId="14">
    <w:abstractNumId w:val="35"/>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2"/>
  </w:num>
  <w:num w:numId="22">
    <w:abstractNumId w:val="24"/>
  </w:num>
  <w:num w:numId="23">
    <w:abstractNumId w:val="32"/>
  </w:num>
  <w:num w:numId="24">
    <w:abstractNumId w:val="8"/>
  </w:num>
  <w:num w:numId="25">
    <w:abstractNumId w:val="48"/>
  </w:num>
  <w:num w:numId="26">
    <w:abstractNumId w:val="46"/>
  </w:num>
  <w:num w:numId="27">
    <w:abstractNumId w:val="12"/>
  </w:num>
  <w:num w:numId="28">
    <w:abstractNumId w:val="43"/>
  </w:num>
  <w:num w:numId="29">
    <w:abstractNumId w:val="6"/>
  </w:num>
  <w:num w:numId="30">
    <w:abstractNumId w:val="31"/>
  </w:num>
  <w:num w:numId="31">
    <w:abstractNumId w:val="2"/>
  </w:num>
  <w:num w:numId="32">
    <w:abstractNumId w:val="37"/>
  </w:num>
  <w:num w:numId="33">
    <w:abstractNumId w:val="49"/>
  </w:num>
  <w:num w:numId="34">
    <w:abstractNumId w:val="0"/>
  </w:num>
  <w:num w:numId="35">
    <w:abstractNumId w:val="26"/>
  </w:num>
  <w:num w:numId="36">
    <w:abstractNumId w:val="36"/>
  </w:num>
  <w:num w:numId="37">
    <w:abstractNumId w:val="20"/>
  </w:num>
  <w:num w:numId="38">
    <w:abstractNumId w:val="18"/>
  </w:num>
  <w:num w:numId="39">
    <w:abstractNumId w:val="30"/>
  </w:num>
  <w:num w:numId="40">
    <w:abstractNumId w:val="47"/>
  </w:num>
  <w:num w:numId="41">
    <w:abstractNumId w:val="11"/>
  </w:num>
  <w:num w:numId="42">
    <w:abstractNumId w:val="4"/>
  </w:num>
  <w:num w:numId="43">
    <w:abstractNumId w:val="10"/>
  </w:num>
  <w:num w:numId="44">
    <w:abstractNumId w:val="40"/>
  </w:num>
  <w:num w:numId="45">
    <w:abstractNumId w:val="1"/>
  </w:num>
  <w:num w:numId="46">
    <w:abstractNumId w:val="25"/>
  </w:num>
  <w:num w:numId="47">
    <w:abstractNumId w:val="3"/>
  </w:num>
  <w:num w:numId="48">
    <w:abstractNumId w:val="41"/>
  </w:num>
  <w:num w:numId="49">
    <w:abstractNumId w:val="45"/>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A3332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80</Pages>
  <Words>839</Words>
  <Characters>6148</Characters>
  <TotalTime>0</TotalTime>
  <ScaleCrop>false</ScaleCrop>
  <LinksUpToDate>false</LinksUpToDate>
  <CharactersWithSpaces>7009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2026-01-04T18:43:13Z</dcterms:created>
  <dc:creator>86188</dc:creator>
  <cp:lastModifiedBy>dyx</cp:lastModifiedBy>
  <dcterms:modified xsi:type="dcterms:W3CDTF">2026-01-04T18:45:00Z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5c2af405081c95ad272d8644ad12f03f","ProduceID":"Metasota_docx_694914cd86ee47b771420197_1_6e469f86-4ee7-45bb-8cce-b7b58e6cfef2","ReservedCode2":"5c2af405081c95ad272d8644ad12f03f","PropagateID":"Metasota_docx_694914cd86ee47b771420197_1_6e469f86-4ee7-45bb-8cce-b7b58e6cfef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E9A8303658BA4E4991259A2AF14C89BD_12</vt:lpwstr>
  </property>
</Properties>
</file>