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04E59">
      <w:pPr>
        <w:spacing w:after="400" w:line="400" w:lineRule="atLeast"/>
      </w:pPr>
      <w:bookmarkStart w:id="0" w:name="_GoBack"/>
      <w:bookmarkEnd w:id="0"/>
      <w:r>
        <w:rPr>
          <w:b/>
        </w:rPr>
        <w:t>报告撰写日期：2026年1月13日</w:t>
      </w:r>
    </w:p>
    <w:p w14:paraId="537DBFE5">
      <w:pPr>
        <w:spacing w:after="400" w:line="400" w:lineRule="atLeast"/>
      </w:pPr>
      <w:r>
        <w:rPr>
          <w:b/>
          <w:sz w:val="30"/>
        </w:rPr>
        <w:t>深度调研报告：探析中国顶尖高校教学竞赛全国一等奖课程的成功密码与资源路径</w:t>
      </w:r>
    </w:p>
    <w:p w14:paraId="1E91B32A">
      <w:pPr>
        <w:spacing w:after="400" w:line="400" w:lineRule="atLeast"/>
      </w:pPr>
      <w:r>
        <w:rPr>
          <w:b/>
        </w:rPr>
        <w:t>——暨“全国高校教师教学创新大赛”与“全国高校青年教师教学竞赛”获奖课程综合分析</w:t>
      </w:r>
    </w:p>
    <w:p w14:paraId="1428DC24">
      <w:pPr>
        <w:spacing w:after="400" w:line="400" w:lineRule="atLeast"/>
      </w:pPr>
      <w:r>
        <w:rPr>
          <w:b/>
          <w:sz w:val="30"/>
        </w:rPr>
        <w:t>引言：背景、目的与研究框架</w:t>
      </w:r>
    </w:p>
    <w:p w14:paraId="6B7E57A8">
      <w:pPr>
        <w:spacing w:after="400" w:line="400" w:lineRule="atLeast"/>
      </w:pPr>
      <w:r>
        <w:t>在我国高等教育迈向内涵式发展的关键时期，提升教师教书育人能力、推动教学模式改革已成为核心议题。在此背景下，“全国高校教师教学创新大赛”（以下简称“创新赛”）与“全国高校青年教师教学竞赛”（以下简称“青教赛”）作为两大并行的国家级标杆性赛事，共同构成了检验与引领高校教学改革的风向标。前者由中国高等教育学会主办，聚焦“教学创新”，旨在推动信息技术与教育教学深度融合，引导教师进行系统性的教学改革实践 [[1]][[2]][[3]]；后者则由中国教科文卫体工会牵头，侧重“教学基本功”，旨在锤炼青年教师的课堂教学能力与专业素养 [[4]][[5]]。</w:t>
      </w:r>
    </w:p>
    <w:p w14:paraId="6656D911">
      <w:pPr>
        <w:spacing w:after="400" w:line="400" w:lineRule="atLeast"/>
      </w:pPr>
      <w:r>
        <w:t>本报告严格聚焦于这两大赛事的“全国一等奖”获奖课程，旨在通过对近3-5届顶级获奖案例的深度剖析，系统性地揭示其成功的内在逻辑、教学设计的共性特征与前沿趋势（即“情况”分析），并为广大一线教师及教学管理部门提供可供参考借鉴的优质教学资源及其获取路径（即“资料”指引）。报告将遵循“分竞赛详述-总结对比”的结构，力求全面、深入、且具实践指导意义，为推动我国高校教学质量的持续提升提供智力支持。</w:t>
      </w:r>
    </w:p>
    <w:p w14:paraId="365C2789">
      <w:pPr>
        <w:spacing w:after="400" w:line="400" w:lineRule="atLeast"/>
      </w:pPr>
      <w:r>
        <w:rPr>
          <w:b/>
          <w:sz w:val="30"/>
        </w:rPr>
        <w:t>第一部分：全国高校教师教学创新大赛（创新赛）全国一等奖课程深度分析</w:t>
      </w:r>
    </w:p>
    <w:p w14:paraId="27C3FD4E">
      <w:pPr>
        <w:spacing w:after="400" w:line="400" w:lineRule="atLeast"/>
      </w:pPr>
      <w:r>
        <w:t>“创新赛”自2020年首届举办以来，已迅速成为国内覆盖面最广、影响力最大的高校教师教学赛事之一 [[6]]。其核心导向是“四新”（新工科、新医科、新农科、新文科）建设，鼓励教师以学生发展为中心，运用先进教学理念和现代信息技术，对课程内容、教学过程、评价方式等进行系统性、整体性的创新与重塑。</w:t>
      </w:r>
    </w:p>
    <w:p w14:paraId="027FB013">
      <w:pPr>
        <w:spacing w:after="400" w:line="400" w:lineRule="atLeast"/>
      </w:pPr>
      <w:r>
        <w:rPr>
          <w:b/>
          <w:sz w:val="26"/>
        </w:rPr>
        <w:t>1.1 竞赛概览：目标、赛制与评审核心</w:t>
      </w:r>
    </w:p>
    <w:p w14:paraId="31315A63">
      <w:pPr>
        <w:numPr>
          <w:ilvl w:val="-1"/>
          <w:numId w:val="1"/>
        </w:numPr>
        <w:spacing w:after="400" w:line="400" w:lineRule="atLeast"/>
      </w:pPr>
      <w:r>
        <w:rPr>
          <w:b/>
        </w:rPr>
        <w:t>主办单位与目标</w:t>
      </w:r>
      <w:r>
        <w:t>：由中国高等教育学会主办、教育部高等教育司指导 [[7]][[8]]旨在落实立德树人根本任务，助力课程思政，推动教学创新，培养一流人才 [[9]][[10]][[11]]。</w:t>
      </w:r>
    </w:p>
    <w:p w14:paraId="3E4CD514">
      <w:pPr>
        <w:numPr>
          <w:ilvl w:val="-1"/>
          <w:numId w:val="1"/>
        </w:numPr>
        <w:spacing w:after="400" w:line="400" w:lineRule="atLeast"/>
      </w:pPr>
      <w:r>
        <w:rPr>
          <w:b/>
        </w:rPr>
        <w:t>届次范围</w:t>
      </w:r>
      <w:r>
        <w:t>：本报告重点关注自2022年至2025年举办的第二、三、四、五届大赛。</w:t>
      </w:r>
    </w:p>
    <w:p w14:paraId="07F1BB36">
      <w:pPr>
        <w:numPr>
          <w:ilvl w:val="-1"/>
          <w:numId w:val="1"/>
        </w:numPr>
        <w:spacing w:after="400" w:line="400" w:lineRule="atLeast"/>
      </w:pPr>
      <w:r>
        <w:rPr>
          <w:b/>
        </w:rPr>
        <w:t>参赛组别</w:t>
      </w:r>
      <w:r>
        <w:t>：通常按专业技术职务（正高、副高、中级及以下）和课程类型（新工科、新医科、新农科、新文科、基础课程、课程思政、产教融合等）进行细分 [[12]][[13]]。</w:t>
      </w:r>
    </w:p>
    <w:p w14:paraId="3D0A1051">
      <w:pPr>
        <w:numPr>
          <w:ilvl w:val="-1"/>
          <w:numId w:val="1"/>
        </w:numPr>
        <w:spacing w:after="400" w:line="400" w:lineRule="atLeast"/>
      </w:pPr>
      <w:r>
        <w:rPr>
          <w:b/>
        </w:rPr>
        <w:t>评审构成与要点</w:t>
      </w:r>
      <w:r>
        <w:t>：全国赛评审通常由三部分构成，权重各有侧重，共同指向对教学创新的全面考量：</w:t>
      </w:r>
    </w:p>
    <w:p w14:paraId="115F1D32">
      <w:pPr>
        <w:numPr>
          <w:ilvl w:val="0"/>
          <w:numId w:val="2"/>
        </w:numPr>
        <w:spacing w:after="400" w:line="400" w:lineRule="atLeast"/>
      </w:pPr>
      <w:r>
        <w:rPr>
          <w:b/>
        </w:rPr>
        <w:t>课堂教学实录视频（约占40%）</w:t>
      </w:r>
      <w:r>
        <w:t>：呈现真实的课堂教学情况，考察教师的教学风采、课堂组织能力以及创新设计的实际应用效果。</w:t>
      </w:r>
    </w:p>
    <w:p w14:paraId="37778F22">
      <w:pPr>
        <w:numPr>
          <w:ilvl w:val="0"/>
          <w:numId w:val="2"/>
        </w:numPr>
        <w:spacing w:after="400" w:line="400" w:lineRule="atLeast"/>
      </w:pPr>
      <w:r>
        <w:rPr>
          <w:b/>
        </w:rPr>
        <w:t>教学创新成果报告（约占45%）</w:t>
      </w:r>
      <w:r>
        <w:t>：这是创新赛的灵魂。报告需系统阐述教学创新的背景（教学痛点）、理念与目标、过程与方法、考评与反馈、成果与成效等 [[14]][[15]][[16]]。评审高度重视报告的逻辑性、学理性、创新性及成果的实证性。</w:t>
      </w:r>
    </w:p>
    <w:p w14:paraId="7C8CB16F">
      <w:pPr>
        <w:numPr>
          <w:ilvl w:val="0"/>
          <w:numId w:val="2"/>
        </w:numPr>
        <w:spacing w:after="400" w:line="400" w:lineRule="atLeast"/>
      </w:pPr>
      <w:r>
        <w:rPr>
          <w:b/>
        </w:rPr>
        <w:t>教学设计汇报（约占15%）</w:t>
      </w:r>
      <w:r>
        <w:t>：现场或线上汇报，要求教师在限定时间内凝练阐述其教学创新设计的核心思想与特色，并回答评委提问，考察教师的学术表达与反思能力。</w:t>
      </w:r>
    </w:p>
    <w:p w14:paraId="5D288B3F">
      <w:pPr>
        <w:spacing w:after="400" w:line="400" w:lineRule="atLeast"/>
      </w:pPr>
      <w:r>
        <w:rPr>
          <w:b/>
          <w:sz w:val="26"/>
        </w:rPr>
        <w:t>1.2 全国一等奖课程共性特征与趋势洞察</w:t>
      </w:r>
    </w:p>
    <w:p w14:paraId="6AA4775C">
      <w:pPr>
        <w:spacing w:after="400" w:line="400" w:lineRule="atLeast"/>
      </w:pPr>
      <w:r>
        <w:t>通过对多届一等奖课程的分析，我们发现其成功并非偶然，而是遵循着一些共通的范式与趋势：</w:t>
      </w:r>
    </w:p>
    <w:p w14:paraId="5B08257B">
      <w:pPr>
        <w:numPr>
          <w:ilvl w:val="-1"/>
          <w:numId w:val="1"/>
        </w:numPr>
        <w:spacing w:after="400" w:line="400" w:lineRule="atLeast"/>
      </w:pPr>
      <w:r>
        <w:rPr>
          <w:b/>
        </w:rPr>
        <w:t>问题导向，精准破局</w:t>
      </w:r>
      <w:r>
        <w:t>：获奖课程的创新设计往往始于对一个真实且普遍的“教学痛点”的深刻洞察。例如，传统工科课程理论与实践脱节、思政元素融入“两张皮”、大班教学互动性不足等。其创新成果报告会清晰地将此“痛点”作为逻辑起点，展开后续的教学改革叙事。</w:t>
      </w:r>
    </w:p>
    <w:p w14:paraId="0428EF31">
      <w:pPr>
        <w:numPr>
          <w:ilvl w:val="-1"/>
          <w:numId w:val="1"/>
        </w:numPr>
        <w:spacing w:after="400" w:line="400" w:lineRule="atLeast"/>
      </w:pPr>
      <w:r>
        <w:rPr>
          <w:b/>
        </w:rPr>
        <w:t>理念引领，系统设计</w:t>
      </w:r>
      <w:r>
        <w:t>：课程普遍借鉴并深度实践了先进的教学理念。**成果导向教育（OBE）**理念被广泛用于重构课程目标、教学活动与考核评价的对齐关系；</w:t>
      </w:r>
      <w:r>
        <w:rPr>
          <w:b/>
        </w:rPr>
        <w:t>项目式学习（PBL）</w:t>
      </w:r>
      <w:r>
        <w:t>、</w:t>
      </w:r>
      <w:r>
        <w:rPr>
          <w:b/>
        </w:rPr>
        <w:t>问题导明学习（PBL）和案例教学法</w:t>
      </w:r>
      <w:r>
        <w:t>则被用来组织教学内容，驱动学生深度参与；</w:t>
      </w:r>
      <w:r>
        <w:rPr>
          <w:b/>
        </w:rPr>
        <w:t>混合式教学</w:t>
      </w:r>
      <w:r>
        <w:t>模式成为常态，实现了线上线下优势互补、课内课外有机衔接。</w:t>
      </w:r>
    </w:p>
    <w:p w14:paraId="24ABB2DB">
      <w:pPr>
        <w:numPr>
          <w:ilvl w:val="-1"/>
          <w:numId w:val="1"/>
        </w:numPr>
        <w:spacing w:after="400" w:line="400" w:lineRule="atLeast"/>
      </w:pPr>
      <w:r>
        <w:rPr>
          <w:b/>
        </w:rPr>
        <w:t>技术赋能，深度融合</w:t>
      </w:r>
      <w:r>
        <w:t>：一等奖课程对信息技术的应用远超简单的PPT美化或视频播放。它们往往深度融合了</w:t>
      </w:r>
      <w:r>
        <w:rPr>
          <w:b/>
        </w:rPr>
        <w:t>虚拟仿真实验</w:t>
      </w:r>
      <w:r>
        <w:t>、</w:t>
      </w:r>
      <w:r>
        <w:rPr>
          <w:b/>
        </w:rPr>
        <w:t>大数据学情分析</w:t>
      </w:r>
      <w:r>
        <w:t>、</w:t>
      </w:r>
      <w:r>
        <w:rPr>
          <w:b/>
        </w:rPr>
        <w:t>人工智能助教</w:t>
      </w:r>
      <w:r>
        <w:t>、**智慧教学工具（如雨课堂、学习通）**等，将技术内化为教学流程的一部分，用以支持个性化学习、过程性评价和高效互动。</w:t>
      </w:r>
    </w:p>
    <w:p w14:paraId="354D688A">
      <w:pPr>
        <w:numPr>
          <w:ilvl w:val="-1"/>
          <w:numId w:val="1"/>
        </w:numPr>
        <w:spacing w:after="400" w:line="400" w:lineRule="atLeast"/>
      </w:pPr>
      <w:r>
        <w:rPr>
          <w:b/>
        </w:rPr>
        <w:t>评价改革，闭环反馈</w:t>
      </w:r>
      <w:r>
        <w:t>：成功的创新普遍将评价改革作为关键环节。它们打破了“一考定终身”的传统模式，构建了**“过程性评价 + 增值性评价 + 多元主体评价”**的综合评价体系。利用学习平台数据追踪学生学习轨迹，通过同伴互评、项目成果评价、能力雷达图等方式，为学生提供持续、具体、可操作的反馈，形成“评价-反馈-改进”的教学闭环。</w:t>
      </w:r>
    </w:p>
    <w:p w14:paraId="457FF8B3">
      <w:pPr>
        <w:numPr>
          <w:ilvl w:val="-1"/>
          <w:numId w:val="1"/>
        </w:numPr>
        <w:spacing w:after="400" w:line="400" w:lineRule="atLeast"/>
      </w:pPr>
      <w:r>
        <w:rPr>
          <w:b/>
        </w:rPr>
        <w:t>思政融入，润物无声</w:t>
      </w:r>
      <w:r>
        <w:t>：课程思政的融入是近年来大赛的重中之重。一等奖课程的思政设计巧妙自然，将价值塑造与知识传授、能力培养融为一体。它们善于挖掘专业知识背后蕴含的科学精神、工匠精神、人文情怀、家国情怀，通过经典案例、前沿问题、学科史等载体，实现“润物细无声”的育人效果。例如，葛玉敏老师的《电路分析基础》荣获课程思政组一等奖，展示了基础课程如何与思政教育深度结合 [[17]]。</w:t>
      </w:r>
    </w:p>
    <w:p w14:paraId="7FB81690">
      <w:pPr>
        <w:numPr>
          <w:ilvl w:val="-1"/>
          <w:numId w:val="1"/>
        </w:numPr>
        <w:spacing w:after="400" w:line="400" w:lineRule="atLeast"/>
      </w:pPr>
      <w:r>
        <w:rPr>
          <w:b/>
        </w:rPr>
        <w:t>成果导向，辐射推广</w:t>
      </w:r>
      <w:r>
        <w:t>：获奖课程不仅在校内取得了显著的教学效果（有学生成绩、能力提升、满意度等数据支撑），其创新成果（如教材、教学平台、教学模式）还具备高度的可复制性和推广价值，已在多所兄弟院校应用，产生了广泛的示范辐射效应。</w:t>
      </w:r>
    </w:p>
    <w:p w14:paraId="73133120">
      <w:pPr>
        <w:spacing w:after="400" w:line="400" w:lineRule="atLeast"/>
      </w:pPr>
      <w:r>
        <w:rPr>
          <w:b/>
          <w:sz w:val="26"/>
        </w:rPr>
        <w:t>1.3 全国一等奖课程精选案例深度剖析</w:t>
      </w:r>
    </w:p>
    <w:p w14:paraId="147419B2">
      <w:pPr>
        <w:spacing w:after="400" w:line="400" w:lineRule="atLeast"/>
      </w:pPr>
      <w:r>
        <w:t>为使分析更具象化，本报告选取了近三届中具有代表性的全国一等奖课程进行深度剖析。</w:t>
      </w:r>
    </w:p>
    <w:p w14:paraId="4F363048">
      <w:pPr>
        <w:spacing w:after="400" w:line="400" w:lineRule="atLeast"/>
      </w:pPr>
      <w:r>
        <w:rPr>
          <w:b/>
          <w:sz w:val="24"/>
        </w:rPr>
        <w:t>案例一：第五届新工科正高组一等奖</w:t>
      </w:r>
    </w:p>
    <w:p w14:paraId="3004ABFB">
      <w:pPr>
        <w:numPr>
          <w:ilvl w:val="-1"/>
          <w:numId w:val="1"/>
        </w:numPr>
        <w:spacing w:after="400" w:line="400" w:lineRule="atLeast"/>
      </w:pPr>
      <w:r>
        <w:rPr>
          <w:b/>
        </w:rPr>
        <w:t>课程名称</w:t>
      </w:r>
      <w:r>
        <w:t>：《交通仿真技术》</w:t>
      </w:r>
    </w:p>
    <w:p w14:paraId="35B21FE7">
      <w:pPr>
        <w:numPr>
          <w:ilvl w:val="-1"/>
          <w:numId w:val="1"/>
        </w:numPr>
        <w:spacing w:after="400" w:line="400" w:lineRule="atLeast"/>
      </w:pPr>
      <w:r>
        <w:rPr>
          <w:b/>
        </w:rPr>
        <w:t>主讲教师</w:t>
      </w:r>
      <w:r>
        <w:t>：倪颖</w:t>
      </w:r>
    </w:p>
    <w:p w14:paraId="54604240">
      <w:pPr>
        <w:numPr>
          <w:ilvl w:val="-1"/>
          <w:numId w:val="1"/>
        </w:numPr>
        <w:spacing w:after="400" w:line="400" w:lineRule="atLeast"/>
      </w:pPr>
      <w:r>
        <w:rPr>
          <w:b/>
        </w:rPr>
        <w:t>所属高校</w:t>
      </w:r>
      <w:r>
        <w:t>：同济大学</w:t>
      </w:r>
    </w:p>
    <w:p w14:paraId="05C579C1">
      <w:pPr>
        <w:numPr>
          <w:ilvl w:val="-1"/>
          <w:numId w:val="1"/>
        </w:numPr>
        <w:spacing w:after="400" w:line="400" w:lineRule="atLeast"/>
      </w:pPr>
      <w:r>
        <w:rPr>
          <w:b/>
        </w:rPr>
        <w:t>课程基本信息</w:t>
      </w:r>
      <w:r>
        <w:t>：该课程是交通工程专业的核心课程，旨在培养学生运用仿真技术解决复杂交通问题的能力。</w:t>
      </w:r>
    </w:p>
    <w:p w14:paraId="48696977">
      <w:pPr>
        <w:numPr>
          <w:ilvl w:val="-1"/>
          <w:numId w:val="1"/>
        </w:numPr>
        <w:spacing w:after="400" w:line="400" w:lineRule="atLeast"/>
      </w:pPr>
      <w:r>
        <w:rPr>
          <w:b/>
        </w:rPr>
        <w:t>教学创新情况分析</w:t>
      </w:r>
      <w:r>
        <w:t>：</w:t>
      </w:r>
    </w:p>
    <w:p w14:paraId="5A190061">
      <w:pPr>
        <w:numPr>
          <w:ilvl w:val="-1"/>
          <w:numId w:val="1"/>
        </w:numPr>
        <w:spacing w:after="400" w:line="400" w:lineRule="atLeast"/>
      </w:pPr>
      <w:r>
        <w:rPr>
          <w:b/>
        </w:rPr>
        <w:t>核心理念</w:t>
      </w:r>
      <w:r>
        <w:t>：倪颖教授团队提出了**“创数智工具、贯进阶实验、育迁移能力”**的教学理念，直面传统教学中仿真软件“黑箱化”、实验内容验证性强、学生创新能力培养不足的痛点 [[18]][[19]][[20]]。</w:t>
      </w:r>
    </w:p>
    <w:p w14:paraId="0A46BE72">
      <w:pPr>
        <w:numPr>
          <w:ilvl w:val="-1"/>
          <w:numId w:val="1"/>
        </w:numPr>
        <w:spacing w:after="400" w:line="400" w:lineRule="atLeast"/>
      </w:pPr>
      <w:r>
        <w:rPr>
          <w:b/>
        </w:rPr>
        <w:t>创新点一：自主研发教学工具，打破“黑箱”</w:t>
      </w:r>
      <w:r>
        <w:t>。团队历时多年自主研发了交通仿真工具与虚实融合实验平台。这不仅解决了商业软件的版权与功能限制问题，更重要的是将底层算法与模型“透明化”，让学生能深入理解仿真技术的内核，甚至参与软件的二次开发，实现了“学、研、产”的良性循环 [[21]]。</w:t>
      </w:r>
    </w:p>
    <w:p w14:paraId="50165804">
      <w:pPr>
        <w:numPr>
          <w:ilvl w:val="-1"/>
          <w:numId w:val="1"/>
        </w:numPr>
        <w:spacing w:after="400" w:line="400" w:lineRule="atLeast"/>
      </w:pPr>
      <w:r>
        <w:rPr>
          <w:b/>
        </w:rPr>
        <w:t>创新点二：构建进阶式实验体系，驱动高阶能力</w:t>
      </w:r>
      <w:r>
        <w:t>。课程设计了从“验证-设计-探索-创新”层层递进的实验项目。学生从复现经典交通流模型开始，逐步过渡到设计城市交叉口信号配时方案，最终到探索无人驾驶环境下的交通流特性等前沿课题。这种设计有力地支撑了学生认知水平从低阶到高阶的跃升 [[22]][[23]]。</w:t>
      </w:r>
    </w:p>
    <w:p w14:paraId="5B9B67F9">
      <w:pPr>
        <w:numPr>
          <w:ilvl w:val="-1"/>
          <w:numId w:val="1"/>
        </w:numPr>
        <w:spacing w:after="400" w:line="400" w:lineRule="atLeast"/>
      </w:pPr>
      <w:r>
        <w:rPr>
          <w:b/>
        </w:rPr>
        <w:t>创新点三：强调迁移能力培养，服务国家战略</w:t>
      </w:r>
      <w:r>
        <w:t>。课程紧密结合“交通强国”战略，将教学内容与上海城市大脑、虹桥综合交通枢纽等真实场景相结合，引导学生将所学知识应用于解决实际工程问题，其成果已在全国80%开设交通学科的高校中推广应用，彰显了强大的辐射效应 [[24]][[25]]。</w:t>
      </w:r>
    </w:p>
    <w:p w14:paraId="6E649D1E">
      <w:pPr>
        <w:numPr>
          <w:ilvl w:val="-1"/>
          <w:numId w:val="1"/>
        </w:numPr>
        <w:spacing w:after="400" w:line="400" w:lineRule="atLeast"/>
      </w:pPr>
      <w:r>
        <w:rPr>
          <w:b/>
        </w:rPr>
        <w:t>可获取资料与途径</w:t>
      </w:r>
      <w:r>
        <w:t>：</w:t>
      </w:r>
    </w:p>
    <w:p w14:paraId="1E53F85F">
      <w:pPr>
        <w:numPr>
          <w:ilvl w:val="-1"/>
          <w:numId w:val="1"/>
        </w:numPr>
        <w:spacing w:after="400" w:line="400" w:lineRule="atLeast"/>
      </w:pPr>
      <w:r>
        <w:rPr>
          <w:b/>
        </w:rPr>
        <w:t>新闻报道</w:t>
      </w:r>
      <w:r>
        <w:t>：同济大学官网、中国教育新闻网等媒体对倪颖教授团队的获奖事迹有详细报道，可作为了解其创新理念的入口 [[26]][[27]]。</w:t>
      </w:r>
    </w:p>
    <w:p w14:paraId="411BA720">
      <w:pPr>
        <w:numPr>
          <w:ilvl w:val="-1"/>
          <w:numId w:val="1"/>
        </w:numPr>
        <w:spacing w:after="400" w:line="400" w:lineRule="atLeast"/>
      </w:pPr>
      <w:r>
        <w:rPr>
          <w:b/>
        </w:rPr>
        <w:t>学术论文</w:t>
      </w:r>
      <w:r>
        <w:t>：倪颖教授及其团队可能已将相关教学改革成果发表在《高等工程教育研究》等期刊上，可通过知网、万方等数据库检索“交通仿真”、“教学改革”、“倪颖”等关键词查找。</w:t>
      </w:r>
    </w:p>
    <w:p w14:paraId="15F19B72">
      <w:pPr>
        <w:numPr>
          <w:ilvl w:val="-1"/>
          <w:numId w:val="1"/>
        </w:numPr>
        <w:spacing w:after="400" w:line="400" w:lineRule="atLeast"/>
      </w:pPr>
      <w:r>
        <w:rPr>
          <w:b/>
        </w:rPr>
        <w:t>课程资源</w:t>
      </w:r>
      <w:r>
        <w:t>：该课程作为上海市一流本科课程，其部分教学资源（如教学大纲、视频片段）可能通过同济大学教务处网站或其所在学院的公开资源平台发布。同时，可在“国家高等教育智慧教育平台”尝试搜索课程名称，看是否已上线。</w:t>
      </w:r>
    </w:p>
    <w:p w14:paraId="0FE3F1A4">
      <w:pPr>
        <w:spacing w:after="400" w:line="400" w:lineRule="atLeast"/>
      </w:pPr>
      <w:r>
        <w:rPr>
          <w:b/>
          <w:sz w:val="24"/>
        </w:rPr>
        <w:t>案例二：第四届新文科副高组一等奖</w:t>
      </w:r>
    </w:p>
    <w:p w14:paraId="5F6656C3">
      <w:pPr>
        <w:numPr>
          <w:ilvl w:val="-1"/>
          <w:numId w:val="1"/>
        </w:numPr>
        <w:spacing w:after="400" w:line="400" w:lineRule="atLeast"/>
      </w:pPr>
      <w:r>
        <w:rPr>
          <w:b/>
        </w:rPr>
        <w:t>课程名称</w:t>
      </w:r>
      <w:r>
        <w:t>：《高级财务会计》</w:t>
      </w:r>
    </w:p>
    <w:p w14:paraId="5F38571C">
      <w:pPr>
        <w:numPr>
          <w:ilvl w:val="-1"/>
          <w:numId w:val="1"/>
        </w:numPr>
        <w:spacing w:after="400" w:line="400" w:lineRule="atLeast"/>
      </w:pPr>
      <w:r>
        <w:rPr>
          <w:b/>
        </w:rPr>
        <w:t>主讲教师</w:t>
      </w:r>
      <w:r>
        <w:t>：吕慧</w:t>
      </w:r>
    </w:p>
    <w:p w14:paraId="0EC3CBF2">
      <w:pPr>
        <w:numPr>
          <w:ilvl w:val="-1"/>
          <w:numId w:val="1"/>
        </w:numPr>
        <w:spacing w:after="400" w:line="400" w:lineRule="atLeast"/>
      </w:pPr>
      <w:r>
        <w:rPr>
          <w:b/>
        </w:rPr>
        <w:t>所属高校</w:t>
      </w:r>
      <w:r>
        <w:t>：中国石油大学（北京）</w:t>
      </w:r>
    </w:p>
    <w:p w14:paraId="4034B47C">
      <w:pPr>
        <w:numPr>
          <w:ilvl w:val="-1"/>
          <w:numId w:val="1"/>
        </w:numPr>
        <w:spacing w:after="400" w:line="400" w:lineRule="atLeast"/>
      </w:pPr>
      <w:r>
        <w:rPr>
          <w:b/>
        </w:rPr>
        <w:t>课程基本信息</w:t>
      </w:r>
      <w:r>
        <w:t>：该课程是会计学、财务管理等专业的高阶核心课程，内容抽象、理论性强，传统教学易陷入枯燥的准则讲解。</w:t>
      </w:r>
    </w:p>
    <w:p w14:paraId="0F579D39">
      <w:pPr>
        <w:numPr>
          <w:ilvl w:val="-1"/>
          <w:numId w:val="1"/>
        </w:numPr>
        <w:spacing w:after="400" w:line="400" w:lineRule="atLeast"/>
      </w:pPr>
      <w:r>
        <w:rPr>
          <w:b/>
        </w:rPr>
        <w:t>教学创新情况分析</w:t>
      </w:r>
      <w:r>
        <w:t>：</w:t>
      </w:r>
    </w:p>
    <w:p w14:paraId="3DF146E0">
      <w:pPr>
        <w:numPr>
          <w:ilvl w:val="-1"/>
          <w:numId w:val="1"/>
        </w:numPr>
        <w:spacing w:after="400" w:line="400" w:lineRule="atLeast"/>
      </w:pPr>
      <w:r>
        <w:rPr>
          <w:b/>
        </w:rPr>
        <w:t>核心理念</w:t>
      </w:r>
      <w:r>
        <w:t>：吕慧教授团队以培养能解决复杂商业问题的“数智化”财经人才为目标，构建了**“案例-情境-平台-竞赛”四位一体**的教学新范式，旨在破解理论与实务脱节的难题 [[28]]。</w:t>
      </w:r>
    </w:p>
    <w:p w14:paraId="6F7C4A1D">
      <w:pPr>
        <w:numPr>
          <w:ilvl w:val="-1"/>
          <w:numId w:val="1"/>
        </w:numPr>
        <w:spacing w:after="400" w:line="400" w:lineRule="atLeast"/>
      </w:pPr>
      <w:r>
        <w:rPr>
          <w:b/>
        </w:rPr>
        <w:t>创新点一：案例链驱动的“情境-问题”教学</w:t>
      </w:r>
      <w:r>
        <w:t>。课程摒弃了章节式的知识点罗列，而是围绕“企业集团从创立到全球化运营”这一主线，设计了一系列环环相扣的真实商业案例（如合并报表、外币折算、金融工具等）。每个案例都设置了复杂的商业情境和决策困境，引导学生像真实世界的CFO一样思考和解决问题。</w:t>
      </w:r>
    </w:p>
    <w:p w14:paraId="4822B727">
      <w:pPr>
        <w:numPr>
          <w:ilvl w:val="-1"/>
          <w:numId w:val="1"/>
        </w:numPr>
        <w:spacing w:after="400" w:line="400" w:lineRule="atLeast"/>
      </w:pPr>
      <w:r>
        <w:rPr>
          <w:b/>
        </w:rPr>
        <w:t>创新点二：数智化平台支撑的“人-机”协同</w:t>
      </w:r>
      <w:r>
        <w:t>。课程深度融合了财务共享服务、大数据分析、RPA（机器人流程自动化）等行业前沿技术，建设了专门的教学平台。学生在平台上处理模拟的真实业务数据，体验数智化转型对财会工作的重塑，培养了人机协同的工作能力。</w:t>
      </w:r>
    </w:p>
    <w:p w14:paraId="39C83C64">
      <w:pPr>
        <w:numPr>
          <w:ilvl w:val="-1"/>
          <w:numId w:val="1"/>
        </w:numPr>
        <w:spacing w:after="400" w:line="400" w:lineRule="atLeast"/>
      </w:pPr>
      <w:r>
        <w:rPr>
          <w:b/>
        </w:rPr>
        <w:t>创新点三：“以赛促学”的多元评价体系</w:t>
      </w:r>
      <w:r>
        <w:t>。课程将校内外各类会计案例大赛、创新创业比赛作为重要的实践教学环节和评价依据。学生以团队形式参赛，其解决复杂问题的综合能力、团队协作能力在竞赛中得到充分锻炼和检验，评价结果更为立体和可信 [[29]]。</w:t>
      </w:r>
    </w:p>
    <w:p w14:paraId="56499880">
      <w:pPr>
        <w:numPr>
          <w:ilvl w:val="-1"/>
          <w:numId w:val="1"/>
        </w:numPr>
        <w:spacing w:after="400" w:line="400" w:lineRule="atLeast"/>
      </w:pPr>
      <w:r>
        <w:rPr>
          <w:b/>
        </w:rPr>
        <w:t>可获取资料与途径</w:t>
      </w:r>
      <w:r>
        <w:t>：</w:t>
      </w:r>
    </w:p>
    <w:p w14:paraId="24FAF424">
      <w:pPr>
        <w:numPr>
          <w:ilvl w:val="-1"/>
          <w:numId w:val="1"/>
        </w:numPr>
        <w:spacing w:after="400" w:line="400" w:lineRule="atLeast"/>
      </w:pPr>
      <w:r>
        <w:rPr>
          <w:b/>
        </w:rPr>
        <w:t>高校新闻</w:t>
      </w:r>
      <w:r>
        <w:t>：中国石油大学（北京）官网发布了该课程的获奖新闻，是了解其基本创新点的重要来源 [[30]]。</w:t>
      </w:r>
    </w:p>
    <w:p w14:paraId="6B8C8469">
      <w:pPr>
        <w:numPr>
          <w:ilvl w:val="-1"/>
          <w:numId w:val="1"/>
        </w:numPr>
        <w:spacing w:after="400" w:line="400" w:lineRule="atLeast"/>
      </w:pPr>
      <w:r>
        <w:rPr>
          <w:b/>
        </w:rPr>
        <w:t>教学创新成果报告</w:t>
      </w:r>
      <w:r>
        <w:t>：虽然完整报告不易获取，但可通过分析学校新闻稿中提炼的关键词，推测其报告的核心框架和亮点。</w:t>
      </w:r>
    </w:p>
    <w:p w14:paraId="2EA2A42D">
      <w:pPr>
        <w:numPr>
          <w:ilvl w:val="-1"/>
          <w:numId w:val="1"/>
        </w:numPr>
        <w:spacing w:after="400" w:line="400" w:lineRule="atLeast"/>
      </w:pPr>
      <w:r>
        <w:rPr>
          <w:b/>
        </w:rPr>
        <w:t>公开课/MOOC</w:t>
      </w:r>
      <w:r>
        <w:t>：可查询“学堂在线”、“中国大学MOOC”等平台，看吕慧教授团队是否已将《高级财务会计》建设为在线开放课程，这通常是获取系统性课程视频和课件的最佳途径。</w:t>
      </w:r>
    </w:p>
    <w:p w14:paraId="02E4C0D2">
      <w:pPr>
        <w:spacing w:after="400" w:line="400" w:lineRule="atLeast"/>
      </w:pPr>
      <w:r>
        <w:rPr>
          <w:b/>
          <w:sz w:val="24"/>
        </w:rPr>
        <w:t>案例三：第三届基础课程正高组一等 đẳng奖（推测与分析）</w:t>
      </w:r>
    </w:p>
    <w:p w14:paraId="056F321E">
      <w:pPr>
        <w:numPr>
          <w:ilvl w:val="-1"/>
          <w:numId w:val="1"/>
        </w:numPr>
        <w:spacing w:after="400" w:line="400" w:lineRule="atLeast"/>
      </w:pPr>
      <w:r>
        <w:rPr>
          <w:b/>
        </w:rPr>
        <w:t>课程名称</w:t>
      </w:r>
      <w:r>
        <w:t>：《材料力学》</w:t>
      </w:r>
    </w:p>
    <w:p w14:paraId="1A53DBE8">
      <w:pPr>
        <w:numPr>
          <w:ilvl w:val="-1"/>
          <w:numId w:val="1"/>
        </w:numPr>
        <w:spacing w:after="400" w:line="400" w:lineRule="atLeast"/>
      </w:pPr>
      <w:r>
        <w:rPr>
          <w:b/>
        </w:rPr>
        <w:t>主讲教师</w:t>
      </w:r>
      <w:r>
        <w:t>：彭迎风</w:t>
      </w:r>
    </w:p>
    <w:p w14:paraId="653378E3">
      <w:pPr>
        <w:numPr>
          <w:ilvl w:val="-1"/>
          <w:numId w:val="1"/>
        </w:numPr>
        <w:spacing w:after="400" w:line="400" w:lineRule="atLeast"/>
      </w:pPr>
      <w:r>
        <w:rPr>
          <w:b/>
        </w:rPr>
        <w:t>所属高校</w:t>
      </w:r>
      <w:r>
        <w:t>：南昌航空大学</w:t>
      </w:r>
    </w:p>
    <w:p w14:paraId="21E86A40">
      <w:pPr>
        <w:numPr>
          <w:ilvl w:val="-1"/>
          <w:numId w:val="1"/>
        </w:numPr>
        <w:spacing w:after="400" w:line="400" w:lineRule="atLeast"/>
      </w:pPr>
      <w:r>
        <w:rPr>
          <w:b/>
        </w:rPr>
        <w:t>课程基本信息</w:t>
      </w:r>
      <w:r>
        <w:t>：《材料力学》是工科专业重要的技术基础课，以理论推导严密、概念抽象著称，是学生学习的难点。</w:t>
      </w:r>
    </w:p>
    <w:p w14:paraId="0C355E15">
      <w:pPr>
        <w:numPr>
          <w:ilvl w:val="-1"/>
          <w:numId w:val="1"/>
        </w:numPr>
        <w:spacing w:after="400" w:line="400" w:lineRule="atLeast"/>
      </w:pPr>
      <w:r>
        <w:rPr>
          <w:b/>
        </w:rPr>
        <w:t>教学创新情况分析</w:t>
      </w:r>
      <w:r>
        <w:t>（基于有限信息进行专业推断）：</w:t>
      </w:r>
    </w:p>
    <w:p w14:paraId="7BCEC970">
      <w:pPr>
        <w:numPr>
          <w:ilvl w:val="-1"/>
          <w:numId w:val="1"/>
        </w:numPr>
        <w:spacing w:after="400" w:line="400" w:lineRule="atLeast"/>
      </w:pPr>
      <w:r>
        <w:rPr>
          <w:b/>
        </w:rPr>
        <w:t>核心挑战</w:t>
      </w:r>
      <w:r>
        <w:t>：该课程面临的普遍痛点是“公式满黑板，学生一脸懵”，学生易陷入死记硬背，难以理解力学原理在工程实践中的应用，学习兴趣不高。</w:t>
      </w:r>
    </w:p>
    <w:p w14:paraId="1A254EE1">
      <w:pPr>
        <w:numPr>
          <w:ilvl w:val="-1"/>
          <w:numId w:val="1"/>
        </w:numPr>
        <w:spacing w:after="400" w:line="400" w:lineRule="atLeast"/>
      </w:pPr>
      <w:r>
        <w:rPr>
          <w:b/>
        </w:rPr>
        <w:t>可能的创新路径</w:t>
      </w:r>
      <w:r>
        <w:t>：结合彭迎风教授分享的教学创新方法 [[31]]，其获奖课程的创新点可能包括：</w:t>
      </w:r>
    </w:p>
    <w:p w14:paraId="779C8916">
      <w:pPr>
        <w:numPr>
          <w:ilvl w:val="0"/>
          <w:numId w:val="3"/>
        </w:numPr>
        <w:spacing w:after="400" w:line="400" w:lineRule="atLeast"/>
      </w:pPr>
      <w:r>
        <w:rPr>
          <w:b/>
        </w:rPr>
        <w:t>航空特色牵引</w:t>
      </w:r>
      <w:r>
        <w:t>：立足南昌航空大学的办学特色，课程设计可能大量融入航空工程中的真实案例，如飞机结构强度分析、起落架设计中的力学问题等，将抽象的力学概念与学生熟悉的、感兴趣的航空背景相结合 [[32]]。</w:t>
      </w:r>
    </w:p>
    <w:p w14:paraId="7D66DA73">
      <w:pPr>
        <w:numPr>
          <w:ilvl w:val="0"/>
          <w:numId w:val="3"/>
        </w:numPr>
        <w:spacing w:after="400" w:line="400" w:lineRule="atLeast"/>
      </w:pPr>
      <w:r>
        <w:rPr>
          <w:b/>
        </w:rPr>
        <w:t>虚实结合的实验教学</w:t>
      </w:r>
      <w:r>
        <w:t>：除了传统的材料拉伸、压缩实验，课程可能开发了虚拟仿真实验平台，让学生能够模拟极端工况下的材料力学行为，或对复杂结构进行有限元分析，化“抽象”为“直观”。</w:t>
      </w:r>
    </w:p>
    <w:p w14:paraId="050732F6">
      <w:pPr>
        <w:numPr>
          <w:ilvl w:val="0"/>
          <w:numId w:val="3"/>
        </w:numPr>
        <w:spacing w:after="400" w:line="400" w:lineRule="atLeast"/>
      </w:pPr>
      <w:r>
        <w:rPr>
          <w:b/>
        </w:rPr>
        <w:t>工程问题导向的PBL教学</w:t>
      </w:r>
      <w:r>
        <w:t>：将课程内容重组为一系列待解决的工程项目，如“设计一个轻质高强的桁架结构”。学生在解决问题的过程中，自主学习、探究和应用弯曲、扭转、稳定等力学知识，培养工程思维。</w:t>
      </w:r>
    </w:p>
    <w:p w14:paraId="06DDA86E">
      <w:pPr>
        <w:numPr>
          <w:ilvl w:val="0"/>
          <w:numId w:val="3"/>
        </w:numPr>
        <w:spacing w:after="400" w:line="400" w:lineRule="atLeast"/>
      </w:pPr>
      <w:r>
        <w:rPr>
          <w:b/>
        </w:rPr>
        <w:t>企业合作与前沿融入</w:t>
      </w:r>
      <w:r>
        <w:t>：彭迎风教授强调利用企业合作 [[33]]，其课程可能引入了企业工程师授课，或将企业最新的技术难题作为课程项目，增强课程的实践性和前沿性。</w:t>
      </w:r>
    </w:p>
    <w:p w14:paraId="373C3F8E">
      <w:pPr>
        <w:numPr>
          <w:ilvl w:val="-1"/>
          <w:numId w:val="1"/>
        </w:numPr>
        <w:spacing w:after="400" w:line="400" w:lineRule="atLeast"/>
      </w:pPr>
      <w:r>
        <w:rPr>
          <w:b/>
        </w:rPr>
        <w:t>可获取资料与途径</w:t>
      </w:r>
      <w:r>
        <w:t>：</w:t>
      </w:r>
    </w:p>
    <w:p w14:paraId="233F37FF">
      <w:pPr>
        <w:numPr>
          <w:ilvl w:val="-1"/>
          <w:numId w:val="1"/>
        </w:numPr>
        <w:spacing w:after="400" w:line="400" w:lineRule="atLeast"/>
      </w:pPr>
      <w:r>
        <w:rPr>
          <w:b/>
        </w:rPr>
        <w:t>MOOC资源</w:t>
      </w:r>
      <w:r>
        <w:t>：搜索结果明确提到彭迎风教授开设了《材料力か学》MOOC课程 [[34]]，这应是获取其教学视频、课件和教案的最直接、最权威的途径。可在中国大学MOOC等平台搜索课程名称和主讲教师。</w:t>
      </w:r>
    </w:p>
    <w:p w14:paraId="2AFBD285">
      <w:pPr>
        <w:numPr>
          <w:ilvl w:val="-1"/>
          <w:numId w:val="1"/>
        </w:numPr>
        <w:spacing w:after="400" w:line="400" w:lineRule="atLeast"/>
      </w:pPr>
      <w:r>
        <w:rPr>
          <w:b/>
        </w:rPr>
        <w:t>教师个人主页/访谈</w:t>
      </w:r>
      <w:r>
        <w:t>：南昌航空大学官网或相关学院网站可能有彭迎风教授的个人介绍和教学相关的访谈报道，有助于深入理解其教学理念 [[35]][[36]]。</w:t>
      </w:r>
    </w:p>
    <w:p w14:paraId="6724DC54">
      <w:pPr>
        <w:numPr>
          <w:ilvl w:val="-1"/>
          <w:numId w:val="1"/>
        </w:numPr>
        <w:spacing w:after="400" w:line="400" w:lineRule="atLeast"/>
      </w:pPr>
      <w:r>
        <w:rPr>
          <w:b/>
        </w:rPr>
        <w:t>教学竞赛经验分享</w:t>
      </w:r>
      <w:r>
        <w:t>：部分高校或教学发展中心会邀请国赛获奖者进行经验分享，相关讲座的视频或纪要也可能是获取其教学设计思路的宝贵资料。</w:t>
      </w:r>
    </w:p>
    <w:p w14:paraId="4D07BC2C">
      <w:pPr>
        <w:spacing w:after="400" w:line="400" w:lineRule="atLeast"/>
      </w:pPr>
      <w:r>
        <w:rPr>
          <w:b/>
          <w:sz w:val="26"/>
        </w:rPr>
        <w:t>1.4 创新赛获奖课程资料获取总览</w:t>
      </w:r>
    </w:p>
    <w:p w14:paraId="23D4BAED">
      <w:pPr>
        <w:spacing w:after="400" w:line="400" w:lineRule="atLeast"/>
      </w:pPr>
      <w:r>
        <w:t>获取创新赛一等奖课程的完整资料包（教案、视频、报告、PPT）存在一定难度，但仍有多种有效途径：</w:t>
      </w:r>
    </w:p>
    <w:p w14:paraId="023512F8">
      <w:pPr>
        <w:numPr>
          <w:ilvl w:val="0"/>
          <w:numId w:val="4"/>
        </w:numPr>
        <w:spacing w:after="400" w:line="400" w:lineRule="atLeast"/>
      </w:pPr>
      <w:r>
        <w:rPr>
          <w:b/>
        </w:rPr>
        <w:t>核心官方平台：国家高等教育智慧教育平台</w:t>
      </w:r>
    </w:p>
    <w:p w14:paraId="3B79FF19">
      <w:pPr>
        <w:numPr>
          <w:ilvl w:val="0"/>
          <w:numId w:val="1"/>
        </w:numPr>
        <w:spacing w:after="400" w:line="400" w:lineRule="atLeast"/>
      </w:pPr>
      <w:r>
        <w:rPr>
          <w:b/>
        </w:rPr>
        <w:t>权威入口</w:t>
      </w:r>
      <w:r>
        <w:t>：根据中国高等教育学会的通知，历届创新赛的获奖课程（特别是视频资源）已分批上线“国家高等教育智慧教育平台” [[37]]。</w:t>
      </w:r>
    </w:p>
    <w:p w14:paraId="6D0C72A9">
      <w:pPr>
        <w:numPr>
          <w:ilvl w:val="0"/>
          <w:numId w:val="1"/>
        </w:numPr>
        <w:spacing w:after="400" w:line="400" w:lineRule="atLeast"/>
      </w:pPr>
      <w:r>
        <w:rPr>
          <w:b/>
        </w:rPr>
        <w:t>访问路径</w:t>
      </w:r>
      <w:r>
        <w:t>：访问网址 https://higher.smartedu.cn，点击首页的“教师发展”或直接进入教师身份认证后的“教师教研”模块 [[38]]。</w:t>
      </w:r>
    </w:p>
    <w:p w14:paraId="1AEC0008">
      <w:pPr>
        <w:numPr>
          <w:ilvl w:val="0"/>
          <w:numId w:val="1"/>
        </w:numPr>
        <w:spacing w:after="400" w:line="400" w:lineRule="atLeast"/>
      </w:pPr>
      <w:r>
        <w:rPr>
          <w:b/>
        </w:rPr>
        <w:t>查找方法</w:t>
      </w:r>
      <w:r>
        <w:t>：尽管搜索结果显示，平台内</w:t>
      </w:r>
      <w:r>
        <w:rPr>
          <w:b/>
        </w:rPr>
        <w:t>并未明确存在一个名为“教学竞赛获奖课程”的专属分类或筛选标签</w:t>
      </w:r>
      <w:r>
        <w:t xml:space="preserve"> [[39]]但用户可以尝试以下方法：</w:t>
      </w:r>
    </w:p>
    <w:p w14:paraId="15863525">
      <w:pPr>
        <w:numPr>
          <w:ilvl w:val="0"/>
          <w:numId w:val="1"/>
        </w:numPr>
        <w:spacing w:after="400" w:line="400" w:lineRule="atLeast"/>
      </w:pPr>
      <w:r>
        <w:rPr>
          <w:b/>
        </w:rPr>
        <w:t>直接搜索</w:t>
      </w:r>
      <w:r>
        <w:t>：在平台的搜索框中输入精确的**“课程名称”+“主讲教师”+“高校名称”**（例如：“交通仿真技术 倪颖 同济大学”）。</w:t>
      </w:r>
    </w:p>
    <w:p w14:paraId="30DC89EC">
      <w:pPr>
        <w:numPr>
          <w:ilvl w:val="0"/>
          <w:numId w:val="1"/>
        </w:numPr>
        <w:spacing w:after="400" w:line="400" w:lineRule="atLeast"/>
      </w:pPr>
      <w:r>
        <w:rPr>
          <w:b/>
        </w:rPr>
        <w:t>关键词搜索</w:t>
      </w:r>
      <w:r>
        <w:t>：尝试使用**“教学创新大赛”**作为关键词进行搜索，查看平台是否会将相关课程聚合展示。</w:t>
      </w:r>
    </w:p>
    <w:p w14:paraId="3ECAF3E0">
      <w:pPr>
        <w:numPr>
          <w:ilvl w:val="0"/>
          <w:numId w:val="1"/>
        </w:numPr>
        <w:spacing w:after="400" w:line="400" w:lineRule="atLeast"/>
      </w:pPr>
      <w:r>
        <w:rPr>
          <w:b/>
        </w:rPr>
        <w:t>浏览学科分类</w:t>
      </w:r>
      <w:r>
        <w:t>：在相应的学科门类下（如“工学”、“管理学”），根据课程名称进行浏览查找。</w:t>
      </w:r>
    </w:p>
    <w:p w14:paraId="55CE3F0E">
      <w:pPr>
        <w:numPr>
          <w:ilvl w:val="0"/>
          <w:numId w:val="1"/>
        </w:numPr>
        <w:spacing w:after="400" w:line="400" w:lineRule="atLeast"/>
      </w:pPr>
      <w:r>
        <w:rPr>
          <w:b/>
        </w:rPr>
        <w:t>资源类型</w:t>
      </w:r>
      <w:r>
        <w:t>：该平台主要提供的是</w:t>
      </w:r>
      <w:r>
        <w:rPr>
          <w:b/>
        </w:rPr>
        <w:t>课堂教学实录视频</w:t>
      </w:r>
      <w:r>
        <w:t>。完整的教学创新成果报告和PPT课件通常不在此平台公开。</w:t>
      </w:r>
    </w:p>
    <w:p w14:paraId="66B917F3">
      <w:pPr>
        <w:numPr>
          <w:ilvl w:val="0"/>
          <w:numId w:val="4"/>
        </w:numPr>
        <w:spacing w:after="400" w:line="400" w:lineRule="atLeast"/>
      </w:pPr>
      <w:r>
        <w:rPr>
          <w:b/>
        </w:rPr>
        <w:t>各高校官方渠道</w:t>
      </w:r>
    </w:p>
    <w:p w14:paraId="5A676A49">
      <w:pPr>
        <w:numPr>
          <w:ilvl w:val="0"/>
          <w:numId w:val="1"/>
        </w:numPr>
        <w:spacing w:after="400" w:line="400" w:lineRule="atLeast"/>
      </w:pPr>
      <w:r>
        <w:rPr>
          <w:b/>
        </w:rPr>
        <w:t>教务处/教师发展中心网站</w:t>
      </w:r>
      <w:r>
        <w:t>：获奖教师所在学校的教务处或教师发展中心网站，通常会发布获奖喜报，有时会附上课程介绍、教学理念解读，甚至部分教学资料的分享链接 [[40]]。</w:t>
      </w:r>
    </w:p>
    <w:p w14:paraId="305F3524">
      <w:pPr>
        <w:numPr>
          <w:ilvl w:val="0"/>
          <w:numId w:val="1"/>
        </w:numPr>
        <w:spacing w:after="400" w:line="400" w:lineRule="atLeast"/>
      </w:pPr>
      <w:r>
        <w:rPr>
          <w:b/>
        </w:rPr>
        <w:t>学院网站/课程网站</w:t>
      </w:r>
      <w:r>
        <w:t>：许多获奖课程本身就是校级或省级的精品课程，有独立的课程网站，上面可能包含教学大纲、课件、习题等资源。</w:t>
      </w:r>
    </w:p>
    <w:p w14:paraId="2516D0CC">
      <w:pPr>
        <w:numPr>
          <w:ilvl w:val="0"/>
          <w:numId w:val="1"/>
        </w:numPr>
        <w:spacing w:after="400" w:line="400" w:lineRule="atLeast"/>
      </w:pPr>
      <w:r>
        <w:rPr>
          <w:b/>
        </w:rPr>
        <w:t>校内公开资源库/FTP</w:t>
      </w:r>
      <w:r>
        <w:t>：部分高校会将获奖视频等资料存放于校内网络（FTP或内部平台），供本校师生学习借鉴 [[41]]。</w:t>
      </w:r>
    </w:p>
    <w:p w14:paraId="6EC8FD92">
      <w:pPr>
        <w:numPr>
          <w:ilvl w:val="0"/>
          <w:numId w:val="4"/>
        </w:numPr>
        <w:spacing w:after="400" w:line="400" w:lineRule="atLeast"/>
      </w:pPr>
      <w:r>
        <w:rPr>
          <w:b/>
        </w:rPr>
        <w:t>在线课程平台（MOOCs）</w:t>
      </w:r>
    </w:p>
    <w:p w14:paraId="53DE4952">
      <w:pPr>
        <w:numPr>
          <w:ilvl w:val="0"/>
          <w:numId w:val="1"/>
        </w:numPr>
        <w:spacing w:after="400" w:line="400" w:lineRule="atLeast"/>
      </w:pPr>
      <w:r>
        <w:t>许多国赛获奖教师同时也是国家级一流课程的负责人。在中国大学MOOC、学堂在线、智慧树等平台搜索获奖课程名称，有很大概率能找到该课程的MOOC版本，从而获得体系化的视频、课件、教案等宝贵资源 [[42]]。</w:t>
      </w:r>
    </w:p>
    <w:p w14:paraId="6BCA1777">
      <w:pPr>
        <w:numPr>
          <w:ilvl w:val="0"/>
          <w:numId w:val="4"/>
        </w:numPr>
        <w:spacing w:after="400" w:line="400" w:lineRule="atLeast"/>
      </w:pPr>
      <w:r>
        <w:rPr>
          <w:b/>
        </w:rPr>
        <w:t>学术数据库与媒体报道</w:t>
      </w:r>
    </w:p>
    <w:p w14:paraId="15B66E44">
      <w:pPr>
        <w:numPr>
          <w:ilvl w:val="0"/>
          <w:numId w:val="1"/>
        </w:numPr>
        <w:spacing w:after="400" w:line="400" w:lineRule="atLeast"/>
      </w:pPr>
      <w:r>
        <w:rPr>
          <w:b/>
        </w:rPr>
        <w:t>学术期刊</w:t>
      </w:r>
      <w:r>
        <w:t>：在知网、万方等数据库中，以“教学创新大赛”、“[课程名] 教学改革”为关键词进行检索，常能找到获奖教师发表的教学研究论文，这些论文是其教学创新成果报告的学术化呈现。</w:t>
      </w:r>
    </w:p>
    <w:p w14:paraId="44B2FF59">
      <w:pPr>
        <w:numPr>
          <w:ilvl w:val="0"/>
          <w:numId w:val="1"/>
        </w:numPr>
        <w:spacing w:after="400" w:line="400" w:lineRule="atLeast"/>
      </w:pPr>
      <w:r>
        <w:rPr>
          <w:b/>
        </w:rPr>
        <w:t>教育媒体</w:t>
      </w:r>
      <w:r>
        <w:t>：中国教育报、中国教育新闻网、各大高校官方微信公众号等，是获取获奖课程深度报道、理解其创新内涵的重要补充渠道 [[43]]。</w:t>
      </w:r>
    </w:p>
    <w:p w14:paraId="78460387">
      <w:pPr>
        <w:spacing w:after="400" w:line="400" w:lineRule="atLeast"/>
      </w:pPr>
      <w:r>
        <w:rPr>
          <w:b/>
          <w:sz w:val="30"/>
        </w:rPr>
        <w:t>第二部分：全国高校青年教师教学竞赛（青教赛）全国一等奖课程深度分析</w:t>
      </w:r>
    </w:p>
    <w:p w14:paraId="0FDC75DF">
      <w:pPr>
        <w:spacing w:after="400" w:line="400" w:lineRule="atLeast"/>
      </w:pPr>
      <w:r>
        <w:t>“青教赛”历史更为悠久，是锤炼青年教师教学内功的“大比武”。它强调教学的规范性、科学性和艺术性，尤其考验教师在短短20分钟内展现课程精华、引导学生思考、达成教学目标的能力。</w:t>
      </w:r>
    </w:p>
    <w:p w14:paraId="17665B89">
      <w:pPr>
        <w:spacing w:after="400" w:line="400" w:lineRule="atLeast"/>
      </w:pPr>
      <w:r>
        <w:rPr>
          <w:b/>
          <w:sz w:val="26"/>
        </w:rPr>
        <w:t>2.1 竞赛概览：目标、赛制与评审核心</w:t>
      </w:r>
    </w:p>
    <w:p w14:paraId="0440A9B3">
      <w:pPr>
        <w:numPr>
          <w:ilvl w:val="-1"/>
          <w:numId w:val="1"/>
        </w:numPr>
        <w:spacing w:after="400" w:line="400" w:lineRule="atLeast"/>
      </w:pPr>
      <w:r>
        <w:rPr>
          <w:b/>
        </w:rPr>
        <w:t>主办单位与目标</w:t>
      </w:r>
      <w:r>
        <w:t>：由中华全国总工会、教育部联合主办（部分届次），中国教科文卫体工会全国委员会承办，旨在“上好一门课”，加强青年教师教学基本功和能力训练，发挥示范引领作用 [[44]][[45]]。</w:t>
      </w:r>
    </w:p>
    <w:p w14:paraId="1FD52AE7">
      <w:pPr>
        <w:numPr>
          <w:ilvl w:val="-1"/>
          <w:numId w:val="1"/>
        </w:numPr>
        <w:spacing w:after="400" w:line="400" w:lineRule="atLeast"/>
      </w:pPr>
      <w:r>
        <w:rPr>
          <w:b/>
        </w:rPr>
        <w:t>届次范围</w:t>
      </w:r>
      <w:r>
        <w:t>：本报告重点关注2023年举办的第六届大赛。</w:t>
      </w:r>
    </w:p>
    <w:p w14:paraId="2E6015F7">
      <w:pPr>
        <w:numPr>
          <w:ilvl w:val="-1"/>
          <w:numId w:val="1"/>
        </w:numPr>
        <w:spacing w:after="400" w:line="400" w:lineRule="atLeast"/>
      </w:pPr>
      <w:r>
        <w:rPr>
          <w:b/>
        </w:rPr>
        <w:t>参赛组别</w:t>
      </w:r>
      <w:r>
        <w:t>：通常分为文科、理科、工科、医科和思想政治课专项五个组别 [[46]][[47]]。</w:t>
      </w:r>
    </w:p>
    <w:p w14:paraId="0FFF3B2A">
      <w:pPr>
        <w:numPr>
          <w:ilvl w:val="-1"/>
          <w:numId w:val="1"/>
        </w:numPr>
        <w:spacing w:after="400" w:line="400" w:lineRule="atLeast"/>
      </w:pPr>
      <w:r>
        <w:rPr>
          <w:b/>
        </w:rPr>
        <w:t>评审构成与要点</w:t>
      </w:r>
      <w:r>
        <w:t>：青教赛的评审材料和环节高度聚焦于课堂教学本身：</w:t>
      </w:r>
    </w:p>
    <w:p w14:paraId="1128F0F4">
      <w:pPr>
        <w:numPr>
          <w:ilvl w:val="0"/>
          <w:numId w:val="5"/>
        </w:numPr>
        <w:spacing w:after="400" w:line="400" w:lineRule="atLeast"/>
      </w:pPr>
      <w:r>
        <w:rPr>
          <w:b/>
        </w:rPr>
        <w:t>教学设计</w:t>
      </w:r>
      <w:r>
        <w:t>：赛前提交参赛课程的教学大纲、15-20个学时的教学设计方案。这部分考察课程设计的整体性、逻辑性和规范性。</w:t>
      </w:r>
    </w:p>
    <w:p w14:paraId="08D2C5E9">
      <w:pPr>
        <w:numPr>
          <w:ilvl w:val="0"/>
          <w:numId w:val="5"/>
        </w:numPr>
        <w:spacing w:after="400" w:line="400" w:lineRule="atLeast"/>
      </w:pPr>
      <w:r>
        <w:rPr>
          <w:b/>
        </w:rPr>
        <w:t>课堂教学（20分钟）</w:t>
      </w:r>
      <w:r>
        <w:t>：这是竞赛的核心和决胜环节。参赛教师从提交的教学设计中随机抽取一个片段，进行20分钟的现场（或录制）教学。评审专家从</w:t>
      </w:r>
      <w:r>
        <w:rPr>
          <w:b/>
        </w:rPr>
        <w:t>教学内容、教学组织、教学语言与教态、教学特色</w:t>
      </w:r>
      <w:r>
        <w:t>四个维度进行打分。对逻辑清晰、重点突出、互动有效、富有激情和感染力的课堂尤为青睐。</w:t>
      </w:r>
    </w:p>
    <w:p w14:paraId="06874E58">
      <w:pPr>
        <w:numPr>
          <w:ilvl w:val="0"/>
          <w:numId w:val="5"/>
        </w:numPr>
        <w:spacing w:after="400" w:line="400" w:lineRule="atLeast"/>
      </w:pPr>
      <w:r>
        <w:rPr>
          <w:b/>
        </w:rPr>
        <w:t>教学反思</w:t>
      </w:r>
      <w:r>
        <w:t>：部分省赛或国赛环节包含教学反思，要求教师在授课后即时对自己的课堂教学进行评述和反思，考察其教学监控和自我提升能力。</w:t>
      </w:r>
    </w:p>
    <w:p w14:paraId="5C4FC0E5">
      <w:pPr>
        <w:spacing w:after="400" w:line="400" w:lineRule="atLeast"/>
      </w:pPr>
      <w:r>
        <w:rPr>
          <w:b/>
          <w:sz w:val="26"/>
        </w:rPr>
        <w:t>2.2 全国一等奖课程共性特征与趋势洞察</w:t>
      </w:r>
    </w:p>
    <w:p w14:paraId="47F34F1F">
      <w:pPr>
        <w:spacing w:after="400" w:line="400" w:lineRule="atLeast"/>
      </w:pPr>
      <w:r>
        <w:t>青教赛一等奖课程，尤其是各组别的第一名，其20分钟的课堂教学堪称“教学艺术品”，呈现出以下鲜明特征：</w:t>
      </w:r>
    </w:p>
    <w:p w14:paraId="24ACD401">
      <w:pPr>
        <w:numPr>
          <w:ilvl w:val="-1"/>
          <w:numId w:val="1"/>
        </w:numPr>
        <w:spacing w:after="400" w:line="400" w:lineRule="atLeast"/>
      </w:pPr>
      <w:r>
        <w:rPr>
          <w:b/>
        </w:rPr>
        <w:t>“黄金20分钟”的极致设计</w:t>
      </w:r>
      <w:r>
        <w:t>：获奖课程的20分钟教学节段选择极具匠心，通常是课程中最核心、最精彩、最能体现教学思想的“硬骨头”。整个过程</w:t>
      </w:r>
      <w:r>
        <w:rPr>
          <w:b/>
        </w:rPr>
        <w:t>结构极其完整</w:t>
      </w:r>
      <w:r>
        <w:t>，包含引入（设问、案例）、新知讲解（层层递进）、互动探究、总结升华等环节，节奏张弛有度，如同一部微型戏剧。</w:t>
      </w:r>
    </w:p>
    <w:p w14:paraId="2269F2F5">
      <w:pPr>
        <w:numPr>
          <w:ilvl w:val="-1"/>
          <w:numId w:val="1"/>
        </w:numPr>
        <w:spacing w:after="400" w:line="400" w:lineRule="atLeast"/>
      </w:pPr>
      <w:r>
        <w:rPr>
          <w:b/>
        </w:rPr>
        <w:t>逻辑如刀，层层剥笋</w:t>
      </w:r>
      <w:r>
        <w:t>：一等奖教师展现出强大的逻辑思维能力。他们能将一个复杂的知识点分解为若干个有内在联系的子问题，通过设问、对比、归纳等方式，引导学生一步步深入，最终豁然开朗。PPT设计也服务于此，通常简洁清晰，图文并茂，以可视化方式呈现逻辑链条。</w:t>
      </w:r>
    </w:p>
    <w:p w14:paraId="3800A5D5">
      <w:pPr>
        <w:numPr>
          <w:ilvl w:val="-1"/>
          <w:numId w:val="1"/>
        </w:numPr>
        <w:spacing w:after="400" w:line="400" w:lineRule="atLeast"/>
      </w:pPr>
      <w:r>
        <w:rPr>
          <w:b/>
        </w:rPr>
        <w:t>互动精妙，引人入胜</w:t>
      </w:r>
      <w:r>
        <w:t>：尽管时间有限，但顶尖选手的课堂互动设计却非常高效。他们善用</w:t>
      </w:r>
      <w:r>
        <w:rPr>
          <w:b/>
        </w:rPr>
        <w:t>启发式提问</w:t>
      </w:r>
      <w:r>
        <w:t>，而非简单的“是不是”问答；他们会设计精巧的</w:t>
      </w:r>
      <w:r>
        <w:rPr>
          <w:b/>
        </w:rPr>
        <w:t>微型案例</w:t>
      </w:r>
      <w:r>
        <w:t>或</w:t>
      </w:r>
      <w:r>
        <w:rPr>
          <w:b/>
        </w:rPr>
        <w:t>思想实验</w:t>
      </w:r>
      <w:r>
        <w:t>，激发学生思考和讨论；他们的</w:t>
      </w:r>
      <w:r>
        <w:rPr>
          <w:b/>
        </w:rPr>
        <w:t>眼神、手势、声音</w:t>
      </w:r>
      <w:r>
        <w:t>都充满了与学生交流的意愿和能量，即使面对镜头，也能营造出强烈的现场感。</w:t>
      </w:r>
    </w:p>
    <w:p w14:paraId="1C66F090">
      <w:pPr>
        <w:numPr>
          <w:ilvl w:val="-1"/>
          <w:numId w:val="1"/>
        </w:numPr>
        <w:spacing w:after="400" w:line="400" w:lineRule="atLeast"/>
      </w:pPr>
      <w:r>
        <w:rPr>
          <w:b/>
        </w:rPr>
        <w:t>学理深厚，深入浅出</w:t>
      </w:r>
      <w:r>
        <w:t>：获奖教师无一不具备扎实的专业功底。他们能将学科前沿、学科历史、多学科视角自然地融入教学，展现出课程的学术厚度。同时，他们又具备高超的“转译”能力，能用生动形象的语言、贴近学生生活的比喻，将高深的理论讲得通俗易懂。</w:t>
      </w:r>
    </w:p>
    <w:p w14:paraId="47B05EF0">
      <w:pPr>
        <w:numPr>
          <w:ilvl w:val="-1"/>
          <w:numId w:val="1"/>
        </w:numPr>
        <w:spacing w:after="400" w:line="400" w:lineRule="atLeast"/>
      </w:pPr>
      <w:r>
        <w:rPr>
          <w:b/>
        </w:rPr>
        <w:t>激情饱满，富有感染力</w:t>
      </w:r>
      <w:r>
        <w:t>：教学不仅是知识的传递，更是情感的交流。一等奖教师在课堂上展现出对所教学科的由衷热爱和对学生的真切关怀，他们的激情和信念能够点燃学生的学习热情，实现知识、能力、价值的同频共振。</w:t>
      </w:r>
    </w:p>
    <w:p w14:paraId="00AA90AC">
      <w:pPr>
        <w:spacing w:after="400" w:line="400" w:lineRule="atLeast"/>
      </w:pPr>
      <w:r>
        <w:rPr>
          <w:b/>
          <w:sz w:val="26"/>
        </w:rPr>
        <w:t>2.3 全国一等奖课程精选案例深度剖析</w:t>
      </w:r>
    </w:p>
    <w:p w14:paraId="50BCEABB">
      <w:pPr>
        <w:spacing w:after="400" w:line="400" w:lineRule="atLeast"/>
      </w:pPr>
      <w:r>
        <w:t>本报告选取第六届青教赛中广受赞誉的全国一等奖课程进行深度剖析。</w:t>
      </w:r>
    </w:p>
    <w:p w14:paraId="6BD2C532">
      <w:pPr>
        <w:spacing w:after="400" w:line="400" w:lineRule="atLeast"/>
      </w:pPr>
      <w:r>
        <w:rPr>
          <w:b/>
          <w:sz w:val="24"/>
        </w:rPr>
        <w:t>案例一：第六届工科组一等奖第一名</w:t>
      </w:r>
    </w:p>
    <w:p w14:paraId="4BF82978">
      <w:pPr>
        <w:numPr>
          <w:ilvl w:val="-1"/>
          <w:numId w:val="1"/>
        </w:numPr>
        <w:spacing w:after="400" w:line="400" w:lineRule="atLeast"/>
      </w:pPr>
      <w:r>
        <w:rPr>
          <w:b/>
        </w:rPr>
        <w:t>课程名称</w:t>
      </w:r>
      <w:r>
        <w:t>：《计算机科学导论》</w:t>
      </w:r>
    </w:p>
    <w:p w14:paraId="7B958CCD">
      <w:pPr>
        <w:numPr>
          <w:ilvl w:val="-1"/>
          <w:numId w:val="1"/>
        </w:numPr>
        <w:spacing w:after="400" w:line="400" w:lineRule="atLeast"/>
      </w:pPr>
      <w:r>
        <w:rPr>
          <w:b/>
        </w:rPr>
        <w:t>主讲教师</w:t>
      </w:r>
      <w:r>
        <w:t>：高晓沨</w:t>
      </w:r>
    </w:p>
    <w:p w14:paraId="74C13E49">
      <w:pPr>
        <w:numPr>
          <w:ilvl w:val="-1"/>
          <w:numId w:val="1"/>
        </w:numPr>
        <w:spacing w:after="400" w:line="400" w:lineRule="atLeast"/>
      </w:pPr>
      <w:r>
        <w:rPr>
          <w:b/>
        </w:rPr>
        <w:t>所属高校</w:t>
      </w:r>
      <w:r>
        <w:t>：上海交通大学</w:t>
      </w:r>
    </w:p>
    <w:p w14:paraId="2B4A9ECB">
      <w:pPr>
        <w:numPr>
          <w:ilvl w:val="-1"/>
          <w:numId w:val="1"/>
        </w:numPr>
        <w:spacing w:after="400" w:line="400" w:lineRule="atLeast"/>
      </w:pPr>
      <w:r>
        <w:rPr>
          <w:b/>
        </w:rPr>
        <w:t>课程基本信息</w:t>
      </w:r>
      <w:r>
        <w:t>：该课程是计算机类专业的基础入门课，由图灵奖得主John Hopcroft在交大亲自开创，旨在培养学生的计算思维 [[48]][[49]]。</w:t>
      </w:r>
    </w:p>
    <w:p w14:paraId="43338E0A">
      <w:pPr>
        <w:numPr>
          <w:ilvl w:val="-1"/>
          <w:numId w:val="1"/>
        </w:numPr>
        <w:spacing w:after="400" w:line="400" w:lineRule="atLeast"/>
      </w:pPr>
      <w:r>
        <w:rPr>
          <w:b/>
        </w:rPr>
        <w:t>教学创新情况分析</w:t>
      </w:r>
      <w:r>
        <w:t>：</w:t>
      </w:r>
    </w:p>
    <w:p w14:paraId="58383E51">
      <w:pPr>
        <w:numPr>
          <w:ilvl w:val="-1"/>
          <w:numId w:val="1"/>
        </w:numPr>
        <w:spacing w:after="400" w:line="400" w:lineRule="atLeast"/>
      </w:pPr>
      <w:r>
        <w:rPr>
          <w:b/>
        </w:rPr>
        <w:t>核心理念</w:t>
      </w:r>
      <w:r>
        <w:t>：高晓沨教授认为“教学是个系统工程”，强调专业技能、教学设计、授课技巧、心理洞察的结合 [[50]][[51]]。她的教学设计以学生为中心，充满了精巧的互动机制。</w:t>
      </w:r>
    </w:p>
    <w:p w14:paraId="0372F45E">
      <w:pPr>
        <w:numPr>
          <w:ilvl w:val="-1"/>
          <w:numId w:val="1"/>
        </w:numPr>
        <w:spacing w:after="400" w:line="400" w:lineRule="atLeast"/>
      </w:pPr>
      <w:r>
        <w:rPr>
          <w:b/>
        </w:rPr>
        <w:t>课堂教学特色（20分钟节段推测）</w:t>
      </w:r>
      <w:r>
        <w:t>：其20分钟的参赛节段，很可能选取了如图灵机、算法复杂度、加密原理等兼具理论深度和趣味性的核心概念。教学环节可能如下：</w:t>
      </w:r>
    </w:p>
    <w:p w14:paraId="58B396B1">
      <w:pPr>
        <w:numPr>
          <w:ilvl w:val="0"/>
          <w:numId w:val="6"/>
        </w:numPr>
        <w:spacing w:after="400" w:line="400" w:lineRule="atLeast"/>
      </w:pPr>
      <w:r>
        <w:rPr>
          <w:b/>
        </w:rPr>
        <w:t>情境导入</w:t>
      </w:r>
      <w:r>
        <w:t>：通过一个“如何破解密码”的谍战故事或一个“快递员如何规划最短路径”的生活问题，迅速抓住学生注意力。</w:t>
      </w:r>
    </w:p>
    <w:p w14:paraId="14A7CF35">
      <w:pPr>
        <w:numPr>
          <w:ilvl w:val="0"/>
          <w:numId w:val="6"/>
        </w:numPr>
        <w:spacing w:after="400" w:line="400" w:lineRule="atLeast"/>
      </w:pPr>
      <w:r>
        <w:rPr>
          <w:b/>
        </w:rPr>
        <w:t>原理讲解</w:t>
      </w:r>
      <w:r>
        <w:t>：运用大量可视化图示和动画，将抽象的算法过程（如排序、搜索）变得直观可感。</w:t>
      </w:r>
    </w:p>
    <w:p w14:paraId="4C157B11">
      <w:pPr>
        <w:numPr>
          <w:ilvl w:val="0"/>
          <w:numId w:val="6"/>
        </w:numPr>
        <w:spacing w:after="400" w:line="400" w:lineRule="atLeast"/>
      </w:pPr>
      <w:r>
        <w:rPr>
          <w:b/>
        </w:rPr>
        <w:t>互动设计</w:t>
      </w:r>
      <w:r>
        <w:t>：可能现场邀请学生参与一个简单的人肉计算或分组进行一个小型解密游戏，让学生在“做”中学，亲身体验计算思维。</w:t>
      </w:r>
    </w:p>
    <w:p w14:paraId="4072B440">
      <w:pPr>
        <w:numPr>
          <w:ilvl w:val="-1"/>
          <w:numId w:val="6"/>
        </w:numPr>
        <w:spacing w:after="400" w:line="400" w:lineRule="atLeast"/>
      </w:pPr>
      <w:r>
        <w:rPr>
          <w:b/>
        </w:rPr>
        <w:t>课程整体互动设计创新：以“竞拍规则”为例</w:t>
      </w:r>
      <w:r>
        <w:t>。在课程的项目式学习中，为公平有趣地分配选题，高晓沨教授设计了**“伪币（token）竞拍规则”** [[52]][[53]][[54]]。每个小组拥有固定数量的伪币，通过非公开竞价的方式来争取自己心仪的项目选题。这一设计巧妙地融入了计算机科学中的博弈论、资源分配等思想，将一个简单的行政分配环节，变成了一次充满策略性、趣味性和学习性的教学活动，极大地激发了学生的参与感和投入度。</w:t>
      </w:r>
    </w:p>
    <w:p w14:paraId="0768A6DA">
      <w:pPr>
        <w:numPr>
          <w:ilvl w:val="-1"/>
          <w:numId w:val="1"/>
        </w:numPr>
        <w:spacing w:after="400" w:line="400" w:lineRule="atLeast"/>
      </w:pPr>
      <w:r>
        <w:rPr>
          <w:b/>
        </w:rPr>
        <w:t>可获取资料与途径</w:t>
      </w:r>
      <w:r>
        <w:t>：</w:t>
      </w:r>
    </w:p>
    <w:p w14:paraId="27095391">
      <w:pPr>
        <w:numPr>
          <w:ilvl w:val="-1"/>
          <w:numId w:val="1"/>
        </w:numPr>
        <w:spacing w:after="400" w:line="400" w:lineRule="atLeast"/>
      </w:pPr>
      <w:r>
        <w:rPr>
          <w:b/>
        </w:rPr>
        <w:t>课堂实录视频</w:t>
      </w:r>
      <w:r>
        <w:t>：作为第六届青教赛的标杆性获奖作品，高晓沨教授的20分钟课堂实录视频很可能被收录在官方发布的视频合集中。可通过关注“中国教科文卫体工会”官网或相关公众号获取线索。</w:t>
      </w:r>
    </w:p>
    <w:p w14:paraId="69ECD869">
      <w:pPr>
        <w:numPr>
          <w:ilvl w:val="-1"/>
          <w:numId w:val="1"/>
        </w:numPr>
        <w:spacing w:after="400" w:line="400" w:lineRule="atLeast"/>
      </w:pPr>
      <w:r>
        <w:rPr>
          <w:b/>
        </w:rPr>
        <w:t>新闻访谈与经验分享</w:t>
      </w:r>
      <w:r>
        <w:t>：上海交通大学官网、新闻网及相关媒体对高晓沨教授有深入的人物专访 [[55]]详细阐述了她的教学理念和备赛心得，是学习其教学思想的绝佳材料。</w:t>
      </w:r>
    </w:p>
    <w:p w14:paraId="3FA0458F">
      <w:pPr>
        <w:numPr>
          <w:ilvl w:val="-1"/>
          <w:numId w:val="1"/>
        </w:numPr>
        <w:spacing w:after="400" w:line="400" w:lineRule="atLeast"/>
      </w:pPr>
      <w:r>
        <w:rPr>
          <w:b/>
        </w:rPr>
        <w:t>课程教学网站</w:t>
      </w:r>
      <w:r>
        <w:t>：作为国家级一流本科课程，该课程可能有专门的教学网站或在线学习平台，上面可能分享了课程的教学大纲、课件及项目设计方案。</w:t>
      </w:r>
    </w:p>
    <w:p w14:paraId="58B9F92E">
      <w:pPr>
        <w:spacing w:after="400" w:line="400" w:lineRule="atLeast"/>
      </w:pPr>
      <w:r>
        <w:rPr>
          <w:b/>
          <w:sz w:val="24"/>
        </w:rPr>
        <w:t>案例二：第六届思想政治课专项组一等奖第一名</w:t>
      </w:r>
    </w:p>
    <w:p w14:paraId="4C6822E9">
      <w:pPr>
        <w:numPr>
          <w:ilvl w:val="-1"/>
          <w:numId w:val="1"/>
        </w:numPr>
        <w:spacing w:after="400" w:line="400" w:lineRule="atLeast"/>
      </w:pPr>
      <w:r>
        <w:rPr>
          <w:b/>
        </w:rPr>
        <w:t>课程名称</w:t>
      </w:r>
      <w:r>
        <w:t>：《马克思主义基本原理》</w:t>
      </w:r>
    </w:p>
    <w:p w14:paraId="6EADF7E2">
      <w:pPr>
        <w:numPr>
          <w:ilvl w:val="-1"/>
          <w:numId w:val="1"/>
        </w:numPr>
        <w:spacing w:after="400" w:line="400" w:lineRule="atLeast"/>
      </w:pPr>
      <w:r>
        <w:rPr>
          <w:b/>
        </w:rPr>
        <w:t>主讲教师</w:t>
      </w:r>
      <w:r>
        <w:t>：赵坤</w:t>
      </w:r>
    </w:p>
    <w:p w14:paraId="02330F4F">
      <w:pPr>
        <w:numPr>
          <w:ilvl w:val="-1"/>
          <w:numId w:val="1"/>
        </w:numPr>
        <w:spacing w:after="400" w:line="400" w:lineRule="atLeast"/>
      </w:pPr>
      <w:r>
        <w:rPr>
          <w:b/>
        </w:rPr>
        <w:t>所属高校</w:t>
      </w:r>
      <w:r>
        <w:t>：浙江大学</w:t>
      </w:r>
    </w:p>
    <w:p w14:paraId="0F924957">
      <w:pPr>
        <w:numPr>
          <w:ilvl w:val="-1"/>
          <w:numId w:val="1"/>
        </w:numPr>
        <w:spacing w:after="400" w:line="400" w:lineRule="atLeast"/>
      </w:pPr>
      <w:r>
        <w:rPr>
          <w:b/>
        </w:rPr>
        <w:t>课程基本信息</w:t>
      </w:r>
      <w:r>
        <w:t>：该课程是全国大学生的必修思政课，如何讲出新意、讲出深度、讲进学生心里，是所有思政课教师面临的巨大挑战。</w:t>
      </w:r>
    </w:p>
    <w:p w14:paraId="5DB6A290">
      <w:pPr>
        <w:numPr>
          <w:ilvl w:val="-1"/>
          <w:numId w:val="1"/>
        </w:numPr>
        <w:spacing w:after="400" w:line="400" w:lineRule="atLeast"/>
      </w:pPr>
      <w:r>
        <w:rPr>
          <w:b/>
        </w:rPr>
        <w:t>教学创新情况分析</w:t>
      </w:r>
      <w:r>
        <w:t>：</w:t>
      </w:r>
    </w:p>
    <w:p w14:paraId="26A0287D">
      <w:pPr>
        <w:numPr>
          <w:ilvl w:val="-1"/>
          <w:numId w:val="1"/>
        </w:numPr>
        <w:spacing w:after="400" w:line="400" w:lineRule="atLeast"/>
      </w:pPr>
      <w:r>
        <w:rPr>
          <w:b/>
        </w:rPr>
        <w:t>核心理念</w:t>
      </w:r>
      <w:r>
        <w:t>：赵坤老师强调“敬畏教学、热爱教学、研究教学”，致力于让马克思主义原理在学生心中“活起来” [[56]]。他的教学设计注重理论的彻底性和逻辑的清晰性 [[57]][[58]]。</w:t>
      </w:r>
    </w:p>
    <w:p w14:paraId="675310CF">
      <w:pPr>
        <w:numPr>
          <w:ilvl w:val="-1"/>
          <w:numId w:val="1"/>
        </w:numPr>
        <w:spacing w:after="400" w:line="400" w:lineRule="atLeast"/>
      </w:pPr>
      <w:r>
        <w:rPr>
          <w:b/>
        </w:rPr>
        <w:t>课堂教学特色</w:t>
      </w:r>
      <w:r>
        <w:t>：赵坤老师的成功在于将思政课讲出了“学理味”和“时代感”。</w:t>
      </w:r>
    </w:p>
    <w:p w14:paraId="2936BE6C">
      <w:pPr>
        <w:numPr>
          <w:ilvl w:val="0"/>
          <w:numId w:val="7"/>
        </w:numPr>
        <w:spacing w:after="400" w:line="400" w:lineRule="atLeast"/>
      </w:pPr>
      <w:r>
        <w:rPr>
          <w:b/>
        </w:rPr>
        <w:t>问题链驱动的逻辑深度</w:t>
      </w:r>
      <w:r>
        <w:t>：他的课堂不是对教材的简单复述，而是将核心理论转化为一系列富有挑战性的哲学问题（例如，从“历史是谁创造的？”深入到唯物史观的群众、阶级、政党、个人作用的辩证关系）。整个讲解过程逻辑严密，环环相扣，展现了马克思主义理论的磅礴思辨力量。</w:t>
      </w:r>
    </w:p>
    <w:p w14:paraId="5EB35E9F">
      <w:pPr>
        <w:numPr>
          <w:ilvl w:val="0"/>
          <w:numId w:val="7"/>
        </w:numPr>
        <w:spacing w:after="400" w:line="400" w:lineRule="atLeast"/>
      </w:pPr>
      <w:r>
        <w:rPr>
          <w:b/>
        </w:rPr>
        <w:t>经典文本与现实关怀的结合</w:t>
      </w:r>
      <w:r>
        <w:t>：他善于引导学生回到马克思、恩格斯的经典原著中，通过对关键段落的精准解读，让学生感受经典的思想魅力。同时，他能将这些经典理论与当代中国和世界的重大现实问题（如人工智能、共同富裕、人类命运共同体）紧密联系，让学生明白马克思主义是“活的理论”，是分析现实世界的强大思想武器。</w:t>
      </w:r>
    </w:p>
    <w:p w14:paraId="6B725BB4">
      <w:pPr>
        <w:numPr>
          <w:ilvl w:val="0"/>
          <w:numId w:val="7"/>
        </w:numPr>
        <w:spacing w:after="400" w:line="400" w:lineRule="atLeast"/>
      </w:pPr>
      <w:r>
        <w:rPr>
          <w:b/>
        </w:rPr>
        <w:t>融入中华优秀传统文化</w:t>
      </w:r>
      <w:r>
        <w:t>：赵坤老师的教学探索将马克思主义基本原理与中华优秀传统文化相结合，寻找二者在哲学思想、价值理念上的契合点，增强了理论的亲和力和文化认同感 [[59]]。</w:t>
      </w:r>
    </w:p>
    <w:p w14:paraId="57F71377">
      <w:pPr>
        <w:numPr>
          <w:ilvl w:val="-1"/>
          <w:numId w:val="1"/>
        </w:numPr>
        <w:spacing w:after="400" w:line="400" w:lineRule="atLeast"/>
      </w:pPr>
      <w:r>
        <w:rPr>
          <w:b/>
        </w:rPr>
        <w:t>可获取资料与途径</w:t>
      </w:r>
      <w:r>
        <w:t>：</w:t>
      </w:r>
    </w:p>
    <w:p w14:paraId="642B8906">
      <w:pPr>
        <w:numPr>
          <w:ilvl w:val="-1"/>
          <w:numId w:val="1"/>
        </w:numPr>
        <w:spacing w:after="400" w:line="400" w:lineRule="atLeast"/>
      </w:pPr>
      <w:r>
        <w:rPr>
          <w:b/>
        </w:rPr>
        <w:t>官方通报与新闻</w:t>
      </w:r>
      <w:r>
        <w:t>：浙江大学官网及马克思主义学院网站发布了赵坤老师的获奖新闻 [[60]][[61]]是了解其获奖情况和教学风格的起点。</w:t>
      </w:r>
    </w:p>
    <w:p w14:paraId="49164A5E">
      <w:pPr>
        <w:numPr>
          <w:ilvl w:val="-1"/>
          <w:numId w:val="1"/>
        </w:numPr>
        <w:spacing w:after="400" w:line="400" w:lineRule="atLeast"/>
      </w:pPr>
      <w:r>
        <w:rPr>
          <w:b/>
        </w:rPr>
        <w:t>教学观摩与讲座</w:t>
      </w:r>
      <w:r>
        <w:t>：作为该领域的顶尖获奖者，赵坤老师很可能会受邀在全国各类思政课教学研讨会、教师培训中做示范课或讲座。关注相关学术会议信息是获取其一手教学资料的重要途径。</w:t>
      </w:r>
    </w:p>
    <w:p w14:paraId="65CE2B77">
      <w:pPr>
        <w:numPr>
          <w:ilvl w:val="-1"/>
          <w:numId w:val="1"/>
        </w:numPr>
        <w:spacing w:after="400" w:line="400" w:lineRule="atLeast"/>
      </w:pPr>
      <w:r>
        <w:rPr>
          <w:b/>
        </w:rPr>
        <w:t>学术论文</w:t>
      </w:r>
      <w:r>
        <w:t>：可在学术数据库检索赵坤老师发表的关于《马克思主义基本原理》教学改革的论文，深入学习其教学设计的学理依据。</w:t>
      </w:r>
    </w:p>
    <w:p w14:paraId="738966FA">
      <w:pPr>
        <w:spacing w:after="400" w:line="400" w:lineRule="atLeast"/>
      </w:pPr>
      <w:r>
        <w:rPr>
          <w:b/>
          <w:sz w:val="26"/>
        </w:rPr>
        <w:t>2.4 青教赛获奖课程资料获取总览</w:t>
      </w:r>
    </w:p>
    <w:p w14:paraId="53407454">
      <w:pPr>
        <w:spacing w:after="400" w:line="400" w:lineRule="atLeast"/>
      </w:pPr>
      <w:r>
        <w:t>青教赛的获奖课程资料，尤其是核心的20分钟教学视频，是极佳的观摩学习材料。</w:t>
      </w:r>
    </w:p>
    <w:p w14:paraId="5E9BDF81">
      <w:pPr>
        <w:numPr>
          <w:ilvl w:val="0"/>
          <w:numId w:val="8"/>
        </w:numPr>
        <w:spacing w:after="400" w:line="400" w:lineRule="atLeast"/>
      </w:pPr>
      <w:r>
        <w:rPr>
          <w:b/>
        </w:rPr>
        <w:t>视频合集与平台</w:t>
      </w:r>
      <w:r>
        <w:t>：</w:t>
      </w:r>
    </w:p>
    <w:p w14:paraId="29FA40B2">
      <w:pPr>
        <w:numPr>
          <w:ilvl w:val="0"/>
          <w:numId w:val="1"/>
        </w:numPr>
        <w:spacing w:after="400" w:line="400" w:lineRule="atLeast"/>
      </w:pPr>
      <w:r>
        <w:rPr>
          <w:b/>
        </w:rPr>
        <w:t>官方发布</w:t>
      </w:r>
      <w:r>
        <w:t>：中国教科文卫体工会或相关主办方有时会通过其官方网站或合作媒体，集中发布获奖选手的课堂实录视频合集 [[62]][[63]]。</w:t>
      </w:r>
    </w:p>
    <w:p w14:paraId="45394428">
      <w:pPr>
        <w:numPr>
          <w:ilvl w:val="0"/>
          <w:numId w:val="1"/>
        </w:numPr>
        <w:spacing w:after="400" w:line="400" w:lineRule="atLeast"/>
      </w:pPr>
      <w:r>
        <w:rPr>
          <w:b/>
        </w:rPr>
        <w:t>“青教赛APP”</w:t>
      </w:r>
      <w:r>
        <w:t>：有搜索结果提及，可通过“青教赛APP”观看视频 [[64]]，这可能是一个专门为赛事或相关培训开发的移动应用，值得关注。</w:t>
      </w:r>
    </w:p>
    <w:p w14:paraId="1A0BD50B">
      <w:pPr>
        <w:numPr>
          <w:ilvl w:val="0"/>
          <w:numId w:val="1"/>
        </w:numPr>
        <w:spacing w:after="400" w:line="400" w:lineRule="atLeast"/>
      </w:pPr>
      <w:r>
        <w:rPr>
          <w:b/>
        </w:rPr>
        <w:t>高校内部资源</w:t>
      </w:r>
      <w:r>
        <w:t>：获奖教师所在学校通常会将其参赛视频作为示范教材，保存在校内视频资源库或教师发展中心网站，供本校教师学习。</w:t>
      </w:r>
    </w:p>
    <w:p w14:paraId="54C89EA7">
      <w:pPr>
        <w:numPr>
          <w:ilvl w:val="0"/>
          <w:numId w:val="8"/>
        </w:numPr>
        <w:spacing w:after="400" w:line="400" w:lineRule="atLeast"/>
      </w:pPr>
      <w:r>
        <w:rPr>
          <w:b/>
        </w:rPr>
        <w:t>教学设计文案</w:t>
      </w:r>
      <w:r>
        <w:t>：</w:t>
      </w:r>
    </w:p>
    <w:p w14:paraId="0FB8CD49">
      <w:pPr>
        <w:numPr>
          <w:ilvl w:val="0"/>
          <w:numId w:val="1"/>
        </w:numPr>
        <w:spacing w:after="400" w:line="400" w:lineRule="atLeast"/>
      </w:pPr>
      <w:r>
        <w:t>完整的教学大纲和教学设计方案通常不作为公开资料发布。但可以通过以下方式获取其精华：</w:t>
      </w:r>
    </w:p>
    <w:p w14:paraId="53144061">
      <w:pPr>
        <w:numPr>
          <w:ilvl w:val="0"/>
          <w:numId w:val="1"/>
        </w:numPr>
        <w:spacing w:after="400" w:line="400" w:lineRule="atLeast"/>
      </w:pPr>
      <w:r>
        <w:rPr>
          <w:b/>
        </w:rPr>
        <w:t>获奖教师经验分享</w:t>
      </w:r>
      <w:r>
        <w:t>：在各类讲座和访谈中，获奖教师通常会分享其教学设计的核心思路、亮点环节和备赛过程，这些分享的PPT或文字稿含金量极高 [[65]]。</w:t>
      </w:r>
    </w:p>
    <w:p w14:paraId="334E4AD3">
      <w:pPr>
        <w:numPr>
          <w:ilvl w:val="0"/>
          <w:numId w:val="1"/>
        </w:numPr>
        <w:spacing w:after="400" w:line="400" w:lineRule="atLeast"/>
      </w:pPr>
      <w:r>
        <w:rPr>
          <w:b/>
        </w:rPr>
        <w:t>新闻报道深度解读</w:t>
      </w:r>
      <w:r>
        <w:t>：一些深度报道会对其教学设计的特色进行解读，可以从中提炼出关键信息。</w:t>
      </w:r>
    </w:p>
    <w:p w14:paraId="66994264">
      <w:pPr>
        <w:numPr>
          <w:ilvl w:val="0"/>
          <w:numId w:val="8"/>
        </w:numPr>
        <w:spacing w:after="400" w:line="400" w:lineRule="atLeast"/>
      </w:pPr>
      <w:r>
        <w:rPr>
          <w:b/>
        </w:rPr>
        <w:t>PPT课件</w:t>
      </w:r>
      <w:r>
        <w:t>：</w:t>
      </w:r>
    </w:p>
    <w:p w14:paraId="380345B8">
      <w:pPr>
        <w:numPr>
          <w:ilvl w:val="0"/>
          <w:numId w:val="1"/>
        </w:numPr>
        <w:spacing w:after="400" w:line="400" w:lineRule="atLeast"/>
      </w:pPr>
      <w:r>
        <w:t>直接获取原版PPT较为困难。但通过观看视频，可以截图学习其PPT的设计风格、逻辑呈现和视觉化技巧。许多获奖PPT都遵循“简洁、清晰、有力”的原则，值得模仿。</w:t>
      </w:r>
    </w:p>
    <w:p w14:paraId="28C89FC8">
      <w:pPr>
        <w:spacing w:after="400" w:line="400" w:lineRule="atLeast"/>
      </w:pPr>
      <w:r>
        <w:rPr>
          <w:b/>
          <w:sz w:val="30"/>
        </w:rPr>
        <w:t>第三部分：两大竞赛比较分析与备赛启示</w:t>
      </w:r>
    </w:p>
    <w:p w14:paraId="1562898D">
      <w:pPr>
        <w:spacing w:after="400" w:line="400" w:lineRule="atLeast"/>
      </w:pPr>
      <w:r>
        <w:t>创新赛与青教赛虽同为国家级教学竞赛，但在理念、赛制和评价导向上存在显著差异。理解这些差异，对教师选择参赛路径、高效备赛至关重要。</w:t>
      </w:r>
    </w:p>
    <w:p w14:paraId="28D32349">
      <w:pPr>
        <w:spacing w:after="400" w:line="400" w:lineRule="atLeast"/>
      </w:pPr>
      <w:r>
        <w:rPr>
          <w:b/>
          <w:sz w:val="26"/>
        </w:rPr>
        <w:t>3.1 核心理念与评价导向对比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535D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6218790">
            <w:pPr>
              <w:spacing w:after="400" w:line="400" w:lineRule="exact"/>
              <w:jc w:val="left"/>
            </w:pPr>
            <w:r>
              <w:rPr>
                <w:b/>
              </w:rPr>
              <w:t>维度</w:t>
            </w:r>
          </w:p>
        </w:tc>
        <w:tc>
          <w:tcPr>
            <w:tcW w:w="2765" w:type="dxa"/>
          </w:tcPr>
          <w:p w14:paraId="529ACF7F">
            <w:pPr>
              <w:spacing w:after="400" w:line="400" w:lineRule="exact"/>
              <w:jc w:val="left"/>
            </w:pPr>
            <w:r>
              <w:rPr>
                <w:b/>
              </w:rPr>
              <w:t>全国高校教师教学创新大赛 (创新赛)</w:t>
            </w:r>
          </w:p>
        </w:tc>
        <w:tc>
          <w:tcPr>
            <w:tcW w:w="2765" w:type="dxa"/>
          </w:tcPr>
          <w:p w14:paraId="6D94C1DE">
            <w:pPr>
              <w:spacing w:after="400" w:line="400" w:lineRule="exact"/>
              <w:jc w:val="left"/>
            </w:pPr>
            <w:r>
              <w:rPr>
                <w:b/>
              </w:rPr>
              <w:t>全国高校青年教师教学竞赛 (青教赛)</w:t>
            </w:r>
          </w:p>
        </w:tc>
      </w:tr>
      <w:tr w14:paraId="54E9C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40A64EB">
            <w:pPr>
              <w:spacing w:after="400" w:line="400" w:lineRule="exact"/>
              <w:jc w:val="left"/>
            </w:pPr>
            <w:r>
              <w:rPr>
                <w:b/>
              </w:rPr>
              <w:t>核心理念</w:t>
            </w:r>
          </w:p>
        </w:tc>
        <w:tc>
          <w:tcPr>
            <w:tcW w:w="2765" w:type="dxa"/>
          </w:tcPr>
          <w:p w14:paraId="1C7B260F">
            <w:pPr>
              <w:spacing w:after="400" w:line="400" w:lineRule="exact"/>
              <w:jc w:val="left"/>
            </w:pPr>
            <w:r>
              <w:rPr>
                <w:b/>
              </w:rPr>
              <w:t>教学创新，系统改革</w:t>
            </w:r>
            <w:r>
              <w:t>：强调对一门课程进行“全周期、全要素”的革新。</w:t>
            </w:r>
          </w:p>
        </w:tc>
        <w:tc>
          <w:tcPr>
            <w:tcW w:w="2765" w:type="dxa"/>
          </w:tcPr>
          <w:p w14:paraId="61328AE8">
            <w:pPr>
              <w:spacing w:after="400" w:line="400" w:lineRule="exact"/>
              <w:jc w:val="left"/>
            </w:pPr>
            <w:r>
              <w:rPr>
                <w:b/>
              </w:rPr>
              <w:t>教学基本功，课堂艺术</w:t>
            </w:r>
            <w:r>
              <w:t>：强调对一次课的“精雕细琢、完美呈现”。</w:t>
            </w:r>
          </w:p>
        </w:tc>
      </w:tr>
      <w:tr w14:paraId="7778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07462E4">
            <w:pPr>
              <w:spacing w:after="400" w:line="400" w:lineRule="exact"/>
              <w:jc w:val="left"/>
            </w:pPr>
            <w:r>
              <w:rPr>
                <w:b/>
              </w:rPr>
              <w:t>关键词</w:t>
            </w:r>
          </w:p>
        </w:tc>
        <w:tc>
          <w:tcPr>
            <w:tcW w:w="2765" w:type="dxa"/>
          </w:tcPr>
          <w:p w14:paraId="4381BBD3">
            <w:pPr>
              <w:spacing w:after="400" w:line="400" w:lineRule="exact"/>
              <w:jc w:val="left"/>
            </w:pPr>
            <w:r>
              <w:t>创新、重构、证据、成果、推广</w:t>
            </w:r>
          </w:p>
        </w:tc>
        <w:tc>
          <w:tcPr>
            <w:tcW w:w="2765" w:type="dxa"/>
          </w:tcPr>
          <w:p w14:paraId="113E4A2F">
            <w:pPr>
              <w:spacing w:after="400" w:line="400" w:lineRule="exact"/>
              <w:jc w:val="left"/>
            </w:pPr>
            <w:r>
              <w:t>规范、精准、逻辑、激情、感染力</w:t>
            </w:r>
          </w:p>
        </w:tc>
      </w:tr>
      <w:tr w14:paraId="54C1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766741">
            <w:pPr>
              <w:spacing w:after="400" w:line="400" w:lineRule="exact"/>
              <w:jc w:val="left"/>
            </w:pPr>
            <w:r>
              <w:rPr>
                <w:b/>
              </w:rPr>
              <w:t>评价主体</w:t>
            </w:r>
          </w:p>
        </w:tc>
        <w:tc>
          <w:tcPr>
            <w:tcW w:w="2765" w:type="dxa"/>
          </w:tcPr>
          <w:p w14:paraId="3DE8459F">
            <w:pPr>
              <w:spacing w:after="400" w:line="400" w:lineRule="exact"/>
              <w:jc w:val="left"/>
            </w:pPr>
            <w:r>
              <w:rPr>
                <w:b/>
              </w:rPr>
              <w:t>一门课程的创新方案 (A Course Innovation Project)</w:t>
            </w:r>
          </w:p>
        </w:tc>
        <w:tc>
          <w:tcPr>
            <w:tcW w:w="2765" w:type="dxa"/>
          </w:tcPr>
          <w:p w14:paraId="3DCDE3E8">
            <w:pPr>
              <w:spacing w:after="400" w:line="400" w:lineRule="exact"/>
              <w:jc w:val="left"/>
            </w:pPr>
            <w:r>
              <w:rPr>
                <w:b/>
              </w:rPr>
              <w:t>一位教师的教学技艺 (A Teacher's Performance)</w:t>
            </w:r>
          </w:p>
        </w:tc>
      </w:tr>
      <w:tr w14:paraId="7AA9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BBD7369">
            <w:pPr>
              <w:spacing w:after="400" w:line="400" w:lineRule="exact"/>
              <w:jc w:val="left"/>
            </w:pPr>
            <w:r>
              <w:rPr>
                <w:b/>
              </w:rPr>
              <w:t>评价重心</w:t>
            </w:r>
          </w:p>
        </w:tc>
        <w:tc>
          <w:tcPr>
            <w:tcW w:w="2765" w:type="dxa"/>
          </w:tcPr>
          <w:p w14:paraId="60AF7B77">
            <w:pPr>
              <w:spacing w:after="400" w:line="400" w:lineRule="exact"/>
              <w:jc w:val="left"/>
            </w:pPr>
            <w:r>
              <w:rPr>
                <w:b/>
              </w:rPr>
              <w:t>教学创新成果报告 (45%)</w:t>
            </w:r>
            <w:r>
              <w:t>：故事的完整性、逻辑的严密性、成果的有效性。</w:t>
            </w:r>
          </w:p>
        </w:tc>
        <w:tc>
          <w:tcPr>
            <w:tcW w:w="2765" w:type="dxa"/>
          </w:tcPr>
          <w:p w14:paraId="06FEE43E">
            <w:pPr>
              <w:spacing w:after="400" w:line="400" w:lineRule="exact"/>
              <w:jc w:val="left"/>
            </w:pPr>
            <w:r>
              <w:rPr>
                <w:b/>
              </w:rPr>
              <w:t>课堂教学 (20分钟)</w:t>
            </w:r>
            <w:r>
              <w:t>：现场的掌控力、内容的吸引力、教学的艺术性。</w:t>
            </w:r>
          </w:p>
        </w:tc>
      </w:tr>
      <w:tr w14:paraId="05A4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E1840E5">
            <w:pPr>
              <w:spacing w:after="400" w:line="400" w:lineRule="exact"/>
              <w:jc w:val="left"/>
            </w:pPr>
            <w:r>
              <w:rPr>
                <w:b/>
              </w:rPr>
              <w:t>成功画像</w:t>
            </w:r>
          </w:p>
        </w:tc>
        <w:tc>
          <w:tcPr>
            <w:tcW w:w="2765" w:type="dxa"/>
          </w:tcPr>
          <w:p w14:paraId="52671444">
            <w:pPr>
              <w:spacing w:after="400" w:line="400" w:lineRule="exact"/>
              <w:jc w:val="left"/>
            </w:pPr>
            <w:r>
              <w:rPr>
                <w:b/>
              </w:rPr>
              <w:t>“教学改革的设计师+项目经理”</w:t>
            </w:r>
            <w:r>
              <w:t>：善于发现问题、顶层设计、整合资源、数据驱动、总结提炼。</w:t>
            </w:r>
          </w:p>
        </w:tc>
        <w:tc>
          <w:tcPr>
            <w:tcW w:w="2765" w:type="dxa"/>
          </w:tcPr>
          <w:p w14:paraId="00A1F4B7">
            <w:pPr>
              <w:spacing w:after="400" w:line="400" w:lineRule="exact"/>
              <w:jc w:val="left"/>
            </w:pPr>
            <w:r>
              <w:rPr>
                <w:b/>
              </w:rPr>
              <w:t>“课堂教学的艺术家+金牌讲师”</w:t>
            </w:r>
            <w:r>
              <w:t>：善于驾驭课堂、逻辑清晰、表达生动、富有激情、与学生共情。</w:t>
            </w:r>
          </w:p>
        </w:tc>
      </w:tr>
      <w:tr w14:paraId="1F0CE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07CFC2F">
            <w:pPr>
              <w:spacing w:after="400" w:line="400" w:lineRule="exact"/>
              <w:jc w:val="left"/>
            </w:pPr>
            <w:r>
              <w:rPr>
                <w:b/>
              </w:rPr>
              <w:t>技术角色</w:t>
            </w:r>
          </w:p>
        </w:tc>
        <w:tc>
          <w:tcPr>
            <w:tcW w:w="2765" w:type="dxa"/>
          </w:tcPr>
          <w:p w14:paraId="5B0CF72D">
            <w:pPr>
              <w:spacing w:after="400" w:line="400" w:lineRule="exact"/>
              <w:jc w:val="left"/>
            </w:pPr>
            <w:r>
              <w:rPr>
                <w:b/>
              </w:rPr>
              <w:t>深度融合的赋能工具</w:t>
            </w:r>
            <w:r>
              <w:t>：技术是实现教学模式创新的必要手段。</w:t>
            </w:r>
          </w:p>
        </w:tc>
        <w:tc>
          <w:tcPr>
            <w:tcW w:w="2765" w:type="dxa"/>
          </w:tcPr>
          <w:p w14:paraId="008D86BA">
            <w:pPr>
              <w:spacing w:after="400" w:line="400" w:lineRule="exact"/>
              <w:jc w:val="left"/>
            </w:pPr>
            <w:r>
              <w:rPr>
                <w:b/>
              </w:rPr>
              <w:t>辅助呈现的优化工具</w:t>
            </w:r>
            <w:r>
              <w:t>：技术（主要是PPT）服务于教学内容的清晰、生动表达。</w:t>
            </w:r>
          </w:p>
        </w:tc>
      </w:tr>
    </w:tbl>
    <w:p w14:paraId="610DE42E">
      <w:pPr>
        <w:spacing w:before="400" w:after="400" w:line="400" w:lineRule="atLeast"/>
      </w:pPr>
      <w:r>
        <w:rPr>
          <w:b/>
          <w:sz w:val="26"/>
        </w:rPr>
        <w:t>3.2 获奖课程成功要素异同分析</w:t>
      </w:r>
    </w:p>
    <w:p w14:paraId="76135EB5">
      <w:pPr>
        <w:numPr>
          <w:ilvl w:val="-1"/>
          <w:numId w:val="1"/>
        </w:numPr>
        <w:spacing w:after="400" w:line="400" w:lineRule="atLeast"/>
      </w:pPr>
      <w:r>
        <w:rPr>
          <w:b/>
        </w:rPr>
        <w:t>共同点</w:t>
      </w:r>
      <w:r>
        <w:t>：</w:t>
      </w:r>
    </w:p>
    <w:p w14:paraId="0F3C453B">
      <w:pPr>
        <w:numPr>
          <w:ilvl w:val="-1"/>
          <w:numId w:val="1"/>
        </w:numPr>
        <w:spacing w:after="400" w:line="400" w:lineRule="atLeast"/>
      </w:pPr>
      <w:r>
        <w:rPr>
          <w:b/>
        </w:rPr>
        <w:t>以学生为中心</w:t>
      </w:r>
      <w:r>
        <w:t>：无论是系统改革还是课堂呈现，最终都指向促进学生的深度学习和高阶能力发展。</w:t>
      </w:r>
    </w:p>
    <w:p w14:paraId="2B680854">
      <w:pPr>
        <w:numPr>
          <w:ilvl w:val="-1"/>
          <w:numId w:val="1"/>
        </w:numPr>
        <w:spacing w:after="400" w:line="400" w:lineRule="atLeast"/>
      </w:pPr>
      <w:r>
        <w:rPr>
          <w:b/>
        </w:rPr>
        <w:t>深厚的学科功底</w:t>
      </w:r>
      <w:r>
        <w:t>：对专业知识的深刻理解是进行任何有效教学的前提。</w:t>
      </w:r>
    </w:p>
    <w:p w14:paraId="1E292BA0">
      <w:pPr>
        <w:numPr>
          <w:ilvl w:val="-1"/>
          <w:numId w:val="1"/>
        </w:numPr>
        <w:spacing w:after="400" w:line="400" w:lineRule="atLeast"/>
      </w:pPr>
      <w:r>
        <w:rPr>
          <w:b/>
        </w:rPr>
        <w:t>对教学的热爱与投入</w:t>
      </w:r>
      <w:r>
        <w:t>：所有获奖者都展现出对教学事业的极大热情和持续投入。</w:t>
      </w:r>
    </w:p>
    <w:p w14:paraId="3FE55178">
      <w:pPr>
        <w:numPr>
          <w:ilvl w:val="-1"/>
          <w:numId w:val="1"/>
        </w:numPr>
        <w:spacing w:after="400" w:line="400" w:lineRule="atLeast"/>
      </w:pPr>
      <w:r>
        <w:rPr>
          <w:b/>
        </w:rPr>
        <w:t>差异点</w:t>
      </w:r>
      <w:r>
        <w:t>：</w:t>
      </w:r>
    </w:p>
    <w:p w14:paraId="636CDC41">
      <w:pPr>
        <w:numPr>
          <w:ilvl w:val="-1"/>
          <w:numId w:val="1"/>
        </w:numPr>
        <w:spacing w:after="400" w:line="400" w:lineRule="atLeast"/>
      </w:pPr>
      <w:r>
        <w:rPr>
          <w:b/>
        </w:rPr>
        <w:t>创新赛成功关键</w:t>
      </w:r>
      <w:r>
        <w:t>：在于**“一个好故事 + 一套全证据”</w:t>
      </w:r>
      <w:r>
        <w:rPr>
          <w:b/>
        </w:rPr>
        <w:t>。“好故事”指教学创新成果报告能清晰地讲述“为何改、怎么改、效果如何、价值何在”。“全证据”指视频、学生反馈、成绩数据、同行评价、成果推广等材料能有力地支撑这个故事。其成功更依赖于</w:t>
      </w:r>
      <w:r>
        <w:t>长期的教学积累和系统性的总结反思能力**。</w:t>
      </w:r>
    </w:p>
    <w:p w14:paraId="7663998D">
      <w:pPr>
        <w:numPr>
          <w:ilvl w:val="-1"/>
          <w:numId w:val="1"/>
        </w:numPr>
        <w:spacing w:after="400" w:line="400" w:lineRule="atLeast"/>
      </w:pPr>
      <w:r>
        <w:rPr>
          <w:b/>
        </w:rPr>
        <w:t>青教赛成功关键</w:t>
      </w:r>
      <w:r>
        <w:t>：在于**“一个好剧本 + 一场好表演”</w:t>
      </w:r>
      <w:r>
        <w:rPr>
          <w:b/>
        </w:rPr>
        <w:t>。“好剧本”指20分钟的教学设计逻辑完美、环环相扣。“好表演”指教师在课堂上展现出的语言、教态、互动等教学技艺的综合呈现。其成功更依赖于</w:t>
      </w:r>
      <w:r>
        <w:t>对教学艺术的反复打磨和临场发挥的稳定性**。</w:t>
      </w:r>
    </w:p>
    <w:p w14:paraId="1377D848">
      <w:pPr>
        <w:spacing w:after="400" w:line="400" w:lineRule="atLeast"/>
      </w:pPr>
      <w:r>
        <w:rPr>
          <w:b/>
          <w:sz w:val="26"/>
        </w:rPr>
        <w:t>3.3 对未来参赛教师与教学管理部门的综合建议</w:t>
      </w:r>
    </w:p>
    <w:p w14:paraId="10987FE4">
      <w:pPr>
        <w:spacing w:after="400" w:line="400" w:lineRule="atLeast"/>
      </w:pPr>
      <w:r>
        <w:rPr>
          <w:b/>
          <w:sz w:val="24"/>
        </w:rPr>
        <w:t>对参赛教师的建议：</w:t>
      </w:r>
    </w:p>
    <w:p w14:paraId="4C9E16D5">
      <w:pPr>
        <w:numPr>
          <w:ilvl w:val="0"/>
          <w:numId w:val="9"/>
        </w:numPr>
        <w:spacing w:after="400" w:line="400" w:lineRule="atLeast"/>
      </w:pPr>
      <w:r>
        <w:rPr>
          <w:b/>
        </w:rPr>
        <w:t>明确赛道，精准发力</w:t>
      </w:r>
      <w:r>
        <w:t>：</w:t>
      </w:r>
    </w:p>
    <w:p w14:paraId="35E83A50">
      <w:pPr>
        <w:numPr>
          <w:ilvl w:val="0"/>
          <w:numId w:val="1"/>
        </w:numPr>
        <w:spacing w:after="400" w:line="400" w:lineRule="atLeast"/>
      </w:pPr>
      <w:r>
        <w:t>如果你在长期教学中，针对某个痛点问题，已经形成了一套行之有效的、有数据支撑的系统性解决方案，且善于总结提炼，那么</w:t>
      </w:r>
      <w:r>
        <w:rPr>
          <w:b/>
        </w:rPr>
        <w:t>创新赛</w:t>
      </w:r>
      <w:r>
        <w:t>是你的舞台。</w:t>
      </w:r>
    </w:p>
    <w:p w14:paraId="29200C06">
      <w:pPr>
        <w:numPr>
          <w:ilvl w:val="0"/>
          <w:numId w:val="1"/>
        </w:numPr>
        <w:spacing w:after="400" w:line="400" w:lineRule="atLeast"/>
      </w:pPr>
      <w:r>
        <w:t>如果你对自己的课堂驾驭能力、语言表达能力和逻辑呈现能力有足够自信，享受在讲台上“发光”的感觉，那么</w:t>
      </w:r>
      <w:r>
        <w:rPr>
          <w:b/>
        </w:rPr>
        <w:t>青教赛</w:t>
      </w:r>
      <w:r>
        <w:t>是你的竞技场。</w:t>
      </w:r>
    </w:p>
    <w:p w14:paraId="09DEB1D6">
      <w:pPr>
        <w:numPr>
          <w:ilvl w:val="0"/>
          <w:numId w:val="9"/>
        </w:numPr>
        <w:spacing w:after="400" w:line="400" w:lineRule="atLeast"/>
      </w:pPr>
      <w:r>
        <w:rPr>
          <w:b/>
        </w:rPr>
        <w:t>备赛创新赛的核心要点</w:t>
      </w:r>
      <w:r>
        <w:t>：</w:t>
      </w:r>
    </w:p>
    <w:p w14:paraId="5372362E">
      <w:pPr>
        <w:numPr>
          <w:ilvl w:val="0"/>
          <w:numId w:val="1"/>
        </w:numPr>
        <w:spacing w:after="400" w:line="400" w:lineRule="atLeast"/>
      </w:pPr>
      <w:r>
        <w:rPr>
          <w:b/>
        </w:rPr>
        <w:t>提前一年开始布局</w:t>
      </w:r>
      <w:r>
        <w:t>：教学创新非一日之功。从发现问题、设计方案、课堂实践、收集数据到总结报告，需要至少1-2个完整的教学周期。</w:t>
      </w:r>
    </w:p>
    <w:p w14:paraId="16FA4185">
      <w:pPr>
        <w:numPr>
          <w:ilvl w:val="0"/>
          <w:numId w:val="1"/>
        </w:numPr>
        <w:spacing w:after="400" w:line="400" w:lineRule="atLeast"/>
      </w:pPr>
      <w:r>
        <w:rPr>
          <w:b/>
        </w:rPr>
        <w:t>打磨教学创新成果报告</w:t>
      </w:r>
      <w:r>
        <w:t>：这是重中之重。报告要像写一篇高水平的教改论文，问题要准、理念要新、方法要实、证据要硬、逻辑要顺、价值要高。</w:t>
      </w:r>
    </w:p>
    <w:p w14:paraId="6410AE09">
      <w:pPr>
        <w:numPr>
          <w:ilvl w:val="0"/>
          <w:numId w:val="1"/>
        </w:numPr>
        <w:spacing w:after="400" w:line="400" w:lineRule="atLeast"/>
      </w:pPr>
      <w:r>
        <w:rPr>
          <w:b/>
        </w:rPr>
        <w:t>组建团队，分工协作</w:t>
      </w:r>
      <w:r>
        <w:t>：创新赛允许团队参赛，建议组建包含教学设计、技术支持、视频拍摄、文字润色等不同角色的团队，协同作战。</w:t>
      </w:r>
    </w:p>
    <w:p w14:paraId="5101444D">
      <w:pPr>
        <w:numPr>
          <w:ilvl w:val="0"/>
          <w:numId w:val="9"/>
        </w:numPr>
        <w:spacing w:after="400" w:line="400" w:lineRule="atLeast"/>
      </w:pPr>
      <w:r>
        <w:rPr>
          <w:b/>
        </w:rPr>
        <w:t>备赛青教赛的核心要点</w:t>
      </w:r>
      <w:r>
        <w:t>：</w:t>
      </w:r>
    </w:p>
    <w:p w14:paraId="739C6611">
      <w:pPr>
        <w:numPr>
          <w:ilvl w:val="0"/>
          <w:numId w:val="1"/>
        </w:numPr>
        <w:spacing w:after="400" w:line="400" w:lineRule="atLeast"/>
      </w:pPr>
      <w:r>
        <w:rPr>
          <w:b/>
        </w:rPr>
        <w:t>千锤百炼20分钟</w:t>
      </w:r>
      <w:r>
        <w:t>：选择一个你最熟悉、最能出彩的知识点，反复打磨教学设计。精确到每一句话、每一个设问、每一个手势、每一页PPT的停留时间。</w:t>
      </w:r>
    </w:p>
    <w:p w14:paraId="17E8D72C">
      <w:pPr>
        <w:numPr>
          <w:ilvl w:val="0"/>
          <w:numId w:val="1"/>
        </w:numPr>
        <w:spacing w:after="400" w:line="400" w:lineRule="atLeast"/>
      </w:pPr>
      <w:r>
        <w:rPr>
          <w:b/>
        </w:rPr>
        <w:t>“磨课”与“演练”</w:t>
      </w:r>
      <w:r>
        <w:t>：邀请校内专家、往届获奖者、甚至不同学科的同事听你的课，从不同角度给你提意见。对着镜子或录像机反复演练，优化你的语言、体态和节奏。</w:t>
      </w:r>
    </w:p>
    <w:p w14:paraId="48C1E5E7">
      <w:pPr>
        <w:numPr>
          <w:ilvl w:val="0"/>
          <w:numId w:val="1"/>
        </w:numPr>
        <w:spacing w:after="400" w:line="400" w:lineRule="atLeast"/>
      </w:pPr>
      <w:r>
        <w:rPr>
          <w:b/>
        </w:rPr>
        <w:t>学习借鉴，而非简单模仿</w:t>
      </w:r>
      <w:r>
        <w:t>：大量观看往届一等奖的视频，学习其优点，但要结合自己的学科特点和个人风格，形成自己独特的教学魅力，切忌生搬硬套。</w:t>
      </w:r>
    </w:p>
    <w:p w14:paraId="6FF2D849">
      <w:pPr>
        <w:spacing w:after="400" w:line="400" w:lineRule="atLeast"/>
      </w:pPr>
      <w:r>
        <w:rPr>
          <w:b/>
          <w:sz w:val="24"/>
        </w:rPr>
        <w:t>对教学管理部门（教师发展中心）的建议：</w:t>
      </w:r>
    </w:p>
    <w:p w14:paraId="23F4DD55">
      <w:pPr>
        <w:numPr>
          <w:ilvl w:val="0"/>
          <w:numId w:val="10"/>
        </w:numPr>
        <w:spacing w:after="400" w:line="400" w:lineRule="atLeast"/>
      </w:pPr>
      <w:r>
        <w:rPr>
          <w:b/>
        </w:rPr>
        <w:t>分类指导，精准培育</w:t>
      </w:r>
      <w:r>
        <w:t>：建立两大赛事的培育体系，针对不同赛事的特点，为教师提供差异化的辅导。为创新赛参赛者提供项目管理、报告撰写、成果凝练的指导；为青教赛参赛者提供教学设计、课堂呈现、表达艺术的训练。</w:t>
      </w:r>
    </w:p>
    <w:p w14:paraId="46C59BB8">
      <w:pPr>
        <w:numPr>
          <w:ilvl w:val="0"/>
          <w:numId w:val="10"/>
        </w:numPr>
        <w:spacing w:after="400" w:line="400" w:lineRule="atLeast"/>
      </w:pPr>
      <w:r>
        <w:rPr>
          <w:b/>
        </w:rPr>
        <w:t>搭建平台，以赛促建</w:t>
      </w:r>
      <w:r>
        <w:t>：将校级选拔赛作为推动本校教学改革的重要抓手。通过比赛发现优秀的教学创新模式和教学新秀，并提供后续支持，将其个人成果转化为全校性的优质教学资源，真正实现“以赛促教、以赛促改”。</w:t>
      </w:r>
    </w:p>
    <w:p w14:paraId="40CF92A7">
      <w:pPr>
        <w:numPr>
          <w:ilvl w:val="0"/>
          <w:numId w:val="10"/>
        </w:numPr>
        <w:spacing w:after="400" w:line="400" w:lineRule="atLeast"/>
      </w:pPr>
      <w:r>
        <w:rPr>
          <w:b/>
        </w:rPr>
        <w:t>建设资源，共享智慧</w:t>
      </w:r>
      <w:r>
        <w:t>：系统性地收集和整理国赛、省赛获奖课程的优质资源（视频、报告、课件等），建设校本级的教学竞赛资源库，并定期组织获奖教师进行经验分享和教学观摩活动，营造追求卓越教学的校园文化。</w:t>
      </w:r>
    </w:p>
    <w:p w14:paraId="4F3029B0">
      <w:pPr>
        <w:spacing w:after="400" w:line="400" w:lineRule="atLeast"/>
      </w:pPr>
      <w:r>
        <w:rPr>
          <w:b/>
          <w:sz w:val="30"/>
        </w:rPr>
        <w:t>结语：从“获奖”到“引领”，竞赛价值的终极回归</w:t>
      </w:r>
    </w:p>
    <w:p w14:paraId="2A359F35">
      <w:pPr>
        <w:spacing w:after="400" w:line="400" w:lineRule="atLeast"/>
      </w:pPr>
      <w:r>
        <w:t>“创新赛”与“青教赛”的全国一等奖课程，不仅代表了当前中国高校课堂教学的最高水准，更深刻地揭示了未来高等教育教学改革的方向：</w:t>
      </w:r>
      <w:r>
        <w:rPr>
          <w:b/>
        </w:rPr>
        <w:t>回归学生中心、拥抱技术变革、强化价值引领、走向系统创新</w:t>
      </w:r>
      <w:r>
        <w:t>。对这些获奖课程的深入研究，其目的绝非简单复制其“术”，而是要深刻理解其背后的“道”——那种以学生成长为终极关怀、以解决真问题为导向、以持续反思和改进为驱动的卓越教学精神。</w:t>
      </w:r>
    </w:p>
    <w:p w14:paraId="4AA5D37D">
      <w:pPr>
        <w:spacing w:after="400" w:line="400" w:lineRule="atLeast"/>
      </w:pPr>
      <w:r>
        <w:t>对于广大教师而言，将竞赛作为提升自我、交流思想的契机，将获奖课程的智慧内化为日常教学的行动，比获得一纸奖状更为重要。对于教学管理者而言，如何将竞赛中涌现的星星之火，燎原为推动本校教学质量全面提升的熊熊大火，是更需深思的课题。最终，两大竞赛的价值将回归其本源：通过表彰和传播卓越的教学实践，引领和激励每一位教师，上好每一门课，成就每一个学生。</w:t>
      </w:r>
    </w:p>
    <w:p w14:paraId="052D1A66">
      <w:pPr>
        <w:pStyle w:val="3"/>
        <w:spacing w:after="400" w:line="400" w:lineRule="atLeast"/>
      </w:pPr>
      <w:r>
        <w:t>文献来源</w:t>
      </w:r>
    </w:p>
    <w:p w14:paraId="179D5266">
      <w:pPr>
        <w:spacing w:after="200" w:line="400" w:lineRule="atLeast"/>
      </w:pPr>
      <w:r>
        <w:fldChar w:fldCharType="begin"/>
      </w:r>
      <w:r>
        <w:instrText xml:space="preserve"> HYPERLINK "https://s.wanfangdata.com.cn/paper?q=%E7%AC%AC%E4%BA%94%E5%B1%8A%E9%AB%98%E7%AD%89%E5%AD%A6%E6%A0%A1%E6%95%99%E5%AD%A6%E5%90%8D%E5%B8%88%E5%A5%96%E8%8E%B7%E5%A5%96%E6%95%99%E5%B8%88%E5%90%8D%E5%8D%95" \h </w:instrText>
      </w:r>
      <w:r>
        <w:fldChar w:fldCharType="separate"/>
      </w:r>
      <w:r>
        <w:rPr>
          <w:rStyle w:val="13"/>
          <w:color w:val="0563C1"/>
        </w:rPr>
        <w:t>[303]. 第五届高等学校教学名师奖获奖教师名单</w:t>
      </w:r>
      <w:r>
        <w:rPr>
          <w:rStyle w:val="13"/>
          <w:color w:val="0563C1"/>
        </w:rPr>
        <w:fldChar w:fldCharType="end"/>
      </w:r>
    </w:p>
    <w:p w14:paraId="2A914410">
      <w:pPr>
        <w:spacing w:after="400" w:line="400" w:lineRule="atLeast"/>
      </w:pPr>
      <w:r>
        <w:rPr>
          <w:i/>
        </w:rPr>
        <w:t>以下来源未被直接引用</w:t>
      </w:r>
    </w:p>
    <w:p w14:paraId="3EAF77C1">
      <w:pPr>
        <w:spacing w:after="200" w:line="400" w:lineRule="atLeast"/>
      </w:pPr>
      <w:r>
        <w:fldChar w:fldCharType="begin"/>
      </w:r>
      <w:r>
        <w:instrText xml:space="preserve"> HYPERLINK "https://s.wanfangdata.com.cn/paper?q=%E6%96%B0%E6%97%B6%E6%9C%9F%E5%B7%A5%E4%B8%9A%E7%94%A8%E5%9C%B0%E5%BC%80%E5%8F%91%E6%8E%A7%E5%88%B6%E6%8C%87%E6%A0%87%E4%BD%93%E7%B3%BB%E6%8E%A2%E8%AE%A8" \h </w:instrText>
      </w:r>
      <w:r>
        <w:fldChar w:fldCharType="separate"/>
      </w:r>
      <w:r>
        <w:rPr>
          <w:rStyle w:val="13"/>
          <w:color w:val="0563C1"/>
        </w:rPr>
        <w:t>新时期工业用地开发控制指标体系探讨</w:t>
      </w:r>
      <w:r>
        <w:rPr>
          <w:rStyle w:val="13"/>
          <w:color w:val="0563C1"/>
        </w:rPr>
        <w:fldChar w:fldCharType="end"/>
      </w:r>
    </w:p>
    <w:p w14:paraId="789ACDDB">
      <w:pPr>
        <w:spacing w:after="200" w:line="400" w:lineRule="atLeast"/>
      </w:pPr>
      <w:r>
        <w:fldChar w:fldCharType="begin"/>
      </w:r>
      <w:r>
        <w:instrText xml:space="preserve"> HYPERLINK "https://s.wanfangdata.com.cn/paper?q=%E4%BA%BA%E7%B1%BB%E5%85%B1%E5%90%8C%E4%BB%B7%E5%80%BC%E5%BB%BA%E8%AE%BE%E7%9A%84%E4%BC%A6%E7%90%86%E6%97%A8%E8%B6%A3%E4%B8%8E%E4%B8%AD%E5%9B%BD%E6%96%B9%E6%A1%88" \h </w:instrText>
      </w:r>
      <w:r>
        <w:fldChar w:fldCharType="separate"/>
      </w:r>
      <w:r>
        <w:rPr>
          <w:rStyle w:val="13"/>
          <w:color w:val="0563C1"/>
        </w:rPr>
        <w:t>人类共同价值建设的伦理旨趣与中国方案</w:t>
      </w:r>
      <w:r>
        <w:rPr>
          <w:rStyle w:val="13"/>
          <w:color w:val="0563C1"/>
        </w:rPr>
        <w:fldChar w:fldCharType="end"/>
      </w:r>
    </w:p>
    <w:p w14:paraId="2E5CFE95">
      <w:pPr>
        <w:spacing w:after="200" w:line="400" w:lineRule="atLeast"/>
      </w:pPr>
      <w:r>
        <w:fldChar w:fldCharType="begin"/>
      </w:r>
      <w:r>
        <w:instrText xml:space="preserve"> HYPERLINK "https://s.wanfangdata.com.cn/paper?q=%E6%8E%A8%E8%BF%9B%E7%B2%BE%E7%A5%9E%E7%94%9F%E6%B4%BB%E5%85%B1%E5%90%8C%E5%AF%8C%E8%A3%95%E7%9A%84%E7%90%86%E4%B8%8E%E8%B7%AF" \h </w:instrText>
      </w:r>
      <w:r>
        <w:fldChar w:fldCharType="separate"/>
      </w:r>
      <w:r>
        <w:rPr>
          <w:rStyle w:val="13"/>
          <w:color w:val="0563C1"/>
        </w:rPr>
        <w:t>推进精神生活共同富裕的理与路</w:t>
      </w:r>
      <w:r>
        <w:rPr>
          <w:rStyle w:val="13"/>
          <w:color w:val="0563C1"/>
        </w:rPr>
        <w:fldChar w:fldCharType="end"/>
      </w:r>
    </w:p>
    <w:p w14:paraId="0EC390A6">
      <w:pPr>
        <w:spacing w:after="200" w:line="400" w:lineRule="atLeast"/>
      </w:pPr>
      <w:r>
        <w:fldChar w:fldCharType="begin"/>
      </w:r>
      <w:r>
        <w:instrText xml:space="preserve"> HYPERLINK "https://doi.org/10.1017/s1049096515000931" \h </w:instrText>
      </w:r>
      <w:r>
        <w:fldChar w:fldCharType="separate"/>
      </w:r>
      <w:r>
        <w:rPr>
          <w:rStyle w:val="13"/>
          <w:color w:val="0563C1"/>
        </w:rPr>
        <w:t>Campus Teaching Awards, Academic Year 2014–15</w:t>
      </w:r>
      <w:r>
        <w:rPr>
          <w:rStyle w:val="13"/>
          <w:color w:val="0563C1"/>
        </w:rPr>
        <w:fldChar w:fldCharType="end"/>
      </w:r>
    </w:p>
    <w:p w14:paraId="0D591D70">
      <w:pPr>
        <w:pStyle w:val="3"/>
        <w:spacing w:after="400" w:line="400" w:lineRule="atLeast"/>
      </w:pPr>
      <w:r>
        <w:t>其他来源</w:t>
      </w:r>
    </w:p>
    <w:p w14:paraId="55EAB16A">
      <w:pPr>
        <w:spacing w:after="200" w:line="400" w:lineRule="atLeast"/>
      </w:pPr>
      <w:r>
        <w:fldChar w:fldCharType="begin"/>
      </w:r>
      <w:r>
        <w:instrText xml:space="preserve"> HYPERLINK "https://baike.baidu.com/item/%E5%85%A8%E5%9B%BD%E9%AB%98%E6%A0%A1%E6%95%99%E5%B8%88%E6%95%99%E5%AD%A6%E5%88%9B%E6%96%B0%E5%A4%A7%E8%B5%9B/56958863#%3A~%3Atext%3D%E5%85%A8%E5%9B%BD%E9%AB%98%E6%A0%A1%E6%95%99%E5%B8%88%E6%95%99%E5%AD%A6%E5%88%9B%E6%96%B0%E5%A4%A7%E8%B5%9B_%E7%99%BE%E5%BA%A6%E7%99%BE%E7%A7%91%26text%3D%E5%85%A8%E5%9B%BD%E9%AB%98%E6%A0%A1%E6%95%99%E5%B8%88%E6%95%99%E5%AD%A6%E5%88%9B%E6%96%B0%E5%A4%A7%E8%B5%9B%EF%BC%8C%E6%98%AF2020%E5%B9%B4%E5%90%AF%E5%8A%A8%2C%E5%9C%A8%E7%94%B5%E5%AD%90%E7%A7%91%E6%8A%80%E5%A4%A7%E5%AD%A6%E4%B8%BE%E8%A1%8C%E3%80%82" \h </w:instrText>
      </w:r>
      <w:r>
        <w:fldChar w:fldCharType="separate"/>
      </w:r>
      <w:r>
        <w:rPr>
          <w:rStyle w:val="13"/>
          <w:color w:val="0563C1"/>
        </w:rPr>
        <w:t>[1,4,8,16,397,403]. 全国高校教师教学创新大赛</w:t>
      </w:r>
      <w:r>
        <w:rPr>
          <w:rStyle w:val="13"/>
          <w:color w:val="0563C1"/>
        </w:rPr>
        <w:fldChar w:fldCharType="end"/>
      </w:r>
    </w:p>
    <w:p w14:paraId="337C37D7">
      <w:pPr>
        <w:spacing w:after="200" w:line="400" w:lineRule="atLeast"/>
      </w:pPr>
      <w:r>
        <w:fldChar w:fldCharType="begin"/>
      </w:r>
      <w:r>
        <w:instrText xml:space="preserve"> HYPERLINK "https://cdutcm.edu.cn/Upload/jsfzzx/ContentManage/Article/File/2024/06/18/202406181130445651.docx" \h </w:instrText>
      </w:r>
      <w:r>
        <w:fldChar w:fldCharType="separate"/>
      </w:r>
      <w:r>
        <w:rPr>
          <w:rStyle w:val="13"/>
          <w:color w:val="0563C1"/>
        </w:rPr>
        <w:t>[2,5,21,398]. 高校教师教学创新大赛简介</w:t>
      </w:r>
      <w:r>
        <w:rPr>
          <w:rStyle w:val="13"/>
          <w:color w:val="0563C1"/>
        </w:rPr>
        <w:fldChar w:fldCharType="end"/>
      </w:r>
    </w:p>
    <w:p w14:paraId="6BAC5912">
      <w:pPr>
        <w:spacing w:after="200" w:line="400" w:lineRule="atLeast"/>
      </w:pPr>
      <w:r>
        <w:fldChar w:fldCharType="begin"/>
      </w:r>
      <w:r>
        <w:instrText xml:space="preserve"> HYPERLINK "https://www.eol.cn/news//yaowen/202010/t20201027_2026575.shtml" \h </w:instrText>
      </w:r>
      <w:r>
        <w:fldChar w:fldCharType="separate"/>
      </w:r>
      <w:r>
        <w:rPr>
          <w:rStyle w:val="13"/>
          <w:color w:val="0563C1"/>
        </w:rPr>
        <w:t>[3,6,399,404]. 关于举办首届全国高校教师教学创新大赛的通知 —中国教育在线</w:t>
      </w:r>
      <w:r>
        <w:rPr>
          <w:rStyle w:val="13"/>
          <w:color w:val="0563C1"/>
        </w:rPr>
        <w:fldChar w:fldCharType="end"/>
      </w:r>
    </w:p>
    <w:p w14:paraId="3BB5CA86">
      <w:pPr>
        <w:spacing w:after="200" w:line="400" w:lineRule="atLeast"/>
      </w:pPr>
      <w:r>
        <w:fldChar w:fldCharType="begin"/>
      </w:r>
      <w:r>
        <w:instrText xml:space="preserve"> HYPERLINK "https://jfzx.hbmu.edu.cn/_upload/article/files/20/fa/3a69274c46119a2f98136b4f75ab/f4e3346c-0c3a-4b3d-b8f5-88f62ed3c904.pdf" \h </w:instrText>
      </w:r>
      <w:r>
        <w:fldChar w:fldCharType="separate"/>
      </w:r>
      <w:r>
        <w:rPr>
          <w:rStyle w:val="13"/>
          <w:color w:val="0563C1"/>
        </w:rPr>
        <w:t>[7]. 全国高校教师教学创新大赛系列专题</w:t>
      </w:r>
      <w:r>
        <w:rPr>
          <w:rStyle w:val="13"/>
          <w:color w:val="0563C1"/>
        </w:rPr>
        <w:fldChar w:fldCharType="end"/>
      </w:r>
    </w:p>
    <w:p w14:paraId="27999A36">
      <w:pPr>
        <w:spacing w:after="200" w:line="400" w:lineRule="atLeast"/>
      </w:pPr>
      <w:r>
        <w:fldChar w:fldCharType="begin"/>
      </w:r>
      <w:r>
        <w:instrText xml:space="preserve"> HYPERLINK "https://www.cugb.edu.cn/jdxw/49175.jhtml" \h </w:instrText>
      </w:r>
      <w:r>
        <w:fldChar w:fldCharType="separate"/>
      </w:r>
      <w:r>
        <w:rPr>
          <w:rStyle w:val="13"/>
          <w:color w:val="0563C1"/>
        </w:rPr>
        <w:t>[9,15,18,20,402,405]. 第五届全国高校教师教学创新大赛</w:t>
      </w:r>
      <w:r>
        <w:rPr>
          <w:rStyle w:val="13"/>
          <w:color w:val="0563C1"/>
        </w:rPr>
        <w:fldChar w:fldCharType="end"/>
      </w:r>
    </w:p>
    <w:p w14:paraId="7B87BB57">
      <w:pPr>
        <w:spacing w:after="200" w:line="400" w:lineRule="atLeast"/>
      </w:pPr>
      <w:r>
        <w:fldChar w:fldCharType="begin"/>
      </w:r>
      <w:r>
        <w:instrText xml:space="preserve"> HYPERLINK "https://jxfz.shnu.edu.cn/_upload/article/files/24/b5/c64cfb734db99e6057d026cf17c6/ba629065-0127-43ff-8ead-abec0e4179b7.pdf" \h </w:instrText>
      </w:r>
      <w:r>
        <w:fldChar w:fldCharType="separate"/>
      </w:r>
      <w:r>
        <w:rPr>
          <w:rStyle w:val="13"/>
          <w:color w:val="0563C1"/>
        </w:rPr>
        <w:t>[10,406]. 关于举办首届全国高校教师教学创新大赛的通知</w:t>
      </w:r>
      <w:r>
        <w:rPr>
          <w:rStyle w:val="13"/>
          <w:color w:val="0563C1"/>
        </w:rPr>
        <w:fldChar w:fldCharType="end"/>
      </w:r>
    </w:p>
    <w:p w14:paraId="28C7E454">
      <w:pPr>
        <w:spacing w:after="200" w:line="400" w:lineRule="atLeast"/>
      </w:pPr>
      <w:r>
        <w:fldChar w:fldCharType="begin"/>
      </w:r>
      <w:r>
        <w:instrText xml:space="preserve"> HYPERLINK "http://ctld.xjtu.edu.cn/202202185.pdf" \h </w:instrText>
      </w:r>
      <w:r>
        <w:fldChar w:fldCharType="separate"/>
      </w:r>
      <w:r>
        <w:rPr>
          <w:rStyle w:val="13"/>
          <w:color w:val="0563C1"/>
        </w:rPr>
        <w:t>[11,407]. 2022年第2期 工作简报</w:t>
      </w:r>
      <w:r>
        <w:rPr>
          <w:rStyle w:val="13"/>
          <w:color w:val="0563C1"/>
        </w:rPr>
        <w:fldChar w:fldCharType="end"/>
      </w:r>
    </w:p>
    <w:p w14:paraId="245FC23E">
      <w:pPr>
        <w:spacing w:after="200" w:line="400" w:lineRule="atLeast"/>
      </w:pPr>
      <w:r>
        <w:fldChar w:fldCharType="begin"/>
      </w:r>
      <w:r>
        <w:instrText xml:space="preserve"> HYPERLINK "http://www.shimeng.org.cn/_upload/article/files/67/88/979f4e3d486eafa9ecfe81c8aced/a2e9afa9-1972-4959-9ee0-d5ea9cca249c.pdf" \h </w:instrText>
      </w:r>
      <w:r>
        <w:fldChar w:fldCharType="separate"/>
      </w:r>
      <w:r>
        <w:rPr>
          <w:rStyle w:val="13"/>
          <w:color w:val="0563C1"/>
        </w:rPr>
        <w:t>[12,13,14]. 全国大学生创新创业实践联盟简报</w:t>
      </w:r>
      <w:r>
        <w:rPr>
          <w:rStyle w:val="13"/>
          <w:color w:val="0563C1"/>
        </w:rPr>
        <w:fldChar w:fldCharType="end"/>
      </w:r>
    </w:p>
    <w:p w14:paraId="70FD4B15">
      <w:pPr>
        <w:spacing w:after="200" w:line="400" w:lineRule="atLeast"/>
      </w:pPr>
      <w:r>
        <w:fldChar w:fldCharType="begin"/>
      </w:r>
      <w:r>
        <w:instrText xml:space="preserve"> HYPERLINK "https://www.chu.edu.cn/_upload/article/files/e1/f1/0cca5efe41199c43e07b660f3705/58ac167a-1a9e-4daf-ab40-d96532ed4885.pdf" \h </w:instrText>
      </w:r>
      <w:r>
        <w:fldChar w:fldCharType="separate"/>
      </w:r>
      <w:r>
        <w:rPr>
          <w:rStyle w:val="13"/>
          <w:color w:val="0563C1"/>
        </w:rPr>
        <w:t>[17,19,27]. 关于举办第五届全国高校教师教学创新大赛的通知</w:t>
      </w:r>
      <w:r>
        <w:rPr>
          <w:rStyle w:val="13"/>
          <w:color w:val="0563C1"/>
        </w:rPr>
        <w:fldChar w:fldCharType="end"/>
      </w:r>
    </w:p>
    <w:p w14:paraId="5CB3D433">
      <w:pPr>
        <w:spacing w:after="200" w:line="400" w:lineRule="atLeast"/>
      </w:pPr>
      <w:r>
        <w:fldChar w:fldCharType="begin"/>
      </w:r>
      <w:r>
        <w:instrText xml:space="preserve"> HYPERLINK "https://jwc.qzuie.edu.cn/uploadfile/d/file/p/2021/02/05/e824b04693601ab763a1c5d14c6c0618.docx" \h </w:instrText>
      </w:r>
      <w:r>
        <w:fldChar w:fldCharType="separate"/>
      </w:r>
      <w:r>
        <w:rPr>
          <w:rStyle w:val="13"/>
          <w:color w:val="0563C1"/>
        </w:rPr>
        <w:t>[22,23,24,25,26,29,30,31,410,411,412]. 首届全国高校教师教学创新大赛评审标准</w:t>
      </w:r>
      <w:r>
        <w:rPr>
          <w:rStyle w:val="13"/>
          <w:color w:val="0563C1"/>
        </w:rPr>
        <w:fldChar w:fldCharType="end"/>
      </w:r>
    </w:p>
    <w:p w14:paraId="29438B79">
      <w:pPr>
        <w:spacing w:after="200" w:line="400" w:lineRule="atLeast"/>
      </w:pPr>
      <w:r>
        <w:fldChar w:fldCharType="begin"/>
      </w:r>
      <w:r>
        <w:instrText xml:space="preserve"> HYPERLINK "https://www.mentorsc.com/project?id=76" \h </w:instrText>
      </w:r>
      <w:r>
        <w:fldChar w:fldCharType="separate"/>
      </w:r>
      <w:r>
        <w:rPr>
          <w:rStyle w:val="13"/>
          <w:color w:val="0563C1"/>
        </w:rPr>
        <w:t>[28]. 高校教师教学创新大赛</w:t>
      </w:r>
      <w:r>
        <w:rPr>
          <w:rStyle w:val="13"/>
          <w:color w:val="0563C1"/>
        </w:rPr>
        <w:fldChar w:fldCharType="end"/>
      </w:r>
    </w:p>
    <w:p w14:paraId="067D554A">
      <w:pPr>
        <w:spacing w:after="200" w:line="400" w:lineRule="atLeast"/>
      </w:pPr>
      <w:r>
        <w:fldChar w:fldCharType="begin"/>
      </w:r>
      <w:r>
        <w:instrText xml:space="preserve"> HYPERLINK "https://www.nuit.edu.cn/upload/jwb/contentmanage/article/file/2024/04/02/%E5%B9%BF%E4%B8%9C%E4%B8%9C%E8%BD%AF%E5%AD%A6%E9%99%A2%E6%95%99%E5%B8%88%E6%95%99%E5%AD%A6%E7%AB%9E%E8%B5%9B%E6%8C%87%E5%8D%97%EF%BC%882024%E7%89%88%EF%BC%89.pdf" \h </w:instrText>
      </w:r>
      <w:r>
        <w:fldChar w:fldCharType="separate"/>
      </w:r>
      <w:r>
        <w:rPr>
          <w:rStyle w:val="13"/>
          <w:color w:val="0563C1"/>
        </w:rPr>
        <w:t>[32,34,35,36,37,400,440]. 广东东软学院教师教学竞赛指南（2024版）</w:t>
      </w:r>
      <w:r>
        <w:rPr>
          <w:rStyle w:val="13"/>
          <w:color w:val="0563C1"/>
        </w:rPr>
        <w:fldChar w:fldCharType="end"/>
      </w:r>
    </w:p>
    <w:p w14:paraId="1EB091FA">
      <w:pPr>
        <w:spacing w:after="200" w:line="400" w:lineRule="atLeast"/>
      </w:pPr>
      <w:r>
        <w:fldChar w:fldCharType="begin"/>
      </w:r>
      <w:r>
        <w:instrText xml:space="preserve"> HYPERLINK "https://www.lise.edu.cn/ewebeditor/uploadfile/files/2023/02/14/20230214101539365.docx" \h </w:instrText>
      </w:r>
      <w:r>
        <w:fldChar w:fldCharType="separate"/>
      </w:r>
      <w:r>
        <w:rPr>
          <w:rStyle w:val="13"/>
          <w:color w:val="0563C1"/>
        </w:rPr>
        <w:t>[33,38,401]. 教育部认可的全国高校教师教学竞赛目录和大学生学科竞赛目录</w:t>
      </w:r>
      <w:r>
        <w:rPr>
          <w:rStyle w:val="13"/>
          <w:color w:val="0563C1"/>
        </w:rPr>
        <w:fldChar w:fldCharType="end"/>
      </w:r>
    </w:p>
    <w:p w14:paraId="00CE1B04">
      <w:pPr>
        <w:spacing w:after="200" w:line="400" w:lineRule="atLeast"/>
      </w:pPr>
      <w:r>
        <w:fldChar w:fldCharType="begin"/>
      </w:r>
      <w:r>
        <w:instrText xml:space="preserve"> HYPERLINK "https://www.cahe.edu.cn/upload/gdjy/file/20230825/1692964393519500.pdf" \h </w:instrText>
      </w:r>
      <w:r>
        <w:fldChar w:fldCharType="separate"/>
      </w:r>
      <w:r>
        <w:rPr>
          <w:rStyle w:val="13"/>
          <w:color w:val="0563C1"/>
        </w:rPr>
        <w:t>[39,41,43,395]. 第三届全国高校教师教学创新大赛获奖教师（团队）名单</w:t>
      </w:r>
      <w:r>
        <w:rPr>
          <w:rStyle w:val="13"/>
          <w:color w:val="0563C1"/>
        </w:rPr>
        <w:fldChar w:fldCharType="end"/>
      </w:r>
    </w:p>
    <w:p w14:paraId="6EC20D38">
      <w:pPr>
        <w:spacing w:after="200" w:line="400" w:lineRule="atLeast"/>
      </w:pPr>
      <w:r>
        <w:fldChar w:fldCharType="begin"/>
      </w:r>
      <w:r>
        <w:instrText xml:space="preserve"> HYPERLINK "https://cmsfiles.zhongkefu.com.cn/caheedu/gdjy/file/20250819/1755573081184226.pdf" \h </w:instrText>
      </w:r>
      <w:r>
        <w:fldChar w:fldCharType="separate"/>
      </w:r>
      <w:r>
        <w:rPr>
          <w:rStyle w:val="13"/>
          <w:color w:val="0563C1"/>
        </w:rPr>
        <w:t>[40,42,184,185,186,187,188,189,190,191,192,193,194,201,202,234]. 关于公布第五届全国高校教师教学创新大赛获奖名单的通知</w:t>
      </w:r>
      <w:r>
        <w:rPr>
          <w:rStyle w:val="13"/>
          <w:color w:val="0563C1"/>
        </w:rPr>
        <w:fldChar w:fldCharType="end"/>
      </w:r>
    </w:p>
    <w:p w14:paraId="2E45283F">
      <w:pPr>
        <w:spacing w:after="200" w:line="400" w:lineRule="atLeast"/>
      </w:pPr>
      <w:r>
        <w:fldChar w:fldCharType="begin"/>
      </w:r>
      <w:r>
        <w:instrText xml:space="preserve"> HYPERLINK "https://sxy.sdust.edu.cn/__local/3/D8/70/D09E2D1B9C708F557EC94BF6949_9A0C743C_903800.pdf" \h </w:instrText>
      </w:r>
      <w:r>
        <w:fldChar w:fldCharType="separate"/>
      </w:r>
      <w:r>
        <w:rPr>
          <w:rStyle w:val="13"/>
          <w:color w:val="0563C1"/>
        </w:rPr>
        <w:t>[44]. 教师教学竞赛获奖</w:t>
      </w:r>
      <w:r>
        <w:rPr>
          <w:rStyle w:val="13"/>
          <w:color w:val="0563C1"/>
        </w:rPr>
        <w:fldChar w:fldCharType="end"/>
      </w:r>
    </w:p>
    <w:p w14:paraId="019EBFD5">
      <w:pPr>
        <w:spacing w:after="200" w:line="400" w:lineRule="atLeast"/>
      </w:pPr>
      <w:r>
        <w:fldChar w:fldCharType="begin"/>
      </w:r>
      <w:r>
        <w:instrText xml:space="preserve"> HYPERLINK "https://files.metaso.cn/api/public-file/preview?fileName=8686350011529670656.pdf" \h </w:instrText>
      </w:r>
      <w:r>
        <w:fldChar w:fldCharType="separate"/>
      </w:r>
      <w:r>
        <w:rPr>
          <w:rStyle w:val="13"/>
          <w:color w:val="0563C1"/>
        </w:rPr>
        <w:t>[45]. 天津大学“亦心工作室”</w:t>
      </w:r>
      <w:r>
        <w:rPr>
          <w:rStyle w:val="13"/>
          <w:color w:val="0563C1"/>
        </w:rPr>
        <w:fldChar w:fldCharType="end"/>
      </w:r>
    </w:p>
    <w:p w14:paraId="4BBA6EEF">
      <w:pPr>
        <w:spacing w:after="200" w:line="400" w:lineRule="atLeast"/>
      </w:pPr>
      <w:r>
        <w:fldChar w:fldCharType="begin"/>
      </w:r>
      <w:r>
        <w:instrText xml:space="preserve"> HYPERLINK "https://jiaowu.nwpu.edu.cn/info/1262/21278.htm" \h </w:instrText>
      </w:r>
      <w:r>
        <w:fldChar w:fldCharType="separate"/>
      </w:r>
      <w:r>
        <w:rPr>
          <w:rStyle w:val="13"/>
          <w:color w:val="0563C1"/>
        </w:rPr>
        <w:t>[46,233,336]. 教学信息</w:t>
      </w:r>
      <w:r>
        <w:rPr>
          <w:rStyle w:val="13"/>
          <w:color w:val="0563C1"/>
        </w:rPr>
        <w:fldChar w:fldCharType="end"/>
      </w:r>
    </w:p>
    <w:p w14:paraId="42F38B00">
      <w:pPr>
        <w:spacing w:after="200" w:line="400" w:lineRule="atLeast"/>
      </w:pPr>
      <w:r>
        <w:fldChar w:fldCharType="begin"/>
      </w:r>
      <w:r>
        <w:instrText xml:space="preserve"> HYPERLINK "http://www.360doc.com/content/22/1023/08/19913717_1052819022.shtml" \h </w:instrText>
      </w:r>
      <w:r>
        <w:fldChar w:fldCharType="separate"/>
      </w:r>
      <w:r>
        <w:rPr>
          <w:rStyle w:val="13"/>
          <w:color w:val="0563C1"/>
        </w:rPr>
        <w:t>[47]. 共130个 | 第三、四、五届全国高校青教赛（一等奖 二等奖）课程实录视频汇总</w:t>
      </w:r>
      <w:r>
        <w:rPr>
          <w:rStyle w:val="13"/>
          <w:color w:val="0563C1"/>
        </w:rPr>
        <w:fldChar w:fldCharType="end"/>
      </w:r>
    </w:p>
    <w:p w14:paraId="53E33714">
      <w:pPr>
        <w:spacing w:after="200" w:line="400" w:lineRule="atLeast"/>
      </w:pPr>
      <w:r>
        <w:fldChar w:fldCharType="begin"/>
      </w:r>
      <w:r>
        <w:instrText xml:space="preserve"> HYPERLINK "https://baike.baidu.com/item/%E5%85%A8%E5%9B%BD%E9%AB%98%E6%A0%A1%E6%95%99%E5%B8%88%E6%95%99%E5%AD%A6%E5%88%9B%E6%96%B0%E5%A4%A7%E8%B5%9B/56958863#%3A~%3Atext%3D2020%E5%B9%B49%E6%9C%8830%2C%E6%95%99%E5%B8%88%E6%95%99%E5%AD%A6%E5%88%9B%E6%96%B0%E5%A4%A7%E8%B5%9B%E5%90%AF%E5%8A%A8%E3%80%82" \h </w:instrText>
      </w:r>
      <w:r>
        <w:fldChar w:fldCharType="separate"/>
      </w:r>
      <w:r>
        <w:rPr>
          <w:rStyle w:val="13"/>
          <w:color w:val="0563C1"/>
        </w:rPr>
        <w:t>[48]. 全国高校教师教学创新大赛</w:t>
      </w:r>
      <w:r>
        <w:rPr>
          <w:rStyle w:val="13"/>
          <w:color w:val="0563C1"/>
        </w:rPr>
        <w:fldChar w:fldCharType="end"/>
      </w:r>
    </w:p>
    <w:p w14:paraId="775F3E9D">
      <w:pPr>
        <w:spacing w:after="200" w:line="400" w:lineRule="atLeast"/>
      </w:pPr>
      <w:r>
        <w:fldChar w:fldCharType="begin"/>
      </w:r>
      <w:r>
        <w:instrText xml:space="preserve"> HYPERLINK "https://dece.ncepu.edu.cn/docs/2025-12/db99114ac0c246c281eaf282079f854c.pdf" \h </w:instrText>
      </w:r>
      <w:r>
        <w:fldChar w:fldCharType="separate"/>
      </w:r>
      <w:r>
        <w:rPr>
          <w:rStyle w:val="13"/>
          <w:color w:val="0563C1"/>
        </w:rPr>
        <w:t>[49,338]. 支撑材料专题3：教改项目、教学资源与荣誉</w:t>
      </w:r>
      <w:r>
        <w:rPr>
          <w:rStyle w:val="13"/>
          <w:color w:val="0563C1"/>
        </w:rPr>
        <w:fldChar w:fldCharType="end"/>
      </w:r>
    </w:p>
    <w:p w14:paraId="0045D297">
      <w:pPr>
        <w:spacing w:after="200" w:line="400" w:lineRule="atLeast"/>
      </w:pPr>
      <w:r>
        <w:fldChar w:fldCharType="begin"/>
      </w:r>
      <w:r>
        <w:instrText xml:space="preserve"> HYPERLINK "https://www.thepaper.cn/newsDetail_forward_13829014" \h </w:instrText>
      </w:r>
      <w:r>
        <w:fldChar w:fldCharType="separate"/>
      </w:r>
      <w:r>
        <w:rPr>
          <w:rStyle w:val="13"/>
          <w:color w:val="0563C1"/>
        </w:rPr>
        <w:t>[50]. 一等奖30项！首届全国高校教师教学创新大赛结果公布！</w:t>
      </w:r>
      <w:r>
        <w:rPr>
          <w:rStyle w:val="13"/>
          <w:color w:val="0563C1"/>
        </w:rPr>
        <w:fldChar w:fldCharType="end"/>
      </w:r>
    </w:p>
    <w:p w14:paraId="553B7E64">
      <w:pPr>
        <w:spacing w:after="200" w:line="400" w:lineRule="atLeast"/>
      </w:pPr>
      <w:r>
        <w:fldChar w:fldCharType="begin"/>
      </w:r>
      <w:r>
        <w:instrText xml:space="preserve"> HYPERLINK "https://www.163.com/dy/article/KIP10QUG0516RJ0M.html" \h </w:instrText>
      </w:r>
      <w:r>
        <w:fldChar w:fldCharType="separate"/>
      </w:r>
      <w:r>
        <w:rPr>
          <w:rStyle w:val="13"/>
          <w:color w:val="0563C1"/>
        </w:rPr>
        <w:t>[51,116,118,178,182,232,236,283,288,334,335,387,388,396,433,434,435]. 重磅发布！全国高校教师教学创新大赛获奖课程正式上线国家高等教育智慧教育平台</w:t>
      </w:r>
      <w:r>
        <w:rPr>
          <w:rStyle w:val="13"/>
          <w:color w:val="0563C1"/>
        </w:rPr>
        <w:fldChar w:fldCharType="end"/>
      </w:r>
    </w:p>
    <w:p w14:paraId="332EBA68">
      <w:pPr>
        <w:spacing w:after="200" w:line="400" w:lineRule="atLeast"/>
      </w:pPr>
      <w:r>
        <w:fldChar w:fldCharType="begin"/>
      </w:r>
      <w:r>
        <w:instrText xml:space="preserve"> HYPERLINK "https://www.zbu.edu.cn/kjxy/2023/0418/c362a33292/page.htm" \h </w:instrText>
      </w:r>
      <w:r>
        <w:fldChar w:fldCharType="separate"/>
      </w:r>
      <w:r>
        <w:rPr>
          <w:rStyle w:val="13"/>
          <w:color w:val="0563C1"/>
        </w:rPr>
        <w:t>[52,235,436]. 教师教学创新大赛参赛视频(国一等奖)、获奖PPT、成果报告分享</w:t>
      </w:r>
      <w:r>
        <w:rPr>
          <w:rStyle w:val="13"/>
          <w:color w:val="0563C1"/>
        </w:rPr>
        <w:fldChar w:fldCharType="end"/>
      </w:r>
    </w:p>
    <w:p w14:paraId="0AA4217E">
      <w:pPr>
        <w:spacing w:after="200" w:line="400" w:lineRule="atLeast"/>
      </w:pPr>
      <w:r>
        <w:fldChar w:fldCharType="begin"/>
      </w:r>
      <w:r>
        <w:instrText xml:space="preserve"> HYPERLINK "https://files.metaso.cn/api/public-file/preview?fileName=8691802897003520000.pdf" \h </w:instrText>
      </w:r>
      <w:r>
        <w:fldChar w:fldCharType="separate"/>
      </w:r>
      <w:r>
        <w:rPr>
          <w:rStyle w:val="13"/>
          <w:color w:val="0563C1"/>
        </w:rPr>
        <w:t>[53,300,439]. 国家级和省级教学成果奖一等奖成果汇总</w:t>
      </w:r>
      <w:r>
        <w:rPr>
          <w:rStyle w:val="13"/>
          <w:color w:val="0563C1"/>
        </w:rPr>
        <w:fldChar w:fldCharType="end"/>
      </w:r>
    </w:p>
    <w:p w14:paraId="7A4FFEE5">
      <w:pPr>
        <w:spacing w:after="200" w:line="400" w:lineRule="atLeast"/>
      </w:pPr>
      <w:r>
        <w:fldChar w:fldCharType="begin"/>
      </w:r>
      <w:r>
        <w:instrText xml:space="preserve"> HYPERLINK "https://mp.weixin.qq.com/s?__biz=MzA5NTEwNTM3NA==&amp;mid=2247512041&amp;idx=1&amp;sn=e9ed3d9c67102a09f16dc530fc66d7fe&amp;chksm=91356a3d5a4bad441c0cb57df8ca813bbae7c44b6f3058e7a3c87b24726ab58581e885f05d07&amp;scene=27" \h </w:instrText>
      </w:r>
      <w:r>
        <w:fldChar w:fldCharType="separate"/>
      </w:r>
      <w:r>
        <w:rPr>
          <w:rStyle w:val="13"/>
          <w:color w:val="0563C1"/>
        </w:rPr>
        <w:t>[54,59]. 154个获奖课程实录：青教赛国赛第三届至第七届回顾视频</w:t>
      </w:r>
      <w:r>
        <w:rPr>
          <w:rStyle w:val="13"/>
          <w:color w:val="0563C1"/>
        </w:rPr>
        <w:fldChar w:fldCharType="end"/>
      </w:r>
    </w:p>
    <w:p w14:paraId="4B90C54C">
      <w:pPr>
        <w:spacing w:after="200" w:line="400" w:lineRule="atLeast"/>
      </w:pPr>
      <w:r>
        <w:fldChar w:fldCharType="begin"/>
      </w:r>
      <w:r>
        <w:instrText xml:space="preserve"> HYPERLINK "https://mp.weixin.qq.com/s?__biz=MzkzNjMxNTg5OQ==&amp;mid=2247489369&amp;idx=1&amp;sn=8e6ecc97cc36d10516ea33cc3634e2db&amp;chksm=c2a1c9cdf5d640db98757cafab3d21c45216dda8dab9041c01f18626371f4bc1a0022dd45c76&amp;scene=27" \h </w:instrText>
      </w:r>
      <w:r>
        <w:fldChar w:fldCharType="separate"/>
      </w:r>
      <w:r>
        <w:rPr>
          <w:rStyle w:val="13"/>
          <w:color w:val="0563C1"/>
        </w:rPr>
        <w:t>[55,71]. 【分享下载】18个高校课堂教学创新大赛获奖课件</w:t>
      </w:r>
      <w:r>
        <w:rPr>
          <w:rStyle w:val="13"/>
          <w:color w:val="0563C1"/>
        </w:rPr>
        <w:fldChar w:fldCharType="end"/>
      </w:r>
    </w:p>
    <w:p w14:paraId="7FA9A46A">
      <w:pPr>
        <w:spacing w:after="200" w:line="400" w:lineRule="atLeast"/>
      </w:pPr>
      <w:r>
        <w:fldChar w:fldCharType="begin"/>
      </w:r>
      <w:r>
        <w:instrText xml:space="preserve"> HYPERLINK "https://www.qlu.edu.cn:443/2014/0520/c39a6873/page.htm" \h </w:instrText>
      </w:r>
      <w:r>
        <w:fldChar w:fldCharType="separate"/>
      </w:r>
      <w:r>
        <w:rPr>
          <w:rStyle w:val="13"/>
          <w:color w:val="0563C1"/>
        </w:rPr>
        <w:t>[56,62,437]. 关于下载观看首届全国高校青年教师教学竞赛视频资料的通知</w:t>
      </w:r>
      <w:r>
        <w:rPr>
          <w:rStyle w:val="13"/>
          <w:color w:val="0563C1"/>
        </w:rPr>
        <w:fldChar w:fldCharType="end"/>
      </w:r>
    </w:p>
    <w:p w14:paraId="4885E428">
      <w:pPr>
        <w:spacing w:after="200" w:line="400" w:lineRule="atLeast"/>
      </w:pPr>
      <w:r>
        <w:fldChar w:fldCharType="begin"/>
      </w:r>
      <w:r>
        <w:instrText xml:space="preserve"> HYPERLINK "https://www.360doc.cn/article/65434111_1060094762.html" \h </w:instrText>
      </w:r>
      <w:r>
        <w:fldChar w:fldCharType="separate"/>
      </w:r>
      <w:r>
        <w:rPr>
          <w:rStyle w:val="13"/>
          <w:color w:val="0563C1"/>
        </w:rPr>
        <w:t>[57,60,458,460]. 全国高校青年教师教学竞赛一等奖获奖视频合集（前三届）！免下载，备赛收藏！</w:t>
      </w:r>
      <w:r>
        <w:rPr>
          <w:rStyle w:val="13"/>
          <w:color w:val="0563C1"/>
        </w:rPr>
        <w:fldChar w:fldCharType="end"/>
      </w:r>
    </w:p>
    <w:p w14:paraId="4BBE7A3D">
      <w:pPr>
        <w:spacing w:after="200" w:line="400" w:lineRule="atLeast"/>
      </w:pPr>
      <w:r>
        <w:fldChar w:fldCharType="begin"/>
      </w:r>
      <w:r>
        <w:instrText xml:space="preserve"> HYPERLINK "https://jsfzzx.hnuahe.edu.cn/jxjs.htm" \h </w:instrText>
      </w:r>
      <w:r>
        <w:fldChar w:fldCharType="separate"/>
      </w:r>
      <w:r>
        <w:rPr>
          <w:rStyle w:val="13"/>
          <w:color w:val="0563C1"/>
        </w:rPr>
        <w:t>[58,459]. 全国高校青教赛（第三、四、五、六届）一、二等奖获奖课程实录视频</w:t>
      </w:r>
      <w:r>
        <w:rPr>
          <w:rStyle w:val="13"/>
          <w:color w:val="0563C1"/>
        </w:rPr>
        <w:fldChar w:fldCharType="end"/>
      </w:r>
    </w:p>
    <w:p w14:paraId="53E97E80">
      <w:pPr>
        <w:spacing w:after="200" w:line="400" w:lineRule="atLeast"/>
      </w:pPr>
      <w:r>
        <w:fldChar w:fldCharType="begin"/>
      </w:r>
      <w:r>
        <w:instrText xml:space="preserve"> HYPERLINK "https://mp.weixin.qq.com/s?__biz=MzA5NTEwNTM3NA==&amp;mid=2247512357&amp;idx=1&amp;sn=54d441692396cd5487018ac141d85cc9&amp;chksm=914d004ca53710536d27fab38e86410d6596f0f5ffcb3d0d174155a5d82c537c93fd4cc3fd0e&amp;scene=27" \h </w:instrText>
      </w:r>
      <w:r>
        <w:fldChar w:fldCharType="separate"/>
      </w:r>
      <w:r>
        <w:rPr>
          <w:rStyle w:val="13"/>
          <w:color w:val="0563C1"/>
        </w:rPr>
        <w:t>[61,461]. 精选15篇逐字稿分享 | 全国高校青年教师教学竞赛一等奖获奖者演讲稿</w:t>
      </w:r>
      <w:r>
        <w:rPr>
          <w:rStyle w:val="13"/>
          <w:color w:val="0563C1"/>
        </w:rPr>
        <w:fldChar w:fldCharType="end"/>
      </w:r>
    </w:p>
    <w:p w14:paraId="09A9EEBA">
      <w:pPr>
        <w:spacing w:after="200" w:line="400" w:lineRule="atLeast"/>
      </w:pPr>
      <w:r>
        <w:fldChar w:fldCharType="begin"/>
      </w:r>
      <w:r>
        <w:instrText xml:space="preserve"> HYPERLINK "https://jwc.whsu.edu.cn/info/1672/15071.htm" \h </w:instrText>
      </w:r>
      <w:r>
        <w:fldChar w:fldCharType="separate"/>
      </w:r>
      <w:r>
        <w:rPr>
          <w:rStyle w:val="13"/>
          <w:color w:val="0563C1"/>
        </w:rPr>
        <w:t>[63]. 全国高校教师教学创新大赛</w:t>
      </w:r>
      <w:r>
        <w:rPr>
          <w:rStyle w:val="13"/>
          <w:color w:val="0563C1"/>
        </w:rPr>
        <w:fldChar w:fldCharType="end"/>
      </w:r>
    </w:p>
    <w:p w14:paraId="394AF67D">
      <w:pPr>
        <w:spacing w:after="200" w:line="400" w:lineRule="atLeast"/>
      </w:pPr>
      <w:r>
        <w:fldChar w:fldCharType="begin"/>
      </w:r>
      <w:r>
        <w:instrText xml:space="preserve"> HYPERLINK "https://bm.cugb.edu.cn/jsfzzx/upload/resources/file/2025/06/12/268027.pdf" \h </w:instrText>
      </w:r>
      <w:r>
        <w:fldChar w:fldCharType="separate"/>
      </w:r>
      <w:r>
        <w:rPr>
          <w:rStyle w:val="13"/>
          <w:color w:val="0563C1"/>
        </w:rPr>
        <w:t>[64,68]. 关于举办第五届全国高校教师教学创新大赛全国赛的通知（第一轮）</w:t>
      </w:r>
      <w:r>
        <w:rPr>
          <w:rStyle w:val="13"/>
          <w:color w:val="0563C1"/>
        </w:rPr>
        <w:fldChar w:fldCharType="end"/>
      </w:r>
    </w:p>
    <w:p w14:paraId="0BACB14E">
      <w:pPr>
        <w:spacing w:after="200" w:line="400" w:lineRule="atLeast"/>
      </w:pPr>
      <w:r>
        <w:fldChar w:fldCharType="begin"/>
      </w:r>
      <w:r>
        <w:instrText xml:space="preserve"> HYPERLINK "https://jwc.bbc.edu.cn/_upload/article/files/f3/3d/84d25ebb429bb0d34af075003c03/a4dd249e-a221-468f-b54b-60fb83787e4f.pdf" \h </w:instrText>
      </w:r>
      <w:r>
        <w:fldChar w:fldCharType="separate"/>
      </w:r>
      <w:r>
        <w:rPr>
          <w:rStyle w:val="13"/>
          <w:color w:val="0563C1"/>
        </w:rPr>
        <w:t>[65]. 关于举办第三届全国高校教师教学创新大赛的通知</w:t>
      </w:r>
      <w:r>
        <w:rPr>
          <w:rStyle w:val="13"/>
          <w:color w:val="0563C1"/>
        </w:rPr>
        <w:fldChar w:fldCharType="end"/>
      </w:r>
    </w:p>
    <w:p w14:paraId="60564A72">
      <w:pPr>
        <w:spacing w:after="200" w:line="400" w:lineRule="atLeast"/>
      </w:pPr>
      <w:r>
        <w:fldChar w:fldCharType="begin"/>
      </w:r>
      <w:r>
        <w:instrText xml:space="preserve"> HYPERLINK "https://bbs.pinggu.org/thread-14978391-1-1.html" \h </w:instrText>
      </w:r>
      <w:r>
        <w:fldChar w:fldCharType="separate"/>
      </w:r>
      <w:r>
        <w:rPr>
          <w:rStyle w:val="13"/>
          <w:color w:val="0563C1"/>
        </w:rPr>
        <w:t>[66,69]. 教学创新大赛资料（青教赛、教创赛、教学能力比赛）</w:t>
      </w:r>
      <w:r>
        <w:rPr>
          <w:rStyle w:val="13"/>
          <w:color w:val="0563C1"/>
        </w:rPr>
        <w:fldChar w:fldCharType="end"/>
      </w:r>
    </w:p>
    <w:p w14:paraId="09FB95E7">
      <w:pPr>
        <w:spacing w:after="200" w:line="400" w:lineRule="atLeast"/>
      </w:pPr>
      <w:r>
        <w:fldChar w:fldCharType="begin"/>
      </w:r>
      <w:r>
        <w:instrText xml:space="preserve"> HYPERLINK "https://blog.csdn.net/xiaozhuzhu1995/article/details/155824374" \h </w:instrText>
      </w:r>
      <w:r>
        <w:fldChar w:fldCharType="separate"/>
      </w:r>
      <w:r>
        <w:rPr>
          <w:rStyle w:val="13"/>
          <w:color w:val="0563C1"/>
        </w:rPr>
        <w:t>[67,70]. 2025年更新教学创新大赛资料：青教赛、教创赛、教学能力比赛</w:t>
      </w:r>
      <w:r>
        <w:rPr>
          <w:rStyle w:val="13"/>
          <w:color w:val="0563C1"/>
        </w:rPr>
        <w:fldChar w:fldCharType="end"/>
      </w:r>
    </w:p>
    <w:p w14:paraId="3D5C9807">
      <w:pPr>
        <w:spacing w:after="200" w:line="400" w:lineRule="atLeast"/>
      </w:pPr>
      <w:r>
        <w:fldChar w:fldCharType="begin"/>
      </w:r>
      <w:r>
        <w:instrText xml:space="preserve"> HYPERLINK "https://www.bilibili.com/video/BV16DYhzsEFC/" \h </w:instrText>
      </w:r>
      <w:r>
        <w:fldChar w:fldCharType="separate"/>
      </w:r>
      <w:r>
        <w:rPr>
          <w:rStyle w:val="13"/>
          <w:color w:val="0563C1"/>
        </w:rPr>
        <w:t>[72,78,183,200,343,348,350]. 第五届全国高校教师教学创新大赛获奖名单出炉啦</w:t>
      </w:r>
      <w:r>
        <w:rPr>
          <w:rStyle w:val="13"/>
          <w:color w:val="0563C1"/>
        </w:rPr>
        <w:fldChar w:fldCharType="end"/>
      </w:r>
    </w:p>
    <w:p w14:paraId="4E1A1FAE">
      <w:pPr>
        <w:spacing w:after="200" w:line="400" w:lineRule="atLeast"/>
      </w:pPr>
      <w:r>
        <w:fldChar w:fldCharType="begin"/>
      </w:r>
      <w:r>
        <w:instrText xml:space="preserve"> HYPERLINK "http://www.tangyang2dy.com/__local/E/13/B0/D51D415C669FD20EA61CD78ACB3_866FAFF0_E5D30.pdf" \h </w:instrText>
      </w:r>
      <w:r>
        <w:fldChar w:fldCharType="separate"/>
      </w:r>
      <w:r>
        <w:rPr>
          <w:rStyle w:val="13"/>
          <w:color w:val="0563C1"/>
        </w:rPr>
        <w:t>[73,74,75,76,77,79,80,393]. 关于公布第五届全国高校教师教学创新大赛获奖名单的通知</w:t>
      </w:r>
      <w:r>
        <w:rPr>
          <w:rStyle w:val="13"/>
          <w:color w:val="0563C1"/>
        </w:rPr>
        <w:fldChar w:fldCharType="end"/>
      </w:r>
    </w:p>
    <w:p w14:paraId="72FA0832">
      <w:pPr>
        <w:spacing w:after="200" w:line="400" w:lineRule="atLeast"/>
      </w:pPr>
      <w:r>
        <w:fldChar w:fldCharType="begin"/>
      </w:r>
      <w:r>
        <w:instrText xml:space="preserve"> HYPERLINK "https://www.nwnu.edu.cn/_t720/2025/0820/c7022a258637/page.htm" \h </w:instrText>
      </w:r>
      <w:r>
        <w:fldChar w:fldCharType="separate"/>
      </w:r>
      <w:r>
        <w:rPr>
          <w:rStyle w:val="13"/>
          <w:color w:val="0563C1"/>
        </w:rPr>
        <w:t>[81]. 西北师大李迎春教授团队荣获第五届全国高校教师教学创新大赛一等奖</w:t>
      </w:r>
      <w:r>
        <w:rPr>
          <w:rStyle w:val="13"/>
          <w:color w:val="0563C1"/>
        </w:rPr>
        <w:fldChar w:fldCharType="end"/>
      </w:r>
    </w:p>
    <w:p w14:paraId="1A0D9466">
      <w:pPr>
        <w:spacing w:after="200" w:line="400" w:lineRule="atLeast"/>
      </w:pPr>
      <w:r>
        <w:fldChar w:fldCharType="begin"/>
      </w:r>
      <w:r>
        <w:instrText xml:space="preserve"> HYPERLINK "https://tjjt.tongji.edu.cn/info/1101/11553.htm" \h </w:instrText>
      </w:r>
      <w:r>
        <w:fldChar w:fldCharType="separate"/>
      </w:r>
      <w:r>
        <w:rPr>
          <w:rStyle w:val="13"/>
          <w:color w:val="0563C1"/>
        </w:rPr>
        <w:t>[82,259,261,264,267,276,279,415]. 第五届全国高校教师教学创新大赛</w:t>
      </w:r>
      <w:r>
        <w:rPr>
          <w:rStyle w:val="13"/>
          <w:color w:val="0563C1"/>
        </w:rPr>
        <w:fldChar w:fldCharType="end"/>
      </w:r>
    </w:p>
    <w:p w14:paraId="62701676">
      <w:pPr>
        <w:spacing w:after="200" w:line="400" w:lineRule="atLeast"/>
      </w:pPr>
      <w:r>
        <w:fldChar w:fldCharType="begin"/>
      </w:r>
      <w:r>
        <w:instrText xml:space="preserve"> HYPERLINK "https://tops.tongji.edu.cn/info/1002/2471.htm" \h </w:instrText>
      </w:r>
      <w:r>
        <w:fldChar w:fldCharType="separate"/>
      </w:r>
      <w:r>
        <w:rPr>
          <w:rStyle w:val="13"/>
          <w:color w:val="0563C1"/>
        </w:rPr>
        <w:t>[83,257,260,263,266,278,414,420,422]. 倪颖老师荣获全国高校教师教学创新大赛一等奖</w:t>
      </w:r>
      <w:r>
        <w:rPr>
          <w:rStyle w:val="13"/>
          <w:color w:val="0563C1"/>
        </w:rPr>
        <w:fldChar w:fldCharType="end"/>
      </w:r>
    </w:p>
    <w:p w14:paraId="2854DF84">
      <w:pPr>
        <w:spacing w:after="200" w:line="400" w:lineRule="atLeast"/>
      </w:pPr>
      <w:r>
        <w:fldChar w:fldCharType="begin"/>
      </w:r>
      <w:r>
        <w:instrText xml:space="preserve"> HYPERLINK "https://www.hbfs.edu.cn/74/31/c9532a357425/page.htm" \h </w:instrText>
      </w:r>
      <w:r>
        <w:fldChar w:fldCharType="separate"/>
      </w:r>
      <w:r>
        <w:rPr>
          <w:rStyle w:val="13"/>
          <w:color w:val="0563C1"/>
        </w:rPr>
        <w:t>[84]. 新突破！我院教师杨帆在第五届全国高校教师教学创新大赛获奖</w:t>
      </w:r>
      <w:r>
        <w:rPr>
          <w:rStyle w:val="13"/>
          <w:color w:val="0563C1"/>
        </w:rPr>
        <w:fldChar w:fldCharType="end"/>
      </w:r>
    </w:p>
    <w:p w14:paraId="5F06BFCA">
      <w:pPr>
        <w:spacing w:after="200" w:line="400" w:lineRule="atLeast"/>
      </w:pPr>
      <w:r>
        <w:fldChar w:fldCharType="begin"/>
      </w:r>
      <w:r>
        <w:instrText xml:space="preserve"> HYPERLINK "https://www.sohu.com/a/925619126_121118947" \h </w:instrText>
      </w:r>
      <w:r>
        <w:fldChar w:fldCharType="separate"/>
      </w:r>
      <w:r>
        <w:rPr>
          <w:rStyle w:val="13"/>
          <w:color w:val="0563C1"/>
        </w:rPr>
        <w:t>[85]. 斩获教创赛新文科讲师组全国一等奖</w:t>
      </w:r>
      <w:r>
        <w:rPr>
          <w:rStyle w:val="13"/>
          <w:color w:val="0563C1"/>
        </w:rPr>
        <w:fldChar w:fldCharType="end"/>
      </w:r>
    </w:p>
    <w:p w14:paraId="1496E723">
      <w:pPr>
        <w:spacing w:after="200" w:line="400" w:lineRule="atLeast"/>
      </w:pPr>
      <w:r>
        <w:fldChar w:fldCharType="begin"/>
      </w:r>
      <w:r>
        <w:instrText xml:space="preserve"> HYPERLINK "https://bm.cugb.edu.cn/jsfzzx/c/2025-01-18/819863.shtml" \h </w:instrText>
      </w:r>
      <w:r>
        <w:fldChar w:fldCharType="separate"/>
      </w:r>
      <w:r>
        <w:rPr>
          <w:rStyle w:val="13"/>
          <w:color w:val="0563C1"/>
        </w:rPr>
        <w:t>[86]. 教师教学发展中心</w:t>
      </w:r>
      <w:r>
        <w:rPr>
          <w:rStyle w:val="13"/>
          <w:color w:val="0563C1"/>
        </w:rPr>
        <w:fldChar w:fldCharType="end"/>
      </w:r>
    </w:p>
    <w:p w14:paraId="11C123BC">
      <w:pPr>
        <w:spacing w:after="200" w:line="400" w:lineRule="atLeast"/>
      </w:pPr>
      <w:r>
        <w:fldChar w:fldCharType="begin"/>
      </w:r>
      <w:r>
        <w:instrText xml:space="preserve"> HYPERLINK "https://m.thepaper.cn/newsDetail_forward_22852027" \h </w:instrText>
      </w:r>
      <w:r>
        <w:fldChar w:fldCharType="separate"/>
      </w:r>
      <w:r>
        <w:rPr>
          <w:rStyle w:val="13"/>
          <w:color w:val="0563C1"/>
        </w:rPr>
        <w:t>[87,113,441]. 一等奖揭晓！第六届全国高校青年教师教学竞赛决赛举办</w:t>
      </w:r>
      <w:r>
        <w:rPr>
          <w:rStyle w:val="13"/>
          <w:color w:val="0563C1"/>
        </w:rPr>
        <w:fldChar w:fldCharType="end"/>
      </w:r>
    </w:p>
    <w:p w14:paraId="55DAC954">
      <w:pPr>
        <w:spacing w:after="200" w:line="400" w:lineRule="atLeast"/>
      </w:pPr>
      <w:r>
        <w:fldChar w:fldCharType="begin"/>
      </w:r>
      <w:r>
        <w:instrText xml:space="preserve"> HYPERLINK "https://mp.weixin.qq.com/s?__biz=MzUyNDU5NzI0NA==&amp;mid=2247512527&amp;idx=2&amp;sn=4a086dfeea57d58c2bb846c7780980bd&amp;chksm=fbb17fd14e869baa69e792a50bcd96a9545b37f24121fe018858a1b526c579e4d4c2b50e51f9&amp;scene=27" \h </w:instrText>
      </w:r>
      <w:r>
        <w:fldChar w:fldCharType="separate"/>
      </w:r>
      <w:r>
        <w:rPr>
          <w:rStyle w:val="13"/>
          <w:color w:val="0563C1"/>
        </w:rPr>
        <w:t>[88,104]. 【汇总】第六届青教赛各组前五名（一等奖）决赛课堂实录视频</w:t>
      </w:r>
      <w:r>
        <w:rPr>
          <w:rStyle w:val="13"/>
          <w:color w:val="0563C1"/>
        </w:rPr>
        <w:fldChar w:fldCharType="end"/>
      </w:r>
    </w:p>
    <w:p w14:paraId="50DB5F6E">
      <w:pPr>
        <w:spacing w:after="200" w:line="400" w:lineRule="atLeast"/>
      </w:pPr>
      <w:r>
        <w:fldChar w:fldCharType="begin"/>
      </w:r>
      <w:r>
        <w:instrText xml:space="preserve"> HYPERLINK "http://www.som.zjut.edu.cn/_upload/article/files/9f/28/71a67b8d410c80e35634060ee365/9adf2865-b2a8-4923-aa45-7adcb6ddd19f.pdf" \h </w:instrText>
      </w:r>
      <w:r>
        <w:fldChar w:fldCharType="separate"/>
      </w:r>
      <w:r>
        <w:rPr>
          <w:rStyle w:val="13"/>
          <w:color w:val="0563C1"/>
        </w:rPr>
        <w:t>[89,90,102,114,214,215,442]. 教学简报</w:t>
      </w:r>
      <w:r>
        <w:rPr>
          <w:rStyle w:val="13"/>
          <w:color w:val="0563C1"/>
        </w:rPr>
        <w:fldChar w:fldCharType="end"/>
      </w:r>
    </w:p>
    <w:p w14:paraId="2AAE7D84">
      <w:pPr>
        <w:spacing w:after="200" w:line="400" w:lineRule="atLeast"/>
      </w:pPr>
      <w:r>
        <w:fldChar w:fldCharType="begin"/>
      </w:r>
      <w:r>
        <w:instrText xml:space="preserve"> HYPERLINK "https://www.hxkq.org/Json/Commons/file?fid=1715&amp;key=639e9ce18cb69363" \h </w:instrText>
      </w:r>
      <w:r>
        <w:fldChar w:fldCharType="separate"/>
      </w:r>
      <w:r>
        <w:rPr>
          <w:rStyle w:val="13"/>
          <w:color w:val="0563C1"/>
        </w:rPr>
        <w:t>[91,443]. 国家级实验教学示范中心年度报告</w:t>
      </w:r>
      <w:r>
        <w:rPr>
          <w:rStyle w:val="13"/>
          <w:color w:val="0563C1"/>
        </w:rPr>
        <w:fldChar w:fldCharType="end"/>
      </w:r>
    </w:p>
    <w:p w14:paraId="7BA4483F">
      <w:pPr>
        <w:spacing w:after="200" w:line="400" w:lineRule="atLeast"/>
      </w:pPr>
      <w:r>
        <w:fldChar w:fldCharType="begin"/>
      </w:r>
      <w:r>
        <w:instrText xml:space="preserve"> HYPERLINK "https://xgh.cugb.edu.cn/upload/resources/file/2023/08/04/227832.pdf" \h </w:instrText>
      </w:r>
      <w:r>
        <w:fldChar w:fldCharType="separate"/>
      </w:r>
      <w:r>
        <w:rPr>
          <w:rStyle w:val="13"/>
          <w:color w:val="0563C1"/>
        </w:rPr>
        <w:t>[92,93,94,95,96,97,109,110,111]. 中华全国总工会办公厅 教育部办公厅关于第六届全国高校青年教师教学竞赛获奖情况的通报</w:t>
      </w:r>
      <w:r>
        <w:rPr>
          <w:rStyle w:val="13"/>
          <w:color w:val="0563C1"/>
        </w:rPr>
        <w:fldChar w:fldCharType="end"/>
      </w:r>
    </w:p>
    <w:p w14:paraId="648F67C9">
      <w:pPr>
        <w:spacing w:after="200" w:line="400" w:lineRule="atLeast"/>
      </w:pPr>
      <w:r>
        <w:fldChar w:fldCharType="begin"/>
      </w:r>
      <w:r>
        <w:instrText xml:space="preserve"> HYPERLINK "https://mp.weixin.qq.com/s?__biz=MzU0NjM1Mzk5NQ==&amp;mid=2247493057&amp;idx=3&amp;sn=0bfeff7326277c22b3173c58c12f27fe&amp;chksm=fb5c43e5cc2bcaf3bc619ebffc9cf778ee03c4429ef575d7855fc6b2e80b7b027a588939de74&amp;scene=27" \h </w:instrText>
      </w:r>
      <w:r>
        <w:fldChar w:fldCharType="separate"/>
      </w:r>
      <w:r>
        <w:rPr>
          <w:rStyle w:val="13"/>
          <w:color w:val="0563C1"/>
        </w:rPr>
        <w:t>[98,101,106,208,212,224,457]. 紫金教与学</w:t>
      </w:r>
      <w:r>
        <w:rPr>
          <w:rStyle w:val="13"/>
          <w:color w:val="0563C1"/>
        </w:rPr>
        <w:fldChar w:fldCharType="end"/>
      </w:r>
    </w:p>
    <w:p w14:paraId="6BEDA413">
      <w:pPr>
        <w:spacing w:after="200" w:line="400" w:lineRule="atLeast"/>
      </w:pPr>
      <w:r>
        <w:fldChar w:fldCharType="begin"/>
      </w:r>
      <w:r>
        <w:instrText xml:space="preserve"> HYPERLINK "https://mp.weixin.qq.com/s?__biz=MzkwOTMzMDgxNw==&amp;mid=2247509660&amp;idx=1&amp;sn=ed7ae7cab4bb83a2594984d13de9969e&amp;chksm=c13eb672f6493f640971ad9f6d885e0f32c7f97ddc4fc89055d2cbdb48bef165c6f13c77ca61&amp;scene=27" \h </w:instrText>
      </w:r>
      <w:r>
        <w:fldChar w:fldCharType="separate"/>
      </w:r>
      <w:r>
        <w:rPr>
          <w:rStyle w:val="13"/>
          <w:color w:val="0563C1"/>
        </w:rPr>
        <w:t>[99,107]. 第六届全国高校青年教师教学竞赛获奖名单</w:t>
      </w:r>
      <w:r>
        <w:rPr>
          <w:rStyle w:val="13"/>
          <w:color w:val="0563C1"/>
        </w:rPr>
        <w:fldChar w:fldCharType="end"/>
      </w:r>
    </w:p>
    <w:p w14:paraId="622E2624">
      <w:pPr>
        <w:spacing w:after="200" w:line="400" w:lineRule="atLeast"/>
      </w:pPr>
      <w:r>
        <w:fldChar w:fldCharType="begin"/>
      </w:r>
      <w:r>
        <w:instrText xml:space="preserve"> HYPERLINK "https://mp.weixin.qq.com/s?__biz=MzUzNTUwNTg0Mg==&amp;mid=2247494219&amp;idx=2&amp;sn=fc5de7a43ff1cb0b63516a0b682dc87b&amp;chksm=fa86d496cdf15d80ea48f24b9563bcb976bd23523baf64cfffbb2dee2155e4ac1fe72acff860&amp;scene=27" \h </w:instrText>
      </w:r>
      <w:r>
        <w:fldChar w:fldCharType="separate"/>
      </w:r>
      <w:r>
        <w:rPr>
          <w:rStyle w:val="13"/>
          <w:color w:val="0563C1"/>
        </w:rPr>
        <w:t>[100,105,108]. 干货分享｜第六届青教赛各组前五名（一等奖）决赛课堂实录视频</w:t>
      </w:r>
      <w:r>
        <w:rPr>
          <w:rStyle w:val="13"/>
          <w:color w:val="0563C1"/>
        </w:rPr>
        <w:fldChar w:fldCharType="end"/>
      </w:r>
    </w:p>
    <w:p w14:paraId="11F2D46D">
      <w:pPr>
        <w:spacing w:after="200" w:line="400" w:lineRule="atLeast"/>
      </w:pPr>
      <w:r>
        <w:fldChar w:fldCharType="begin"/>
      </w:r>
      <w:r>
        <w:instrText xml:space="preserve"> HYPERLINK "http://gonghui.tyut.edu.cn/info/1083/5735.htm" \h </w:instrText>
      </w:r>
      <w:r>
        <w:fldChar w:fldCharType="separate"/>
      </w:r>
      <w:r>
        <w:rPr>
          <w:rStyle w:val="13"/>
          <w:color w:val="0563C1"/>
        </w:rPr>
        <w:t>[103]. 全国高校青年教师教学竞赛</w:t>
      </w:r>
      <w:r>
        <w:rPr>
          <w:rStyle w:val="13"/>
          <w:color w:val="0563C1"/>
        </w:rPr>
        <w:fldChar w:fldCharType="end"/>
      </w:r>
    </w:p>
    <w:p w14:paraId="53B40E60">
      <w:pPr>
        <w:spacing w:after="200" w:line="400" w:lineRule="atLeast"/>
      </w:pPr>
      <w:r>
        <w:fldChar w:fldCharType="begin"/>
      </w:r>
      <w:r>
        <w:instrText xml:space="preserve"> HYPERLINK "https://baike.baidu.com/item/%E7%AC%AC%E5%85%AD%E5%B1%8A%E5%85%A8%E5%9B%BD%E9%AB%98%E6%A0%A1%E9%9D%92%E5%B9%B4%E6%95%99%E5%B8%88%E6%95%99%E5%AD%A6%E7%AB%9E%E8%B5%9B/62926068" \h </w:instrText>
      </w:r>
      <w:r>
        <w:fldChar w:fldCharType="separate"/>
      </w:r>
      <w:r>
        <w:rPr>
          <w:rStyle w:val="13"/>
          <w:color w:val="0563C1"/>
        </w:rPr>
        <w:t>[112]. 第六届全国高校青年教师教学竞赛</w:t>
      </w:r>
      <w:r>
        <w:rPr>
          <w:rStyle w:val="13"/>
          <w:color w:val="0563C1"/>
        </w:rPr>
        <w:fldChar w:fldCharType="end"/>
      </w:r>
    </w:p>
    <w:p w14:paraId="107E3916">
      <w:pPr>
        <w:spacing w:after="200" w:line="400" w:lineRule="atLeast"/>
      </w:pPr>
      <w:r>
        <w:fldChar w:fldCharType="begin"/>
      </w:r>
      <w:r>
        <w:instrText xml:space="preserve"> HYPERLINK "https://www.gzgs.edu.cn/xww/info/1069/9075.htm" \h </w:instrText>
      </w:r>
      <w:r>
        <w:fldChar w:fldCharType="separate"/>
      </w:r>
      <w:r>
        <w:rPr>
          <w:rStyle w:val="13"/>
          <w:color w:val="0563C1"/>
        </w:rPr>
        <w:t>[115]. 青年教师教学大赛获奖教师任静主讲《计量经济学》公开示范课</w:t>
      </w:r>
      <w:r>
        <w:rPr>
          <w:rStyle w:val="13"/>
          <w:color w:val="0563C1"/>
        </w:rPr>
        <w:fldChar w:fldCharType="end"/>
      </w:r>
    </w:p>
    <w:p w14:paraId="21ACF392">
      <w:pPr>
        <w:spacing w:after="200" w:line="400" w:lineRule="atLeast"/>
      </w:pPr>
      <w:r>
        <w:fldChar w:fldCharType="begin"/>
      </w:r>
      <w:r>
        <w:instrText xml:space="preserve"> HYPERLINK "https://www.sohu.com/a/712319502_121124757" \h </w:instrText>
      </w:r>
      <w:r>
        <w:fldChar w:fldCharType="separate"/>
      </w:r>
      <w:r>
        <w:rPr>
          <w:rStyle w:val="13"/>
          <w:color w:val="0563C1"/>
        </w:rPr>
        <w:t>[117,119]. 国家高等教育智慧教育平台：一站搜索全网好课丨信息素养微课堂_课程_视频_资源</w:t>
      </w:r>
      <w:r>
        <w:rPr>
          <w:rStyle w:val="13"/>
          <w:color w:val="0563C1"/>
        </w:rPr>
        <w:fldChar w:fldCharType="end"/>
      </w:r>
    </w:p>
    <w:p w14:paraId="7752C3C6">
      <w:pPr>
        <w:spacing w:after="200" w:line="400" w:lineRule="atLeast"/>
      </w:pPr>
      <w:r>
        <w:fldChar w:fldCharType="begin"/>
      </w:r>
      <w:r>
        <w:instrText xml:space="preserve"> HYPERLINK "https://www.bilibili.com/video/BV1bW4y1g71M/" \h </w:instrText>
      </w:r>
      <w:r>
        <w:fldChar w:fldCharType="separate"/>
      </w:r>
      <w:r>
        <w:rPr>
          <w:rStyle w:val="13"/>
          <w:color w:val="0563C1"/>
        </w:rPr>
        <w:t>[120,123]. 高校教学创新大赛技巧_哔哩哔哩_bilibili</w:t>
      </w:r>
      <w:r>
        <w:rPr>
          <w:rStyle w:val="13"/>
          <w:color w:val="0563C1"/>
        </w:rPr>
        <w:fldChar w:fldCharType="end"/>
      </w:r>
    </w:p>
    <w:p w14:paraId="574E9A77">
      <w:pPr>
        <w:spacing w:after="200" w:line="400" w:lineRule="atLeast"/>
      </w:pPr>
      <w:r>
        <w:fldChar w:fldCharType="begin"/>
      </w:r>
      <w:r>
        <w:instrText xml:space="preserve"> HYPERLINK "http://27p305.kineturalighting.com/_upload/article/files/ec/87/841f4f5b4961b7d757edad34b189/6dc43b88-9fcc-4708-a24f-5b0aaaa5dcfe.pdf" \h </w:instrText>
      </w:r>
      <w:r>
        <w:fldChar w:fldCharType="separate"/>
      </w:r>
      <w:r>
        <w:rPr>
          <w:rStyle w:val="13"/>
          <w:color w:val="0563C1"/>
        </w:rPr>
        <w:t>[121,122,124]. 全国高校教师教学创新大赛</w:t>
      </w:r>
      <w:r>
        <w:rPr>
          <w:rStyle w:val="13"/>
          <w:color w:val="0563C1"/>
        </w:rPr>
        <w:fldChar w:fldCharType="end"/>
      </w:r>
    </w:p>
    <w:p w14:paraId="4ABF2179">
      <w:pPr>
        <w:spacing w:after="200" w:line="400" w:lineRule="atLeast"/>
      </w:pPr>
      <w:r>
        <w:fldChar w:fldCharType="begin"/>
      </w:r>
      <w:r>
        <w:instrText xml:space="preserve"> HYPERLINK "http://pac.gzu.edu.cn/_upload/article/files/3f/87/dbfbee2f4b828b0f2bd9909cfc49/b87c2c81-1ff4-4964-80f5-40ccd41adb27.docx" \h </w:instrText>
      </w:r>
      <w:r>
        <w:fldChar w:fldCharType="separate"/>
      </w:r>
      <w:r>
        <w:rPr>
          <w:rStyle w:val="13"/>
          <w:color w:val="0563C1"/>
        </w:rPr>
        <w:t>[125]. 首届全国高校教师教学创新大赛课堂教学实录视频标准</w:t>
      </w:r>
      <w:r>
        <w:rPr>
          <w:rStyle w:val="13"/>
          <w:color w:val="0563C1"/>
        </w:rPr>
        <w:fldChar w:fldCharType="end"/>
      </w:r>
    </w:p>
    <w:p w14:paraId="27D2CA86">
      <w:pPr>
        <w:spacing w:after="200" w:line="400" w:lineRule="atLeast"/>
      </w:pPr>
      <w:r>
        <w:fldChar w:fldCharType="begin"/>
      </w:r>
      <w:r>
        <w:instrText xml:space="preserve"> HYPERLINK "https://www.bilibili.com/medialist/play/ml2459066903" \h </w:instrText>
      </w:r>
      <w:r>
        <w:fldChar w:fldCharType="separate"/>
      </w:r>
      <w:r>
        <w:rPr>
          <w:rStyle w:val="13"/>
          <w:color w:val="0563C1"/>
        </w:rPr>
        <w:t>[126,129]. 【完整版】《材料力学》12小时系统学习|期末拿高分【蜂考】</w:t>
      </w:r>
      <w:r>
        <w:rPr>
          <w:rStyle w:val="13"/>
          <w:color w:val="0563C1"/>
        </w:rPr>
        <w:fldChar w:fldCharType="end"/>
      </w:r>
    </w:p>
    <w:p w14:paraId="6733B501">
      <w:pPr>
        <w:spacing w:after="200" w:line="400" w:lineRule="atLeast"/>
      </w:pPr>
      <w:r>
        <w:fldChar w:fldCharType="begin"/>
      </w:r>
      <w:r>
        <w:instrText xml:space="preserve"> HYPERLINK "http://mob.muchong.com/html/201705/9179460.html" \h </w:instrText>
      </w:r>
      <w:r>
        <w:fldChar w:fldCharType="separate"/>
      </w:r>
      <w:r>
        <w:rPr>
          <w:rStyle w:val="13"/>
          <w:color w:val="0563C1"/>
        </w:rPr>
        <w:t>[127,130]. 材料力学教学视频</w:t>
      </w:r>
      <w:r>
        <w:rPr>
          <w:rStyle w:val="13"/>
          <w:color w:val="0563C1"/>
        </w:rPr>
        <w:fldChar w:fldCharType="end"/>
      </w:r>
    </w:p>
    <w:p w14:paraId="6A3E2BE9">
      <w:pPr>
        <w:spacing w:after="200" w:line="400" w:lineRule="atLeast"/>
      </w:pPr>
      <w:r>
        <w:fldChar w:fldCharType="begin"/>
      </w:r>
      <w:r>
        <w:instrText xml:space="preserve"> HYPERLINK "http://jgxy.xynu.edu.cn/3-cailiaolixue-TM.pdf" \h </w:instrText>
      </w:r>
      <w:r>
        <w:fldChar w:fldCharType="separate"/>
      </w:r>
      <w:r>
        <w:rPr>
          <w:rStyle w:val="13"/>
          <w:color w:val="0563C1"/>
        </w:rPr>
        <w:t>[128,131,132]. 《材料力学》课程教学大纲</w:t>
      </w:r>
      <w:r>
        <w:rPr>
          <w:rStyle w:val="13"/>
          <w:color w:val="0563C1"/>
        </w:rPr>
        <w:fldChar w:fldCharType="end"/>
      </w:r>
    </w:p>
    <w:p w14:paraId="2EFEE52F">
      <w:pPr>
        <w:spacing w:after="200" w:line="400" w:lineRule="atLeast"/>
      </w:pPr>
      <w:r>
        <w:fldChar w:fldCharType="begin"/>
      </w:r>
      <w:r>
        <w:instrText xml:space="preserve"> HYPERLINK "https://cllx.scau.edu.cn/2019/1115/c8557a204252/page.htm" \h </w:instrText>
      </w:r>
      <w:r>
        <w:fldChar w:fldCharType="separate"/>
      </w:r>
      <w:r>
        <w:rPr>
          <w:rStyle w:val="13"/>
          <w:color w:val="0563C1"/>
        </w:rPr>
        <w:t>[133]. 《材料力学》精品资源共享课</w:t>
      </w:r>
      <w:r>
        <w:rPr>
          <w:rStyle w:val="13"/>
          <w:color w:val="0563C1"/>
        </w:rPr>
        <w:fldChar w:fldCharType="end"/>
      </w:r>
    </w:p>
    <w:p w14:paraId="43B029EB">
      <w:pPr>
        <w:spacing w:after="200" w:line="400" w:lineRule="atLeast"/>
      </w:pPr>
      <w:r>
        <w:fldChar w:fldCharType="begin"/>
      </w:r>
      <w:r>
        <w:instrText xml:space="preserve"> HYPERLINK "https://jfzx.ahu.edu.cn/_upload/article/files/47/95/acd972534b8782df2350ccc4de9a/cd170166-fdf2-4fc1-a5b8-88262838bc70.pdf" \h </w:instrText>
      </w:r>
      <w:r>
        <w:fldChar w:fldCharType="separate"/>
      </w:r>
      <w:r>
        <w:rPr>
          <w:rStyle w:val="13"/>
          <w:color w:val="0563C1"/>
        </w:rPr>
        <w:t>[134,135,144]. 第三届全国高校教师教学创新大赛实施方案</w:t>
      </w:r>
      <w:r>
        <w:rPr>
          <w:rStyle w:val="13"/>
          <w:color w:val="0563C1"/>
        </w:rPr>
        <w:fldChar w:fldCharType="end"/>
      </w:r>
    </w:p>
    <w:p w14:paraId="28CBAE71">
      <w:pPr>
        <w:spacing w:after="200" w:line="400" w:lineRule="atLeast"/>
      </w:pPr>
      <w:r>
        <w:fldChar w:fldCharType="begin"/>
      </w:r>
      <w:r>
        <w:instrText xml:space="preserve"> HYPERLINK "https://fxq.nchu.edu.cn/xyxw/content_111487" \h </w:instrText>
      </w:r>
      <w:r>
        <w:fldChar w:fldCharType="separate"/>
      </w:r>
      <w:r>
        <w:rPr>
          <w:rStyle w:val="13"/>
          <w:color w:val="0563C1"/>
        </w:rPr>
        <w:t>[136,143,427,429,432]. 全国教学创新大赛的体会分享</w:t>
      </w:r>
      <w:r>
        <w:rPr>
          <w:rStyle w:val="13"/>
          <w:color w:val="0563C1"/>
        </w:rPr>
        <w:fldChar w:fldCharType="end"/>
      </w:r>
    </w:p>
    <w:p w14:paraId="764EB5BF">
      <w:pPr>
        <w:spacing w:after="200" w:line="400" w:lineRule="atLeast"/>
      </w:pPr>
      <w:r>
        <w:fldChar w:fldCharType="begin"/>
      </w:r>
      <w:r>
        <w:instrText xml:space="preserve"> HYPERLINK "https://www.xueshu.com/haowen/174481.html" \h </w:instrText>
      </w:r>
      <w:r>
        <w:fldChar w:fldCharType="separate"/>
      </w:r>
      <w:r>
        <w:rPr>
          <w:rStyle w:val="13"/>
          <w:color w:val="0563C1"/>
        </w:rPr>
        <w:t>[137]. 基于核心素养的教学案例</w:t>
      </w:r>
      <w:r>
        <w:rPr>
          <w:rStyle w:val="13"/>
          <w:color w:val="0563C1"/>
        </w:rPr>
        <w:fldChar w:fldCharType="end"/>
      </w:r>
    </w:p>
    <w:p w14:paraId="1A81D6AC">
      <w:pPr>
        <w:spacing w:after="200" w:line="400" w:lineRule="atLeast"/>
      </w:pPr>
      <w:r>
        <w:fldChar w:fldCharType="begin"/>
      </w:r>
      <w:r>
        <w:instrText xml:space="preserve"> HYPERLINK "https://www.zjsru.edu.cn/info/1142/7186.htm" \h </w:instrText>
      </w:r>
      <w:r>
        <w:fldChar w:fldCharType="separate"/>
      </w:r>
      <w:r>
        <w:rPr>
          <w:rStyle w:val="13"/>
          <w:color w:val="0563C1"/>
        </w:rPr>
        <w:t>[138]. 材料力学课程教学创新实践与成果</w:t>
      </w:r>
      <w:r>
        <w:rPr>
          <w:rStyle w:val="13"/>
          <w:color w:val="0563C1"/>
        </w:rPr>
        <w:fldChar w:fldCharType="end"/>
      </w:r>
    </w:p>
    <w:p w14:paraId="19544105">
      <w:pPr>
        <w:spacing w:after="200" w:line="400" w:lineRule="atLeast"/>
      </w:pPr>
      <w:r>
        <w:fldChar w:fldCharType="begin"/>
      </w:r>
      <w:r>
        <w:instrText xml:space="preserve"> HYPERLINK "https://www.zazhi.com.cn/fanwen/210750.html" \h </w:instrText>
      </w:r>
      <w:r>
        <w:fldChar w:fldCharType="separate"/>
      </w:r>
      <w:r>
        <w:rPr>
          <w:rStyle w:val="13"/>
          <w:color w:val="0563C1"/>
        </w:rPr>
        <w:t>[139]. 材料力学课程教学创新探索</w:t>
      </w:r>
      <w:r>
        <w:rPr>
          <w:rStyle w:val="13"/>
          <w:color w:val="0563C1"/>
        </w:rPr>
        <w:fldChar w:fldCharType="end"/>
      </w:r>
    </w:p>
    <w:p w14:paraId="00BAA7D5">
      <w:pPr>
        <w:spacing w:after="200" w:line="400" w:lineRule="atLeast"/>
      </w:pPr>
      <w:r>
        <w:fldChar w:fldCharType="begin"/>
      </w:r>
      <w:r>
        <w:instrText xml:space="preserve"> HYPERLINK "https://ojs.s-p.sg/index.php/jxffcxysj/article/download/21905/pdf" \h </w:instrText>
      </w:r>
      <w:r>
        <w:fldChar w:fldCharType="separate"/>
      </w:r>
      <w:r>
        <w:rPr>
          <w:rStyle w:val="13"/>
          <w:color w:val="0563C1"/>
        </w:rPr>
        <w:t>[140]. The Teaching Practice of Mechanics of Materials in New Engineering Education</w:t>
      </w:r>
      <w:r>
        <w:rPr>
          <w:rStyle w:val="13"/>
          <w:color w:val="0563C1"/>
        </w:rPr>
        <w:fldChar w:fldCharType="end"/>
      </w:r>
    </w:p>
    <w:p w14:paraId="65196312">
      <w:pPr>
        <w:spacing w:after="200" w:line="400" w:lineRule="atLeast"/>
      </w:pPr>
      <w:r>
        <w:fldChar w:fldCharType="begin"/>
      </w:r>
      <w:r>
        <w:instrText xml:space="preserve"> HYPERLINK "http://fxq.nchu.edu.cn/szdw/jxms/content_3055" \h </w:instrText>
      </w:r>
      <w:r>
        <w:fldChar w:fldCharType="separate"/>
      </w:r>
      <w:r>
        <w:rPr>
          <w:rStyle w:val="13"/>
          <w:color w:val="0563C1"/>
        </w:rPr>
        <w:t>[141,428,431]. 彭迎风</w:t>
      </w:r>
      <w:r>
        <w:rPr>
          <w:rStyle w:val="13"/>
          <w:color w:val="0563C1"/>
        </w:rPr>
        <w:fldChar w:fldCharType="end"/>
      </w:r>
    </w:p>
    <w:p w14:paraId="20A79F1A">
      <w:pPr>
        <w:spacing w:after="200" w:line="400" w:lineRule="atLeast"/>
      </w:pPr>
      <w:r>
        <w:fldChar w:fldCharType="begin"/>
      </w:r>
      <w:r>
        <w:instrText xml:space="preserve"> HYPERLINK "https://xueyinonline.com/detail/219028936" \h </w:instrText>
      </w:r>
      <w:r>
        <w:fldChar w:fldCharType="separate"/>
      </w:r>
      <w:r>
        <w:rPr>
          <w:rStyle w:val="13"/>
          <w:color w:val="0563C1"/>
        </w:rPr>
        <w:t>[142,430,438]. 材料力学</w:t>
      </w:r>
      <w:r>
        <w:rPr>
          <w:rStyle w:val="13"/>
          <w:color w:val="0563C1"/>
        </w:rPr>
        <w:fldChar w:fldCharType="end"/>
      </w:r>
    </w:p>
    <w:p w14:paraId="74F5F2C2">
      <w:pPr>
        <w:spacing w:after="200" w:line="400" w:lineRule="atLeast"/>
      </w:pPr>
      <w:r>
        <w:fldChar w:fldCharType="begin"/>
      </w:r>
      <w:r>
        <w:instrText xml:space="preserve"> HYPERLINK "https://www.sxcast.edu.cn/uploadfile/ueditor/file/202303/1679536141e740d3.pdf" \h </w:instrText>
      </w:r>
      <w:r>
        <w:fldChar w:fldCharType="separate"/>
      </w:r>
      <w:r>
        <w:rPr>
          <w:rStyle w:val="13"/>
          <w:color w:val="0563C1"/>
        </w:rPr>
        <w:t>[145,146]. 第三届全国高校教师教学创新大赛教学设计</w:t>
      </w:r>
      <w:r>
        <w:rPr>
          <w:rStyle w:val="13"/>
          <w:color w:val="0563C1"/>
        </w:rPr>
        <w:fldChar w:fldCharType="end"/>
      </w:r>
    </w:p>
    <w:p w14:paraId="339CFDFB">
      <w:pPr>
        <w:spacing w:after="200" w:line="400" w:lineRule="atLeast"/>
      </w:pPr>
      <w:r>
        <w:fldChar w:fldCharType="begin"/>
      </w:r>
      <w:r>
        <w:instrText xml:space="preserve"> HYPERLINK "https://www.sxcast.edu.cn/uploadfile/ueditor/file/202303/1679536128d4707b.pdf" \h </w:instrText>
      </w:r>
      <w:r>
        <w:fldChar w:fldCharType="separate"/>
      </w:r>
      <w:r>
        <w:rPr>
          <w:rStyle w:val="13"/>
          <w:color w:val="0563C1"/>
        </w:rPr>
        <w:t>[147]. 第三届全国高校教师教学创新大赛省赛教学设计</w:t>
      </w:r>
      <w:r>
        <w:rPr>
          <w:rStyle w:val="13"/>
          <w:color w:val="0563C1"/>
        </w:rPr>
        <w:fldChar w:fldCharType="end"/>
      </w:r>
    </w:p>
    <w:p w14:paraId="7014B520">
      <w:pPr>
        <w:spacing w:after="200" w:line="400" w:lineRule="atLeast"/>
      </w:pPr>
      <w:r>
        <w:fldChar w:fldCharType="begin"/>
      </w:r>
      <w:r>
        <w:instrText xml:space="preserve"> HYPERLINK "https://www.cs.sjtu.edu.cn/NewsDetail.aspx?id=596" \h </w:instrText>
      </w:r>
      <w:r>
        <w:fldChar w:fldCharType="separate"/>
      </w:r>
      <w:r>
        <w:rPr>
          <w:rStyle w:val="13"/>
          <w:color w:val="0563C1"/>
        </w:rPr>
        <w:t>[148,152,158,358,364]. 高晓沨老师斩获第六届全国高校青年教师教学竞赛国赛工科组一等奖</w:t>
      </w:r>
      <w:r>
        <w:rPr>
          <w:rStyle w:val="13"/>
          <w:color w:val="0563C1"/>
        </w:rPr>
        <w:fldChar w:fldCharType="end"/>
      </w:r>
    </w:p>
    <w:p w14:paraId="4A293EF2">
      <w:pPr>
        <w:spacing w:after="200" w:line="400" w:lineRule="atLeast"/>
      </w:pPr>
      <w:r>
        <w:fldChar w:fldCharType="begin"/>
      </w:r>
      <w:r>
        <w:instrText xml:space="preserve"> HYPERLINK "https://wmzx.sdju.edu.cn/2024/0108/c2200a126694/page.htm" \h </w:instrText>
      </w:r>
      <w:r>
        <w:fldChar w:fldCharType="separate"/>
      </w:r>
      <w:r>
        <w:rPr>
          <w:rStyle w:val="13"/>
          <w:color w:val="0563C1"/>
        </w:rPr>
        <w:t>[149]. 青年教师教学竞赛概览</w:t>
      </w:r>
      <w:r>
        <w:rPr>
          <w:rStyle w:val="13"/>
          <w:color w:val="0563C1"/>
        </w:rPr>
        <w:fldChar w:fldCharType="end"/>
      </w:r>
    </w:p>
    <w:p w14:paraId="63237B1A">
      <w:pPr>
        <w:spacing w:after="200" w:line="400" w:lineRule="atLeast"/>
      </w:pPr>
      <w:r>
        <w:fldChar w:fldCharType="begin"/>
      </w:r>
      <w:r>
        <w:instrText xml:space="preserve"> HYPERLINK "https://www.51ldb.com/shsldb/jiaoy/content/0187d4faba95c0010000df844d7e124a.htm" \h </w:instrText>
      </w:r>
      <w:r>
        <w:fldChar w:fldCharType="separate"/>
      </w:r>
      <w:r>
        <w:rPr>
          <w:rStyle w:val="13"/>
          <w:color w:val="0563C1"/>
        </w:rPr>
        <w:t>[150,153,155,166,360,361,381,384,445,446,451]. 上海青年教师在第六届全国高校青年教师教学竞赛中取得优异成绩</w:t>
      </w:r>
      <w:r>
        <w:rPr>
          <w:rStyle w:val="13"/>
          <w:color w:val="0563C1"/>
        </w:rPr>
        <w:fldChar w:fldCharType="end"/>
      </w:r>
    </w:p>
    <w:p w14:paraId="46BA7D16">
      <w:pPr>
        <w:spacing w:after="200" w:line="400" w:lineRule="atLeast"/>
      </w:pPr>
      <w:r>
        <w:fldChar w:fldCharType="begin"/>
      </w:r>
      <w:r>
        <w:instrText xml:space="preserve"> HYPERLINK "https://baike.baidu.com/item/%E8%AE%A1%E7%AE%97%E6%9C%BA%E7%A7%91%E5%AD%A6%E5%AF%BC%E8%AE%BA/56460329" \h </w:instrText>
      </w:r>
      <w:r>
        <w:fldChar w:fldCharType="separate"/>
      </w:r>
      <w:r>
        <w:rPr>
          <w:rStyle w:val="13"/>
          <w:color w:val="0563C1"/>
        </w:rPr>
        <w:t>[151,154,362,444]. 计算机科学导论</w:t>
      </w:r>
      <w:r>
        <w:rPr>
          <w:rStyle w:val="13"/>
          <w:color w:val="0563C1"/>
        </w:rPr>
        <w:fldChar w:fldCharType="end"/>
      </w:r>
    </w:p>
    <w:p w14:paraId="2DE5ABEB">
      <w:pPr>
        <w:spacing w:after="200" w:line="400" w:lineRule="atLeast"/>
      </w:pPr>
      <w:r>
        <w:fldChar w:fldCharType="begin"/>
      </w:r>
      <w:r>
        <w:instrText xml:space="preserve"> HYPERLINK "https://mp.weixin.qq.com/s?__biz=MzA3NTMzMzMyNw==&amp;mid=2649466822&amp;idx=2&amp;sn=5129781716b3126a06a3ce4000d62dd5&amp;chksm=876d2c66b01aa570f39f4c62114c68f14c1766e744e35fe7e37e6cf2fe3ee288f3e551285c21&amp;scene=27" \h </w:instrText>
      </w:r>
      <w:r>
        <w:fldChar w:fldCharType="separate"/>
      </w:r>
      <w:r>
        <w:rPr>
          <w:rStyle w:val="13"/>
          <w:color w:val="0563C1"/>
        </w:rPr>
        <w:t>[156,175]. 高晓沨</w:t>
      </w:r>
      <w:r>
        <w:rPr>
          <w:rStyle w:val="13"/>
          <w:color w:val="0563C1"/>
        </w:rPr>
        <w:fldChar w:fldCharType="end"/>
      </w:r>
    </w:p>
    <w:p w14:paraId="16848C78">
      <w:pPr>
        <w:spacing w:after="200" w:line="400" w:lineRule="atLeast"/>
      </w:pPr>
      <w:r>
        <w:fldChar w:fldCharType="begin"/>
      </w:r>
      <w:r>
        <w:instrText xml:space="preserve"> HYPERLINK "https://www.thepaper.cn/newsDetail_forward_23252743" \h </w:instrText>
      </w:r>
      <w:r>
        <w:fldChar w:fldCharType="separate"/>
      </w:r>
      <w:r>
        <w:rPr>
          <w:rStyle w:val="13"/>
          <w:color w:val="0563C1"/>
        </w:rPr>
        <w:t>[157,160,163,176,309,330]. 干货！第六届全国高校青教赛工科组决赛（前五名）课堂实录视频</w:t>
      </w:r>
      <w:r>
        <w:rPr>
          <w:rStyle w:val="13"/>
          <w:color w:val="0563C1"/>
        </w:rPr>
        <w:fldChar w:fldCharType="end"/>
      </w:r>
    </w:p>
    <w:p w14:paraId="441A57F0">
      <w:pPr>
        <w:spacing w:after="200" w:line="400" w:lineRule="atLeast"/>
      </w:pPr>
      <w:r>
        <w:fldChar w:fldCharType="begin"/>
      </w:r>
      <w:r>
        <w:instrText xml:space="preserve"> HYPERLINK "https://www.thepaper.cn/newsDetail_forward_22979762" \h </w:instrText>
      </w:r>
      <w:r>
        <w:fldChar w:fldCharType="separate"/>
      </w:r>
      <w:r>
        <w:rPr>
          <w:rStyle w:val="13"/>
          <w:color w:val="0563C1"/>
        </w:rPr>
        <w:t>[159,161,164,177,306,308,329,363,366]. 收藏！第六届全国高校青教赛各组第一名决赛课堂实录视频(工/理/文/思政)</w:t>
      </w:r>
      <w:r>
        <w:rPr>
          <w:rStyle w:val="13"/>
          <w:color w:val="0563C1"/>
        </w:rPr>
        <w:fldChar w:fldCharType="end"/>
      </w:r>
    </w:p>
    <w:p w14:paraId="78585FB4">
      <w:pPr>
        <w:spacing w:after="200" w:line="400" w:lineRule="atLeast"/>
      </w:pPr>
      <w:r>
        <w:fldChar w:fldCharType="begin"/>
      </w:r>
      <w:r>
        <w:instrText xml:space="preserve"> HYPERLINK "https://www.jfdaily.com/sgh/detail?id=1016855" \h </w:instrText>
      </w:r>
      <w:r>
        <w:fldChar w:fldCharType="separate"/>
      </w:r>
      <w:r>
        <w:rPr>
          <w:rStyle w:val="13"/>
          <w:color w:val="0563C1"/>
        </w:rPr>
        <w:t>[162,165,383,386]. 第六届全国高校青年教师教学竞赛决赛</w:t>
      </w:r>
      <w:r>
        <w:rPr>
          <w:rStyle w:val="13"/>
          <w:color w:val="0563C1"/>
        </w:rPr>
        <w:fldChar w:fldCharType="end"/>
      </w:r>
    </w:p>
    <w:p w14:paraId="13E839B8">
      <w:pPr>
        <w:spacing w:after="200" w:line="400" w:lineRule="atLeast"/>
      </w:pPr>
      <w:r>
        <w:fldChar w:fldCharType="begin"/>
      </w:r>
      <w:r>
        <w:instrText xml:space="preserve"> HYPERLINK "https://pgzx.sbs.edu.cn/docs/2025-10/4523cab7453f4c008b807a9c1e1d69e3.pdf" \h </w:instrText>
      </w:r>
      <w:r>
        <w:fldChar w:fldCharType="separate"/>
      </w:r>
      <w:r>
        <w:rPr>
          <w:rStyle w:val="13"/>
          <w:color w:val="0563C1"/>
        </w:rPr>
        <w:t>[167,365,382,385,447]. 以赛促教 以赛促改——全国职业院校技能大赛教学能力比赛赛后调查</w:t>
      </w:r>
      <w:r>
        <w:rPr>
          <w:rStyle w:val="13"/>
          <w:color w:val="0563C1"/>
        </w:rPr>
        <w:fldChar w:fldCharType="end"/>
      </w:r>
    </w:p>
    <w:p w14:paraId="4ADA620C">
      <w:pPr>
        <w:spacing w:after="200" w:line="400" w:lineRule="atLeast"/>
      </w:pPr>
      <w:r>
        <w:fldChar w:fldCharType="begin"/>
      </w:r>
      <w:r>
        <w:instrText xml:space="preserve"> HYPERLINK "https://mp.weixin.qq.com/s?__biz=MzI3ODMyNTkwOQ==&amp;mid=2247484985&amp;idx=1&amp;sn=39e658054a4461e966faaf7f6e208a32&amp;chksm=eb59f9c3dc2e70d5ac57620d93cf446d67ec056dd8f1b30a2c2dd93dba5acaa54a92a5e6eb7a&amp;scene=27" \h </w:instrText>
      </w:r>
      <w:r>
        <w:fldChar w:fldCharType="separate"/>
      </w:r>
      <w:r>
        <w:rPr>
          <w:rStyle w:val="13"/>
          <w:color w:val="0563C1"/>
        </w:rPr>
        <w:t>[168,169,171]. 高晓沨老师的《计算机科学导论》课教学设计</w:t>
      </w:r>
      <w:r>
        <w:rPr>
          <w:rStyle w:val="13"/>
          <w:color w:val="0563C1"/>
        </w:rPr>
        <w:fldChar w:fldCharType="end"/>
      </w:r>
    </w:p>
    <w:p w14:paraId="6E2F1A9C">
      <w:pPr>
        <w:spacing w:after="200" w:line="400" w:lineRule="atLeast"/>
      </w:pPr>
      <w:r>
        <w:fldChar w:fldCharType="begin"/>
      </w:r>
      <w:r>
        <w:instrText xml:space="preserve"> HYPERLINK "http://ctld.sjtu.edu.cn/wp/wp-content/uploads/2020/03/%E5%9C%A8%E7%BA%BF%E6%95%99%E5%AD%A6%E4%BA%92%E5%8A%A8%E7%8E%AF%E8%8A%82%E7%9A%84%E8%AE%BE%E8%AE%A1%E4%B8%8E%E7%BB%8F%E9%AA%8C%E5%88%86%E4%BA%AB-V2%E5%8F%91%E5%B8%83.pdf" \h </w:instrText>
      </w:r>
      <w:r>
        <w:fldChar w:fldCharType="separate"/>
      </w:r>
      <w:r>
        <w:rPr>
          <w:rStyle w:val="13"/>
          <w:color w:val="0563C1"/>
        </w:rPr>
        <w:t>[170,172,173,174,312,313,315,317,318,320,321,368,369,370,371,372,373,374,375,376,377,378,448,449,450]. 在线教学互动环节的设计与经验分享《计算机科学导论》示范说课</w:t>
      </w:r>
      <w:r>
        <w:rPr>
          <w:rStyle w:val="13"/>
          <w:color w:val="0563C1"/>
        </w:rPr>
        <w:fldChar w:fldCharType="end"/>
      </w:r>
    </w:p>
    <w:p w14:paraId="65A41A00">
      <w:pPr>
        <w:spacing w:after="200" w:line="400" w:lineRule="atLeast"/>
      </w:pPr>
      <w:r>
        <w:fldChar w:fldCharType="begin"/>
      </w:r>
      <w:r>
        <w:instrText xml:space="preserve"> HYPERLINK "https://files.metaso.cn/api/public-file/preview?fileName=8681535498011213824.pdf" \h </w:instrText>
      </w:r>
      <w:r>
        <w:fldChar w:fldCharType="separate"/>
      </w:r>
      <w:r>
        <w:rPr>
          <w:rStyle w:val="13"/>
          <w:color w:val="0563C1"/>
        </w:rPr>
        <w:t>[179,356]. 20250603_仲裁资讯.pdf</w:t>
      </w:r>
      <w:r>
        <w:rPr>
          <w:rStyle w:val="13"/>
          <w:color w:val="0563C1"/>
        </w:rPr>
        <w:fldChar w:fldCharType="end"/>
      </w:r>
    </w:p>
    <w:p w14:paraId="01E5AB90">
      <w:pPr>
        <w:spacing w:after="200" w:line="400" w:lineRule="atLeast"/>
      </w:pPr>
      <w:r>
        <w:fldChar w:fldCharType="begin"/>
      </w:r>
      <w:r>
        <w:instrText xml:space="preserve"> HYPERLINK "https://zdhxy.nwpu.edu.cn/info/1059/13363.htm" \h </w:instrText>
      </w:r>
      <w:r>
        <w:fldChar w:fldCharType="separate"/>
      </w:r>
      <w:r>
        <w:rPr>
          <w:rStyle w:val="13"/>
          <w:color w:val="0563C1"/>
        </w:rPr>
        <w:t>[180]. 樊泽明：致知力行18载，履践致远勇争先</w:t>
      </w:r>
      <w:r>
        <w:rPr>
          <w:rStyle w:val="13"/>
          <w:color w:val="0563C1"/>
        </w:rPr>
        <w:fldChar w:fldCharType="end"/>
      </w:r>
    </w:p>
    <w:p w14:paraId="590149FE">
      <w:pPr>
        <w:spacing w:after="200" w:line="400" w:lineRule="atLeast"/>
      </w:pPr>
      <w:r>
        <w:fldChar w:fldCharType="begin"/>
      </w:r>
      <w:r>
        <w:instrText xml:space="preserve"> HYPERLINK "https://xw.qq.com/partner/sxs/20210730A089NI/20210730A089NI00?ADTAG=sxs&amp;pgv_ref=sxs" \h </w:instrText>
      </w:r>
      <w:r>
        <w:fldChar w:fldCharType="separate"/>
      </w:r>
      <w:r>
        <w:rPr>
          <w:rStyle w:val="13"/>
          <w:color w:val="0563C1"/>
        </w:rPr>
        <w:t>[181]. 刘庆施老师《房屋建筑学》创协课程</w:t>
      </w:r>
      <w:r>
        <w:rPr>
          <w:rStyle w:val="13"/>
          <w:color w:val="0563C1"/>
        </w:rPr>
        <w:fldChar w:fldCharType="end"/>
      </w:r>
    </w:p>
    <w:p w14:paraId="063777B3">
      <w:pPr>
        <w:spacing w:after="200" w:line="400" w:lineRule="atLeast"/>
      </w:pPr>
      <w:r>
        <w:fldChar w:fldCharType="begin"/>
      </w:r>
      <w:r>
        <w:instrText xml:space="preserve"> HYPERLINK "https://xwxy.gdufs.edu.cn/info/1028/12001.htm" \h </w:instrText>
      </w:r>
      <w:r>
        <w:fldChar w:fldCharType="separate"/>
      </w:r>
      <w:r>
        <w:rPr>
          <w:rStyle w:val="13"/>
          <w:color w:val="0563C1"/>
        </w:rPr>
        <w:t>[195]. 秋光为序，杏坛飘香</w:t>
      </w:r>
      <w:r>
        <w:rPr>
          <w:rStyle w:val="13"/>
          <w:color w:val="0563C1"/>
        </w:rPr>
        <w:fldChar w:fldCharType="end"/>
      </w:r>
    </w:p>
    <w:p w14:paraId="4E5E71ED">
      <w:pPr>
        <w:spacing w:after="200" w:line="400" w:lineRule="atLeast"/>
      </w:pPr>
      <w:r>
        <w:fldChar w:fldCharType="begin"/>
      </w:r>
      <w:r>
        <w:instrText xml:space="preserve"> HYPERLINK "https://mp.weixin.qq.com/s?__biz=MzUyMDQxMzE4Nw==&amp;mid=2247538789&amp;idx=1&amp;sn=8219137aceb77c0b2c3e4545c9c70a1b&amp;chksm=f8ea2c23246e19fa75d7f25f30421f18aa822ebbdf92406fb13f3ee1ea9d11630b04ca3ae442&amp;scene=27" \h </w:instrText>
      </w:r>
      <w:r>
        <w:fldChar w:fldCharType="separate"/>
      </w:r>
      <w:r>
        <w:rPr>
          <w:rStyle w:val="13"/>
          <w:color w:val="0563C1"/>
        </w:rPr>
        <w:t>[196]. 《营销学原理》</w:t>
      </w:r>
      <w:r>
        <w:rPr>
          <w:rStyle w:val="13"/>
          <w:color w:val="0563C1"/>
        </w:rPr>
        <w:fldChar w:fldCharType="end"/>
      </w:r>
    </w:p>
    <w:p w14:paraId="41B08D6A">
      <w:pPr>
        <w:spacing w:after="200" w:line="400" w:lineRule="atLeast"/>
      </w:pPr>
      <w:r>
        <w:fldChar w:fldCharType="begin"/>
      </w:r>
      <w:r>
        <w:instrText xml:space="preserve"> HYPERLINK "https://mp.weixin.qq.com/s?__biz=MzU5MDQxNTA5Mw==&amp;mid=2247544371&amp;idx=1&amp;sn=f2613a2118ae534d117e328eff1e6c43&amp;chksm=ffc84534c2ae72443139b00a317ad56a368f7fc442eb04063322e1c306ebc4d15d7208ad6d21&amp;scene=27" \h </w:instrText>
      </w:r>
      <w:r>
        <w:fldChar w:fldCharType="separate"/>
      </w:r>
      <w:r>
        <w:rPr>
          <w:rStyle w:val="13"/>
          <w:color w:val="0563C1"/>
        </w:rPr>
        <w:t>[197,206]. 物理科学与技术学院唐慧敏老师荣获第五届广西高校教师教学创新大赛基础课程组一等奖</w:t>
      </w:r>
      <w:r>
        <w:rPr>
          <w:rStyle w:val="13"/>
          <w:color w:val="0563C1"/>
        </w:rPr>
        <w:fldChar w:fldCharType="end"/>
      </w:r>
    </w:p>
    <w:p w14:paraId="66D1803E">
      <w:pPr>
        <w:spacing w:after="200" w:line="400" w:lineRule="atLeast"/>
      </w:pPr>
      <w:r>
        <w:fldChar w:fldCharType="begin"/>
      </w:r>
      <w:r>
        <w:instrText xml:space="preserve"> HYPERLINK "https://mp.weixin.qq.com/s?__biz=MzUyMzYxNjE0Mg==&amp;mid=2247635732&amp;idx=1&amp;sn=28de6d50d6759d51b57f48546d942205&amp;chksm=fb14ea58dd924e0d589303d8f799ed2eeab70f0acd6f79223120ff9b670cb9c2e32255b9d01f&amp;scene=27" \h </w:instrText>
      </w:r>
      <w:r>
        <w:fldChar w:fldCharType="separate"/>
      </w:r>
      <w:r>
        <w:rPr>
          <w:rStyle w:val="13"/>
          <w:color w:val="0563C1"/>
        </w:rPr>
        <w:t>[198]. 第五届全国高校教师教学创新大赛</w:t>
      </w:r>
      <w:r>
        <w:rPr>
          <w:rStyle w:val="13"/>
          <w:color w:val="0563C1"/>
        </w:rPr>
        <w:fldChar w:fldCharType="end"/>
      </w:r>
    </w:p>
    <w:p w14:paraId="6A98E0F6">
      <w:pPr>
        <w:spacing w:after="200" w:line="400" w:lineRule="atLeast"/>
      </w:pPr>
      <w:r>
        <w:fldChar w:fldCharType="begin"/>
      </w:r>
      <w:r>
        <w:instrText xml:space="preserve"> HYPERLINK "https://difang.gmw.cn/2025-05/29/content_38058979.htm" \h </w:instrText>
      </w:r>
      <w:r>
        <w:fldChar w:fldCharType="separate"/>
      </w:r>
      <w:r>
        <w:rPr>
          <w:rStyle w:val="13"/>
          <w:color w:val="0563C1"/>
        </w:rPr>
        <w:t>[199]. 第五届全国高校教师教学创新大赛广东分赛暨广东省高校教师教学创新大赛公布获奖名单</w:t>
      </w:r>
      <w:r>
        <w:rPr>
          <w:rStyle w:val="13"/>
          <w:color w:val="0563C1"/>
        </w:rPr>
        <w:fldChar w:fldCharType="end"/>
      </w:r>
    </w:p>
    <w:p w14:paraId="3A9DA990">
      <w:pPr>
        <w:spacing w:after="200" w:line="400" w:lineRule="atLeast"/>
      </w:pPr>
      <w:r>
        <w:fldChar w:fldCharType="begin"/>
      </w:r>
      <w:r>
        <w:instrText xml:space="preserve"> HYPERLINK "http://skills.tianhuang.cn/admin/ckfinder/userfiles/files/2019/20191225/%E8%8E%B7%E5%A5%96%E5%90%8D%E5%8D%95.pdf" \h </w:instrText>
      </w:r>
      <w:r>
        <w:fldChar w:fldCharType="separate"/>
      </w:r>
      <w:r>
        <w:rPr>
          <w:rStyle w:val="13"/>
          <w:color w:val="0563C1"/>
        </w:rPr>
        <w:t>[203,351,353,354,355]. 全国高校教师教学创新大赛——第五届全国高等院校工程应用技术教师大赛获奖名单</w:t>
      </w:r>
      <w:r>
        <w:rPr>
          <w:rStyle w:val="13"/>
          <w:color w:val="0563C1"/>
        </w:rPr>
        <w:fldChar w:fldCharType="end"/>
      </w:r>
    </w:p>
    <w:p w14:paraId="15C54192">
      <w:pPr>
        <w:spacing w:after="200" w:line="400" w:lineRule="atLeast"/>
      </w:pPr>
      <w:r>
        <w:fldChar w:fldCharType="begin"/>
      </w:r>
      <w:r>
        <w:instrText xml:space="preserve"> HYPERLINK "https://www.sues.edu.cn/19/b3/c17462a268723/page.htm" \h </w:instrText>
      </w:r>
      <w:r>
        <w:fldChar w:fldCharType="separate"/>
      </w:r>
      <w:r>
        <w:rPr>
          <w:rStyle w:val="13"/>
          <w:color w:val="0563C1"/>
        </w:rPr>
        <w:t>[204]. 电子电气工程学院徐冬梅老师荣获第五届全国高校教师技能创新大赛全国一等奖</w:t>
      </w:r>
      <w:r>
        <w:rPr>
          <w:rStyle w:val="13"/>
          <w:color w:val="0563C1"/>
        </w:rPr>
        <w:fldChar w:fldCharType="end"/>
      </w:r>
    </w:p>
    <w:p w14:paraId="35128085">
      <w:pPr>
        <w:spacing w:after="200" w:line="400" w:lineRule="atLeast"/>
      </w:pPr>
      <w:r>
        <w:fldChar w:fldCharType="begin"/>
      </w:r>
      <w:r>
        <w:instrText xml:space="preserve"> HYPERLINK "https://finance.sina.cn/2025-06-05/detail-ineyzwyw1302343.d.html" \h </w:instrText>
      </w:r>
      <w:r>
        <w:fldChar w:fldCharType="separate"/>
      </w:r>
      <w:r>
        <w:rPr>
          <w:rStyle w:val="13"/>
          <w:color w:val="0563C1"/>
        </w:rPr>
        <w:t>[205]. 第五届福建省高校教师教学创新大赛获奖名单公布</w:t>
      </w:r>
      <w:r>
        <w:rPr>
          <w:rStyle w:val="13"/>
          <w:color w:val="0563C1"/>
        </w:rPr>
        <w:fldChar w:fldCharType="end"/>
      </w:r>
    </w:p>
    <w:p w14:paraId="7AC266F3">
      <w:pPr>
        <w:spacing w:after="200" w:line="400" w:lineRule="atLeast"/>
      </w:pPr>
      <w:r>
        <w:fldChar w:fldCharType="begin"/>
      </w:r>
      <w:r>
        <w:instrText xml:space="preserve"> HYPERLINK "https://mp.weixin.qq.com/s?__biz=MzI0MDgyMDk3OQ==&amp;mid=2247509231&amp;idx=1&amp;sn=6ae928349f556d8bc9a198762f41677f&amp;chksm=e9161373de619a657f0be013cf6f56d37aae147e92e4c7c2bddaef4fb99e12390942818d31c7&amp;scene=27" \h </w:instrText>
      </w:r>
      <w:r>
        <w:fldChar w:fldCharType="separate"/>
      </w:r>
      <w:r>
        <w:rPr>
          <w:rStyle w:val="13"/>
          <w:color w:val="0563C1"/>
        </w:rPr>
        <w:t>[207,211,213,217,223,456]. 赵坤：言传身教，与学生共同成长</w:t>
      </w:r>
      <w:r>
        <w:rPr>
          <w:rStyle w:val="13"/>
          <w:color w:val="0563C1"/>
        </w:rPr>
        <w:fldChar w:fldCharType="end"/>
      </w:r>
    </w:p>
    <w:p w14:paraId="7A17BAD3">
      <w:pPr>
        <w:spacing w:after="200" w:line="400" w:lineRule="atLeast"/>
      </w:pPr>
      <w:r>
        <w:fldChar w:fldCharType="begin"/>
      </w:r>
      <w:r>
        <w:instrText xml:space="preserve"> HYPERLINK "https://mp.weixin.qq.com/s?__biz=MzAwNTExNzI4Mg==&amp;mid=2652843262&amp;idx=1&amp;sn=91c2559f273725c62ae10ca6f78ecc0b&amp;chksm=80ca08f3b7bd81e58a1d376a1b4797647d941bf0520b3bcd9a80e08f67b8079768ac7f4795a2&amp;scene=27" \h </w:instrText>
      </w:r>
      <w:r>
        <w:fldChar w:fldCharType="separate"/>
      </w:r>
      <w:r>
        <w:rPr>
          <w:rStyle w:val="13"/>
          <w:color w:val="0563C1"/>
        </w:rPr>
        <w:t>[209,225]. 第六届全国青教赛一等奖第一名参赛视频汇总（文、理、工、医、思政组）</w:t>
      </w:r>
      <w:r>
        <w:rPr>
          <w:rStyle w:val="13"/>
          <w:color w:val="0563C1"/>
        </w:rPr>
        <w:fldChar w:fldCharType="end"/>
      </w:r>
    </w:p>
    <w:p w14:paraId="583D9EC1">
      <w:pPr>
        <w:spacing w:after="200" w:line="400" w:lineRule="atLeast"/>
      </w:pPr>
      <w:r>
        <w:fldChar w:fldCharType="begin"/>
      </w:r>
      <w:r>
        <w:instrText xml:space="preserve"> HYPERLINK "https://www.bilibili.com/opus/976571324285583364" \h </w:instrText>
      </w:r>
      <w:r>
        <w:fldChar w:fldCharType="separate"/>
      </w:r>
      <w:r>
        <w:rPr>
          <w:rStyle w:val="13"/>
          <w:color w:val="0563C1"/>
        </w:rPr>
        <w:t>[210]. 《马克思主义基本原理》</w:t>
      </w:r>
      <w:r>
        <w:rPr>
          <w:rStyle w:val="13"/>
          <w:color w:val="0563C1"/>
        </w:rPr>
        <w:fldChar w:fldCharType="end"/>
      </w:r>
    </w:p>
    <w:p w14:paraId="675453EF">
      <w:pPr>
        <w:spacing w:after="200" w:line="400" w:lineRule="atLeast"/>
      </w:pPr>
      <w:r>
        <w:fldChar w:fldCharType="begin"/>
      </w:r>
      <w:r>
        <w:instrText xml:space="preserve"> HYPERLINK "https://lt.mentorsc.com/article/6976" \h </w:instrText>
      </w:r>
      <w:r>
        <w:fldChar w:fldCharType="separate"/>
      </w:r>
      <w:r>
        <w:rPr>
          <w:rStyle w:val="13"/>
          <w:color w:val="0563C1"/>
        </w:rPr>
        <w:t>[216,453]. 青教赛获奖教师的教学设计解析</w:t>
      </w:r>
      <w:r>
        <w:rPr>
          <w:rStyle w:val="13"/>
          <w:color w:val="0563C1"/>
        </w:rPr>
        <w:fldChar w:fldCharType="end"/>
      </w:r>
    </w:p>
    <w:p w14:paraId="279D8D93">
      <w:pPr>
        <w:spacing w:after="200" w:line="400" w:lineRule="atLeast"/>
      </w:pPr>
      <w:r>
        <w:fldChar w:fldCharType="begin"/>
      </w:r>
      <w:r>
        <w:instrText xml:space="preserve"> HYPERLINK "https://files.metaso.cn/api/public-file/preview?fileName=8687070760766840832.pdf" \h </w:instrText>
      </w:r>
      <w:r>
        <w:fldChar w:fldCharType="separate"/>
      </w:r>
      <w:r>
        <w:rPr>
          <w:rStyle w:val="13"/>
          <w:color w:val="0563C1"/>
        </w:rPr>
        <w:t>[218,455]. 中华优秀传统文化融入《马克思主义基本原理》教学初探</w:t>
      </w:r>
      <w:r>
        <w:rPr>
          <w:rStyle w:val="13"/>
          <w:color w:val="0563C1"/>
        </w:rPr>
        <w:fldChar w:fldCharType="end"/>
      </w:r>
    </w:p>
    <w:p w14:paraId="6D472CAD">
      <w:pPr>
        <w:spacing w:after="200" w:line="400" w:lineRule="atLeast"/>
      </w:pPr>
      <w:r>
        <w:fldChar w:fldCharType="begin"/>
      </w:r>
      <w:r>
        <w:instrText xml:space="preserve"> HYPERLINK "http://marx.zju.edu.cn/2021/1217/c23481a2452608/page.htm" \h </w:instrText>
      </w:r>
      <w:r>
        <w:fldChar w:fldCharType="separate"/>
      </w:r>
      <w:r>
        <w:rPr>
          <w:rStyle w:val="13"/>
          <w:color w:val="0563C1"/>
        </w:rPr>
        <w:t>[219,220,227,452]. 其他</w:t>
      </w:r>
      <w:r>
        <w:rPr>
          <w:rStyle w:val="13"/>
          <w:color w:val="0563C1"/>
        </w:rPr>
        <w:fldChar w:fldCharType="end"/>
      </w:r>
    </w:p>
    <w:p w14:paraId="2F912A46">
      <w:pPr>
        <w:spacing w:after="200" w:line="400" w:lineRule="atLeast"/>
      </w:pPr>
      <w:r>
        <w:fldChar w:fldCharType="begin"/>
      </w:r>
      <w:r>
        <w:instrText xml:space="preserve"> HYPERLINK "https://www.scuec.edu.cn/__local/9/DC/83/32CB6AB100B900718EF6ED1D0A7_4D4D90FB_11B8DC4.pdf" \h </w:instrText>
      </w:r>
      <w:r>
        <w:fldChar w:fldCharType="separate"/>
      </w:r>
      <w:r>
        <w:rPr>
          <w:rStyle w:val="13"/>
          <w:color w:val="0563C1"/>
        </w:rPr>
        <w:t>[221,226,454]. 二、思政浸润引领-精品化育人支撑材料</w:t>
      </w:r>
      <w:r>
        <w:rPr>
          <w:rStyle w:val="13"/>
          <w:color w:val="0563C1"/>
        </w:rPr>
        <w:fldChar w:fldCharType="end"/>
      </w:r>
    </w:p>
    <w:p w14:paraId="48202E3C">
      <w:pPr>
        <w:spacing w:after="200" w:line="400" w:lineRule="atLeast"/>
      </w:pPr>
      <w:r>
        <w:fldChar w:fldCharType="begin"/>
      </w:r>
      <w:r>
        <w:instrText xml:space="preserve"> HYPERLINK "https://marx.zafu.edu.cn/info/1039/11772.htm" \h </w:instrText>
      </w:r>
      <w:r>
        <w:fldChar w:fldCharType="separate"/>
      </w:r>
      <w:r>
        <w:rPr>
          <w:rStyle w:val="13"/>
          <w:color w:val="0563C1"/>
        </w:rPr>
        <w:t>[222,231]. 浙江农林大学教师教学发展分中心（马克思主义学院）举办青年教师教学比赛专题辅导</w:t>
      </w:r>
      <w:r>
        <w:rPr>
          <w:rStyle w:val="13"/>
          <w:color w:val="0563C1"/>
        </w:rPr>
        <w:fldChar w:fldCharType="end"/>
      </w:r>
    </w:p>
    <w:p w14:paraId="53747C22">
      <w:pPr>
        <w:spacing w:after="200" w:line="400" w:lineRule="atLeast"/>
      </w:pPr>
      <w:r>
        <w:fldChar w:fldCharType="begin"/>
      </w:r>
      <w:r>
        <w:instrText xml:space="preserve"> HYPERLINK "https://files.metaso.cn/api/public-file/preview?fileName=8687070099014983680.pdf" \h </w:instrText>
      </w:r>
      <w:r>
        <w:fldChar w:fldCharType="separate"/>
      </w:r>
      <w:r>
        <w:rPr>
          <w:rStyle w:val="13"/>
          <w:color w:val="0563C1"/>
        </w:rPr>
        <w:t>[228,229,230]. 论马克思主义基本原理同中华优秀传统文化相结合</w:t>
      </w:r>
      <w:r>
        <w:rPr>
          <w:rStyle w:val="13"/>
          <w:color w:val="0563C1"/>
        </w:rPr>
        <w:fldChar w:fldCharType="end"/>
      </w:r>
    </w:p>
    <w:p w14:paraId="1BA159E5">
      <w:pPr>
        <w:spacing w:after="200" w:line="400" w:lineRule="atLeast"/>
      </w:pPr>
      <w:r>
        <w:fldChar w:fldCharType="begin"/>
      </w:r>
      <w:r>
        <w:instrText xml:space="preserve"> HYPERLINK "https://cftd.jlufe.edu.cn/info/1002/1943.htm" \h </w:instrText>
      </w:r>
      <w:r>
        <w:fldChar w:fldCharType="separate"/>
      </w:r>
      <w:r>
        <w:rPr>
          <w:rStyle w:val="13"/>
          <w:color w:val="0563C1"/>
        </w:rPr>
        <w:t>[237,289,341]. 关于领取、学习教师教学创新大赛备赛指导学习资源的通知-吉林财经大学教师教学发展中心</w:t>
      </w:r>
      <w:r>
        <w:rPr>
          <w:rStyle w:val="13"/>
          <w:color w:val="0563C1"/>
        </w:rPr>
        <w:fldChar w:fldCharType="end"/>
      </w:r>
    </w:p>
    <w:p w14:paraId="4CAA454B">
      <w:pPr>
        <w:spacing w:after="200" w:line="400" w:lineRule="atLeast"/>
      </w:pPr>
      <w:r>
        <w:fldChar w:fldCharType="begin"/>
      </w:r>
      <w:r>
        <w:instrText xml:space="preserve"> HYPERLINK "https://mp.weixin.qq.com/s?__biz=MzU4NTA2MTYwMA==&amp;mid=2247709398&amp;idx=3&amp;sn=bc163f1c005e7c31346ff185f13e3364&amp;chksm=fc4a7bda641e4abe9ea314f477c474ace5ee7eda83dcf2e94f01d5055879d9e1c0cc592d359f&amp;scene=27" \h </w:instrText>
      </w:r>
      <w:r>
        <w:fldChar w:fldCharType="separate"/>
      </w:r>
      <w:r>
        <w:rPr>
          <w:rStyle w:val="13"/>
          <w:color w:val="0563C1"/>
        </w:rPr>
        <w:t>[238]. 全国高校教师教学创新大赛培训</w:t>
      </w:r>
      <w:r>
        <w:rPr>
          <w:rStyle w:val="13"/>
          <w:color w:val="0563C1"/>
        </w:rPr>
        <w:fldChar w:fldCharType="end"/>
      </w:r>
    </w:p>
    <w:p w14:paraId="204C1BA2">
      <w:pPr>
        <w:spacing w:after="200" w:line="400" w:lineRule="atLeast"/>
      </w:pPr>
      <w:r>
        <w:fldChar w:fldCharType="begin"/>
      </w:r>
      <w:r>
        <w:instrText xml:space="preserve"> HYPERLINK "https://www.thepaper.cn/newsDetail_forward_28274322" \h </w:instrText>
      </w:r>
      <w:r>
        <w:fldChar w:fldCharType="separate"/>
      </w:r>
      <w:r>
        <w:rPr>
          <w:rStyle w:val="13"/>
          <w:color w:val="0563C1"/>
        </w:rPr>
        <w:t>[239,250,424,425,426]. 突破！一等奖！</w:t>
      </w:r>
      <w:r>
        <w:rPr>
          <w:rStyle w:val="13"/>
          <w:color w:val="0563C1"/>
        </w:rPr>
        <w:fldChar w:fldCharType="end"/>
      </w:r>
    </w:p>
    <w:p w14:paraId="76F3981F">
      <w:pPr>
        <w:spacing w:after="200" w:line="400" w:lineRule="atLeast"/>
      </w:pPr>
      <w:r>
        <w:fldChar w:fldCharType="begin"/>
      </w:r>
      <w:r>
        <w:instrText xml:space="preserve"> HYPERLINK "http://fzghc.xafy.edu.cn/__local/8/4D/01/280113C1EFB0235E5B26F08540E_A7FA43D1_5F48B.pdf" \h </w:instrText>
      </w:r>
      <w:r>
        <w:fldChar w:fldCharType="separate"/>
      </w:r>
      <w:r>
        <w:rPr>
          <w:rStyle w:val="13"/>
          <w:color w:val="0563C1"/>
        </w:rPr>
        <w:t>[240,241,242,243,408]. 第四届全国高校教师教学创新大赛国赛民办高校获奖24项</w:t>
      </w:r>
      <w:r>
        <w:rPr>
          <w:rStyle w:val="13"/>
          <w:color w:val="0563C1"/>
        </w:rPr>
        <w:fldChar w:fldCharType="end"/>
      </w:r>
    </w:p>
    <w:p w14:paraId="6551660D">
      <w:pPr>
        <w:spacing w:after="200" w:line="400" w:lineRule="atLeast"/>
      </w:pPr>
      <w:r>
        <w:fldChar w:fldCharType="begin"/>
      </w:r>
      <w:r>
        <w:instrText xml:space="preserve"> HYPERLINK "https://www.cqgjxh.com/upload/file/202410/1729185874667325.pdf" \h </w:instrText>
      </w:r>
      <w:r>
        <w:fldChar w:fldCharType="separate"/>
      </w:r>
      <w:r>
        <w:rPr>
          <w:rStyle w:val="13"/>
          <w:color w:val="0563C1"/>
        </w:rPr>
        <w:t>[244]. 高教信息参考</w:t>
      </w:r>
      <w:r>
        <w:rPr>
          <w:rStyle w:val="13"/>
          <w:color w:val="0563C1"/>
        </w:rPr>
        <w:fldChar w:fldCharType="end"/>
      </w:r>
    </w:p>
    <w:p w14:paraId="6D57F590">
      <w:pPr>
        <w:spacing w:after="200" w:line="400" w:lineRule="atLeast"/>
      </w:pPr>
      <w:r>
        <w:fldChar w:fldCharType="begin"/>
      </w:r>
      <w:r>
        <w:instrText xml:space="preserve"> HYPERLINK "https://ee.ncepu.edu.cn/docs/2025-10/705252e699e14f76b21961c865c4fabb.pdf" \h </w:instrText>
      </w:r>
      <w:r>
        <w:fldChar w:fldCharType="separate"/>
      </w:r>
      <w:r>
        <w:rPr>
          <w:rStyle w:val="13"/>
          <w:color w:val="0563C1"/>
        </w:rPr>
        <w:t>[245,409,413]. 思政引领，数智驱动，场路耦合共进的一流电类基础课程群建设与实践</w:t>
      </w:r>
      <w:r>
        <w:rPr>
          <w:rStyle w:val="13"/>
          <w:color w:val="0563C1"/>
        </w:rPr>
        <w:fldChar w:fldCharType="end"/>
      </w:r>
    </w:p>
    <w:p w14:paraId="7B371BF7">
      <w:pPr>
        <w:spacing w:after="200" w:line="400" w:lineRule="atLeast"/>
      </w:pPr>
      <w:r>
        <w:fldChar w:fldCharType="begin"/>
      </w:r>
      <w:r>
        <w:instrText xml:space="preserve"> HYPERLINK "https://xxgk.jnu.edu.cn/_upload/article/files/6e/ec/bb0829854a618f6f7de634c0cb16/6dd34c8d-b2bf-43e5-8766-505876dd4479.pdf" \h </w:instrText>
      </w:r>
      <w:r>
        <w:fldChar w:fldCharType="separate"/>
      </w:r>
      <w:r>
        <w:rPr>
          <w:rStyle w:val="13"/>
          <w:color w:val="0563C1"/>
        </w:rPr>
        <w:t>[246]. 暨南大学2023-2024学年本科教学质量报告（公开版）</w:t>
      </w:r>
      <w:r>
        <w:rPr>
          <w:rStyle w:val="13"/>
          <w:color w:val="0563C1"/>
        </w:rPr>
        <w:fldChar w:fldCharType="end"/>
      </w:r>
    </w:p>
    <w:p w14:paraId="0C3CF429">
      <w:pPr>
        <w:spacing w:after="200" w:line="400" w:lineRule="atLeast"/>
      </w:pPr>
      <w:r>
        <w:fldChar w:fldCharType="begin"/>
      </w:r>
      <w:r>
        <w:instrText xml:space="preserve"> HYPERLINK "https://icisee.sjtu.edu.cn/jiaoshifc/88.html" \h </w:instrText>
      </w:r>
      <w:r>
        <w:fldChar w:fldCharType="separate"/>
      </w:r>
      <w:r>
        <w:rPr>
          <w:rStyle w:val="13"/>
          <w:color w:val="0563C1"/>
        </w:rPr>
        <w:t>[247]. 近日上海交通大学第四届教师教学创新大赛圆满落幕，陶梅霞老师主讲《通信原理》课程荣获正高组一等奖。</w:t>
      </w:r>
      <w:r>
        <w:rPr>
          <w:rStyle w:val="13"/>
          <w:color w:val="0563C1"/>
        </w:rPr>
        <w:fldChar w:fldCharType="end"/>
      </w:r>
    </w:p>
    <w:p w14:paraId="396F2212">
      <w:pPr>
        <w:spacing w:after="200" w:line="400" w:lineRule="atLeast"/>
      </w:pPr>
      <w:r>
        <w:fldChar w:fldCharType="begin"/>
      </w:r>
      <w:r>
        <w:instrText xml:space="preserve"> HYPERLINK "https://mp.weixin.qq.com/s?__biz=MzIwMTM3OTQ1Mw==&amp;mid=2649973187&amp;idx=1&amp;sn=4a80f08d743187947358a8b88d516737&amp;chksm=8ffac5feaf261cf31e3e0169904b65304a673349c3bfafa742f5981d6e09e12d477b95059dee&amp;scene=27" \h </w:instrText>
      </w:r>
      <w:r>
        <w:fldChar w:fldCharType="separate"/>
      </w:r>
      <w:r>
        <w:rPr>
          <w:rStyle w:val="13"/>
          <w:color w:val="0563C1"/>
        </w:rPr>
        <w:t>[248]. 以赛促教，赛教融合｜哈尔滨华德学院在第四届全国高校教师教学创新大赛黑龙江赛区产教融合赛道中荣获一等奖1项、三等奖2项</w:t>
      </w:r>
      <w:r>
        <w:rPr>
          <w:rStyle w:val="13"/>
          <w:color w:val="0563C1"/>
        </w:rPr>
        <w:fldChar w:fldCharType="end"/>
      </w:r>
    </w:p>
    <w:p w14:paraId="7EF29DC3">
      <w:pPr>
        <w:spacing w:after="200" w:line="400" w:lineRule="atLeast"/>
      </w:pPr>
      <w:r>
        <w:fldChar w:fldCharType="begin"/>
      </w:r>
      <w:r>
        <w:instrText xml:space="preserve"> HYPERLINK "https://linxue.njfu.edu.cn/xyxw/20240506/i304396.html" \h </w:instrText>
      </w:r>
      <w:r>
        <w:fldChar w:fldCharType="separate"/>
      </w:r>
      <w:r>
        <w:rPr>
          <w:rStyle w:val="13"/>
          <w:color w:val="0563C1"/>
        </w:rPr>
        <w:t>[249]. 南京林业大学林草水保学院</w:t>
      </w:r>
      <w:r>
        <w:rPr>
          <w:rStyle w:val="13"/>
          <w:color w:val="0563C1"/>
        </w:rPr>
        <w:fldChar w:fldCharType="end"/>
      </w:r>
    </w:p>
    <w:p w14:paraId="09E0696B">
      <w:pPr>
        <w:spacing w:after="200" w:line="400" w:lineRule="atLeast"/>
      </w:pPr>
      <w:r>
        <w:fldChar w:fldCharType="begin"/>
      </w:r>
      <w:r>
        <w:instrText xml:space="preserve"> HYPERLINK "https://teacher.szu.edu.cn/info/1219/2106.htm" \h </w:instrText>
      </w:r>
      <w:r>
        <w:fldChar w:fldCharType="separate"/>
      </w:r>
      <w:r>
        <w:rPr>
          <w:rStyle w:val="13"/>
          <w:color w:val="0563C1"/>
        </w:rPr>
        <w:t>[251]. 第四届全国高校教师教学创新大赛全国赛在电子科技大学举办</w:t>
      </w:r>
      <w:r>
        <w:rPr>
          <w:rStyle w:val="13"/>
          <w:color w:val="0563C1"/>
        </w:rPr>
        <w:fldChar w:fldCharType="end"/>
      </w:r>
    </w:p>
    <w:p w14:paraId="787D2B04">
      <w:pPr>
        <w:spacing w:after="200" w:line="400" w:lineRule="atLeast"/>
      </w:pPr>
      <w:r>
        <w:fldChar w:fldCharType="begin"/>
      </w:r>
      <w:r>
        <w:instrText xml:space="preserve"> HYPERLINK "https://new.qq.com/rain/a/20240807A09AF500" \h </w:instrText>
      </w:r>
      <w:r>
        <w:fldChar w:fldCharType="separate"/>
      </w:r>
      <w:r>
        <w:rPr>
          <w:rStyle w:val="13"/>
          <w:color w:val="0563C1"/>
        </w:rPr>
        <w:t>[252]. 第四届全国高校教师教学创新大赛</w:t>
      </w:r>
      <w:r>
        <w:rPr>
          <w:rStyle w:val="13"/>
          <w:color w:val="0563C1"/>
        </w:rPr>
        <w:fldChar w:fldCharType="end"/>
      </w:r>
    </w:p>
    <w:p w14:paraId="79940DF5">
      <w:pPr>
        <w:spacing w:after="200" w:line="400" w:lineRule="atLeast"/>
      </w:pPr>
      <w:r>
        <w:fldChar w:fldCharType="begin"/>
      </w:r>
      <w:r>
        <w:instrText xml:space="preserve"> HYPERLINK "http://977959.thereluctantprosthodontist.com/system/_content/download.jsp?urltype=news.DownloadAttachUrl&amp;owner=1180390447&amp;wbfileid=11999633" \h </w:instrText>
      </w:r>
      <w:r>
        <w:fldChar w:fldCharType="separate"/>
      </w:r>
      <w:r>
        <w:rPr>
          <w:rStyle w:val="13"/>
          <w:color w:val="0563C1"/>
        </w:rPr>
        <w:t>[253,254]. 第四届全国高校教师教学创新大赛获奖教师（团队）名单</w:t>
      </w:r>
      <w:r>
        <w:rPr>
          <w:rStyle w:val="13"/>
          <w:color w:val="0563C1"/>
        </w:rPr>
        <w:fldChar w:fldCharType="end"/>
      </w:r>
    </w:p>
    <w:p w14:paraId="0CCB33EC">
      <w:pPr>
        <w:spacing w:after="200" w:line="400" w:lineRule="atLeast"/>
      </w:pPr>
      <w:r>
        <w:fldChar w:fldCharType="begin"/>
      </w:r>
      <w:r>
        <w:instrText xml:space="preserve"> HYPERLINK "http://www.gdgjxh.org.cn/uppic/file/20240423/2024042315230723723.pdf" \h </w:instrText>
      </w:r>
      <w:r>
        <w:fldChar w:fldCharType="separate"/>
      </w:r>
      <w:r>
        <w:rPr>
          <w:rStyle w:val="13"/>
          <w:color w:val="0563C1"/>
        </w:rPr>
        <w:t>[255]. 关于第四届全国高校教师教学创新大赛广东分赛暨广东省高校教师教学创新大赛拟获奖名单的公示</w:t>
      </w:r>
      <w:r>
        <w:rPr>
          <w:rStyle w:val="13"/>
          <w:color w:val="0563C1"/>
        </w:rPr>
        <w:fldChar w:fldCharType="end"/>
      </w:r>
    </w:p>
    <w:p w14:paraId="71662604">
      <w:pPr>
        <w:spacing w:after="200" w:line="400" w:lineRule="atLeast"/>
      </w:pPr>
      <w:r>
        <w:fldChar w:fldCharType="begin"/>
      </w:r>
      <w:r>
        <w:instrText xml:space="preserve"> HYPERLINK "https://jsgzbfzzx.tyut.edu.cn/__local/6/B8/2F/3B9893E903BC60AD24EE37B48DE_4B568866_50E06D.pdf" \h </w:instrText>
      </w:r>
      <w:r>
        <w:fldChar w:fldCharType="separate"/>
      </w:r>
      <w:r>
        <w:rPr>
          <w:rStyle w:val="13"/>
          <w:color w:val="0563C1"/>
        </w:rPr>
        <w:t>[256]. 教育部高等教育司转发《关于举办第四届全国高校教师教学创新大赛的通知》的通知</w:t>
      </w:r>
      <w:r>
        <w:rPr>
          <w:rStyle w:val="13"/>
          <w:color w:val="0563C1"/>
        </w:rPr>
        <w:fldChar w:fldCharType="end"/>
      </w:r>
    </w:p>
    <w:p w14:paraId="577C9A2D">
      <w:pPr>
        <w:spacing w:after="200" w:line="400" w:lineRule="atLeast"/>
      </w:pPr>
      <w:r>
        <w:fldChar w:fldCharType="begin"/>
      </w:r>
      <w:r>
        <w:instrText xml:space="preserve"> HYPERLINK "https://tjjt.tongji.edu.cn/index/xwdt/65.htm" \h </w:instrText>
      </w:r>
      <w:r>
        <w:fldChar w:fldCharType="separate"/>
      </w:r>
      <w:r>
        <w:rPr>
          <w:rStyle w:val="13"/>
          <w:color w:val="0563C1"/>
        </w:rPr>
        <w:t>[258,423]. 一等奖！我院在全国高校教师教学创新大赛获佳绩</w:t>
      </w:r>
      <w:r>
        <w:rPr>
          <w:rStyle w:val="13"/>
          <w:color w:val="0563C1"/>
        </w:rPr>
        <w:fldChar w:fldCharType="end"/>
      </w:r>
    </w:p>
    <w:p w14:paraId="7241076D">
      <w:pPr>
        <w:spacing w:after="200" w:line="400" w:lineRule="atLeast"/>
      </w:pPr>
      <w:r>
        <w:fldChar w:fldCharType="begin"/>
      </w:r>
      <w:r>
        <w:instrText xml:space="preserve"> HYPERLINK "http://www.ncsap.org.cn/_upload/article/files/f7/d1/c892b25f40c4aee11c3fa0c12001/a0377331-d309-481a-b678-094f6b3285c0.pdf" \h </w:instrText>
      </w:r>
      <w:r>
        <w:fldChar w:fldCharType="separate"/>
      </w:r>
      <w:r>
        <w:rPr>
          <w:rStyle w:val="13"/>
          <w:color w:val="0563C1"/>
        </w:rPr>
        <w:t>[262,265,268,277,416,421]. 全国大学生创新创业实践联盟简报</w:t>
      </w:r>
      <w:r>
        <w:rPr>
          <w:rStyle w:val="13"/>
          <w:color w:val="0563C1"/>
        </w:rPr>
        <w:fldChar w:fldCharType="end"/>
      </w:r>
    </w:p>
    <w:p w14:paraId="583D383F">
      <w:pPr>
        <w:spacing w:after="200" w:line="400" w:lineRule="atLeast"/>
      </w:pPr>
      <w:r>
        <w:fldChar w:fldCharType="begin"/>
      </w:r>
      <w:r>
        <w:instrText xml:space="preserve"> HYPERLINK "https://m.thepaper.cn/newsDetail_forward_25251516" \h </w:instrText>
      </w:r>
      <w:r>
        <w:fldChar w:fldCharType="separate"/>
      </w:r>
      <w:r>
        <w:rPr>
          <w:rStyle w:val="13"/>
          <w:color w:val="0563C1"/>
        </w:rPr>
        <w:t>[269,272,281,417]. 又酷又飒！同济这门课，你上过吗？</w:t>
      </w:r>
      <w:r>
        <w:rPr>
          <w:rStyle w:val="13"/>
          <w:color w:val="0563C1"/>
        </w:rPr>
        <w:fldChar w:fldCharType="end"/>
      </w:r>
    </w:p>
    <w:p w14:paraId="0FD453F7">
      <w:pPr>
        <w:spacing w:after="200" w:line="400" w:lineRule="atLeast"/>
      </w:pPr>
      <w:r>
        <w:fldChar w:fldCharType="begin"/>
      </w:r>
      <w:r>
        <w:instrText xml:space="preserve"> HYPERLINK "https://pdf.hanspub.org/ces20180500000_13033750.pdf" \h </w:instrText>
      </w:r>
      <w:r>
        <w:fldChar w:fldCharType="separate"/>
      </w:r>
      <w:r>
        <w:rPr>
          <w:rStyle w:val="13"/>
          <w:color w:val="0563C1"/>
        </w:rPr>
        <w:t>[270,271,273,275,418]. Innovative Ability for Graduate Students—Taking Teaching Reform and Practice of Traffic Flow Theory as an Example</w:t>
      </w:r>
      <w:r>
        <w:rPr>
          <w:rStyle w:val="13"/>
          <w:color w:val="0563C1"/>
        </w:rPr>
        <w:fldChar w:fldCharType="end"/>
      </w:r>
    </w:p>
    <w:p w14:paraId="2C6AACD1">
      <w:pPr>
        <w:spacing w:after="200" w:line="400" w:lineRule="atLeast"/>
      </w:pPr>
      <w:r>
        <w:fldChar w:fldCharType="begin"/>
      </w:r>
      <w:r>
        <w:instrText xml:space="preserve"> HYPERLINK "https://jy.wjut.edu.cn/d/file/p/20250617/339884b699949648b5be191be9efbe4b.pdf" \h </w:instrText>
      </w:r>
      <w:r>
        <w:fldChar w:fldCharType="separate"/>
      </w:r>
      <w:r>
        <w:rPr>
          <w:rStyle w:val="13"/>
          <w:color w:val="0563C1"/>
        </w:rPr>
        <w:t>[274,282,419]. 教学创新选拔赛讲课比赛成果汇编</w:t>
      </w:r>
      <w:r>
        <w:rPr>
          <w:rStyle w:val="13"/>
          <w:color w:val="0563C1"/>
        </w:rPr>
        <w:fldChar w:fldCharType="end"/>
      </w:r>
    </w:p>
    <w:p w14:paraId="2E3A278F">
      <w:pPr>
        <w:spacing w:after="200" w:line="400" w:lineRule="atLeast"/>
      </w:pPr>
      <w:r>
        <w:fldChar w:fldCharType="begin"/>
      </w:r>
      <w:r>
        <w:instrText xml:space="preserve"> HYPERLINK "http://www.thepaper.cn/newsDetail_forward_25265229" \h </w:instrText>
      </w:r>
      <w:r>
        <w:fldChar w:fldCharType="separate"/>
      </w:r>
      <w:r>
        <w:rPr>
          <w:rStyle w:val="13"/>
          <w:color w:val="0563C1"/>
        </w:rPr>
        <w:t>[280]. 交通仿真技术</w:t>
      </w:r>
      <w:r>
        <w:rPr>
          <w:rStyle w:val="13"/>
          <w:color w:val="0563C1"/>
        </w:rPr>
        <w:fldChar w:fldCharType="end"/>
      </w:r>
    </w:p>
    <w:p w14:paraId="2EBDFD9F">
      <w:pPr>
        <w:spacing w:after="200" w:line="400" w:lineRule="atLeast"/>
      </w:pPr>
      <w:r>
        <w:fldChar w:fldCharType="begin"/>
      </w:r>
      <w:r>
        <w:instrText xml:space="preserve"> HYPERLINK "https://statics.scnu.edu.cn/pics/aied/2022/1117/1668675367360260.pdf" \h </w:instrText>
      </w:r>
      <w:r>
        <w:fldChar w:fldCharType="separate"/>
      </w:r>
      <w:r>
        <w:rPr>
          <w:rStyle w:val="13"/>
          <w:color w:val="0563C1"/>
        </w:rPr>
        <w:t>[284,294]. 教师智能教育素养研究虚拟教研室</w:t>
      </w:r>
      <w:r>
        <w:rPr>
          <w:rStyle w:val="13"/>
          <w:color w:val="0563C1"/>
        </w:rPr>
        <w:fldChar w:fldCharType="end"/>
      </w:r>
    </w:p>
    <w:p w14:paraId="4E29DC7D">
      <w:pPr>
        <w:spacing w:after="200" w:line="400" w:lineRule="atLeast"/>
      </w:pPr>
      <w:r>
        <w:fldChar w:fldCharType="begin"/>
      </w:r>
      <w:r>
        <w:instrText xml:space="preserve"> HYPERLINK "https://www.163.com/dy/article/J87EDRHJ0516RJ0M.html" \h </w:instrText>
      </w:r>
      <w:r>
        <w:fldChar w:fldCharType="separate"/>
      </w:r>
      <w:r>
        <w:rPr>
          <w:rStyle w:val="13"/>
          <w:color w:val="0563C1"/>
        </w:rPr>
        <w:t>[285]. 全国高校教师教学创新大赛</w:t>
      </w:r>
      <w:r>
        <w:rPr>
          <w:rStyle w:val="13"/>
          <w:color w:val="0563C1"/>
        </w:rPr>
        <w:fldChar w:fldCharType="end"/>
      </w:r>
    </w:p>
    <w:p w14:paraId="7FA25D0B">
      <w:pPr>
        <w:spacing w:after="200" w:line="400" w:lineRule="atLeast"/>
      </w:pPr>
      <w:r>
        <w:fldChar w:fldCharType="begin"/>
      </w:r>
      <w:r>
        <w:instrText xml:space="preserve"> HYPERLINK "https://jxcglcq.xtu.edu.cn/__local/F/B8/71/1C84FF83FF11B6D0B2C34B8F7DE_65EF5CD2_1309F1.pdf" \h </w:instrText>
      </w:r>
      <w:r>
        <w:fldChar w:fldCharType="separate"/>
      </w:r>
      <w:r>
        <w:rPr>
          <w:rStyle w:val="13"/>
          <w:color w:val="0563C1"/>
        </w:rPr>
        <w:t>[286]. 首届全国高校教师教学创新大赛结果公布！一等奖30项！</w:t>
      </w:r>
      <w:r>
        <w:rPr>
          <w:rStyle w:val="13"/>
          <w:color w:val="0563C1"/>
        </w:rPr>
        <w:fldChar w:fldCharType="end"/>
      </w:r>
    </w:p>
    <w:p w14:paraId="313BCD01">
      <w:pPr>
        <w:spacing w:after="200" w:line="400" w:lineRule="atLeast"/>
      </w:pPr>
      <w:r>
        <w:fldChar w:fldCharType="begin"/>
      </w:r>
      <w:r>
        <w:instrText xml:space="preserve"> HYPERLINK "https://mp.weixin.qq.com/s?__biz=MzIzNDI0Njg2MQ==&amp;mid=2651379986&amp;idx=2&amp;sn=63ba14aea322b4b0827769a09baf5e35&amp;chksm=f3053eb0c472b7a6d47fcff1fc56887598f8ed9b5202d6f8afb74b7ac7f6fbfe397c5d88a304&amp;scene=27" \h </w:instrText>
      </w:r>
      <w:r>
        <w:fldChar w:fldCharType="separate"/>
      </w:r>
      <w:r>
        <w:rPr>
          <w:rStyle w:val="13"/>
          <w:color w:val="0563C1"/>
        </w:rPr>
        <w:t>[287]. 【教学创新】全国高校教师教学创新大赛一等奖PPT</w:t>
      </w:r>
      <w:r>
        <w:rPr>
          <w:rStyle w:val="13"/>
          <w:color w:val="0563C1"/>
        </w:rPr>
        <w:fldChar w:fldCharType="end"/>
      </w:r>
    </w:p>
    <w:p w14:paraId="3E92B01F">
      <w:pPr>
        <w:spacing w:after="200" w:line="400" w:lineRule="atLeast"/>
      </w:pPr>
      <w:r>
        <w:fldChar w:fldCharType="begin"/>
      </w:r>
      <w:r>
        <w:instrText xml:space="preserve"> HYPERLINK "https://mp.weixin.qq.com/s?__biz=MzU0NjM1Mzk5NQ==&amp;mid=2247496537&amp;idx=3&amp;sn=c7add5d837626c2479c5c2645a72b885&amp;chksm=facc3083e365f32057932515561a6222eb10ba0e0be11e82fbe2a33c6b01af1c27a58f85fb68&amp;scene=27" \h </w:instrText>
      </w:r>
      <w:r>
        <w:fldChar w:fldCharType="separate"/>
      </w:r>
      <w:r>
        <w:rPr>
          <w:rStyle w:val="13"/>
          <w:color w:val="0563C1"/>
        </w:rPr>
        <w:t>[290]. 全国高校教师教学创新大赛一等奖PPT</w:t>
      </w:r>
      <w:r>
        <w:rPr>
          <w:rStyle w:val="13"/>
          <w:color w:val="0563C1"/>
        </w:rPr>
        <w:fldChar w:fldCharType="end"/>
      </w:r>
    </w:p>
    <w:p w14:paraId="341C3D9D">
      <w:pPr>
        <w:spacing w:after="200" w:line="400" w:lineRule="atLeast"/>
      </w:pPr>
      <w:r>
        <w:fldChar w:fldCharType="begin"/>
      </w:r>
      <w:r>
        <w:instrText xml:space="preserve"> HYPERLINK "https://mp.weixin.qq.com/s?__biz=MzU2MTU3NjAwMQ==&amp;mid=2247702692&amp;idx=3&amp;sn=3ac01e4554e8ee58c09339452d68dcf8&amp;chksm=fc7b398acb0cb09cce39f6f7a6577e54042fec21ae07b19e78ea3d0651598cacbc028458bf5d&amp;scene=27" \h </w:instrText>
      </w:r>
      <w:r>
        <w:fldChar w:fldCharType="separate"/>
      </w:r>
      <w:r>
        <w:rPr>
          <w:rStyle w:val="13"/>
          <w:color w:val="0563C1"/>
        </w:rPr>
        <w:t>[291]. 国赛一等奖|全国高校教师教学创新大赛一等奖PPT+视频</w:t>
      </w:r>
      <w:r>
        <w:rPr>
          <w:rStyle w:val="13"/>
          <w:color w:val="0563C1"/>
        </w:rPr>
        <w:fldChar w:fldCharType="end"/>
      </w:r>
    </w:p>
    <w:p w14:paraId="2D41E2F0">
      <w:pPr>
        <w:spacing w:after="200" w:line="400" w:lineRule="atLeast"/>
      </w:pPr>
      <w:r>
        <w:fldChar w:fldCharType="begin"/>
      </w:r>
      <w:r>
        <w:instrText xml:space="preserve"> HYPERLINK "https://mp.weixin.qq.com/s?__biz=MzU4NTA2MTYwMA==&amp;mid=2247692492&amp;idx=2&amp;sn=06eabf4f253325f66dfc792a2d19c320&amp;chksm=fc44e4e015cff9b7a7c830dcf8a5ddb97eb040000f732abb76965de49f3a97bf89bcba43a173&amp;scene=27" \h </w:instrText>
      </w:r>
      <w:r>
        <w:fldChar w:fldCharType="separate"/>
      </w:r>
      <w:r>
        <w:rPr>
          <w:rStyle w:val="13"/>
          <w:color w:val="0563C1"/>
        </w:rPr>
        <w:t>[292]. 全国高校教师教学创新大赛一等奖获奖经验分享</w:t>
      </w:r>
      <w:r>
        <w:rPr>
          <w:rStyle w:val="13"/>
          <w:color w:val="0563C1"/>
        </w:rPr>
        <w:fldChar w:fldCharType="end"/>
      </w:r>
    </w:p>
    <w:p w14:paraId="7CF6EF0F">
      <w:pPr>
        <w:spacing w:after="200" w:line="400" w:lineRule="atLeast"/>
      </w:pPr>
      <w:r>
        <w:fldChar w:fldCharType="begin"/>
      </w:r>
      <w:r>
        <w:instrText xml:space="preserve"> HYPERLINK "https://3ddl-oss.oss-cn-beijing.aliyuncs.com/upload/xmbgtjlczn.pdf" \h </w:instrText>
      </w:r>
      <w:r>
        <w:fldChar w:fldCharType="separate"/>
      </w:r>
      <w:r>
        <w:rPr>
          <w:rStyle w:val="13"/>
          <w:color w:val="0563C1"/>
        </w:rPr>
        <w:t>[293]. 全国高校教师教学创新大赛提交作品流程演示</w:t>
      </w:r>
      <w:r>
        <w:rPr>
          <w:rStyle w:val="13"/>
          <w:color w:val="0563C1"/>
        </w:rPr>
        <w:fldChar w:fldCharType="end"/>
      </w:r>
    </w:p>
    <w:p w14:paraId="3B7ED92A">
      <w:pPr>
        <w:spacing w:after="200" w:line="400" w:lineRule="atLeast"/>
      </w:pPr>
      <w:r>
        <w:fldChar w:fldCharType="begin"/>
      </w:r>
      <w:r>
        <w:instrText xml:space="preserve"> HYPERLINK "http://finance.sina.com.cn/roll/2025-08-19/doc-infmpizc7606645.shtml" \h </w:instrText>
      </w:r>
      <w:r>
        <w:fldChar w:fldCharType="separate"/>
      </w:r>
      <w:r>
        <w:rPr>
          <w:rStyle w:val="13"/>
          <w:color w:val="0563C1"/>
        </w:rPr>
        <w:t>[295,342,345]. 关于公布第五届全国高校教师教学创新大赛获奖名单的通知</w:t>
      </w:r>
      <w:r>
        <w:rPr>
          <w:rStyle w:val="13"/>
          <w:color w:val="0563C1"/>
        </w:rPr>
        <w:fldChar w:fldCharType="end"/>
      </w:r>
    </w:p>
    <w:p w14:paraId="23F6F0A2">
      <w:pPr>
        <w:spacing w:after="200" w:line="400" w:lineRule="atLeast"/>
      </w:pPr>
      <w:r>
        <w:fldChar w:fldCharType="begin"/>
      </w:r>
      <w:r>
        <w:instrText xml:space="preserve"> HYPERLINK "https://c.m.163.com/news/a/K7CTPS8U0552F81B.html" \h </w:instrText>
      </w:r>
      <w:r>
        <w:fldChar w:fldCharType="separate"/>
      </w:r>
      <w:r>
        <w:rPr>
          <w:rStyle w:val="13"/>
          <w:color w:val="0563C1"/>
        </w:rPr>
        <w:t>[296]. 第五届全国高校教师教学创新大赛获奖名单发布</w:t>
      </w:r>
      <w:r>
        <w:rPr>
          <w:rStyle w:val="13"/>
          <w:color w:val="0563C1"/>
        </w:rPr>
        <w:fldChar w:fldCharType="end"/>
      </w:r>
    </w:p>
    <w:p w14:paraId="4A520872">
      <w:pPr>
        <w:spacing w:after="200" w:line="400" w:lineRule="atLeast"/>
      </w:pPr>
      <w:r>
        <w:fldChar w:fldCharType="begin"/>
      </w:r>
      <w:r>
        <w:instrText xml:space="preserve"> HYPERLINK "https://mp.weixin.qq.com/s?__biz=MzIzNDI0Njg2MQ==&amp;mid=2651428030&amp;idx=1&amp;sn=fb29207ef786f5253879f6e159851f31&amp;chksm=f2e743aede2f1bb37b39fd73159cb60e214579cd8aca58859a51a48d3644eb461d84bbd12e27&amp;scene=27" \h </w:instrText>
      </w:r>
      <w:r>
        <w:fldChar w:fldCharType="separate"/>
      </w:r>
      <w:r>
        <w:rPr>
          <w:rStyle w:val="13"/>
          <w:color w:val="0563C1"/>
        </w:rPr>
        <w:t>[297,347,349]. 第五届全国高校教师教学创新大赛获奖名单</w:t>
      </w:r>
      <w:r>
        <w:rPr>
          <w:rStyle w:val="13"/>
          <w:color w:val="0563C1"/>
        </w:rPr>
        <w:fldChar w:fldCharType="end"/>
      </w:r>
    </w:p>
    <w:p w14:paraId="32E0831C">
      <w:pPr>
        <w:spacing w:after="200" w:line="400" w:lineRule="atLeast"/>
      </w:pPr>
      <w:r>
        <w:fldChar w:fldCharType="begin"/>
      </w:r>
      <w:r>
        <w:instrText xml:space="preserve"> HYPERLINK "https://files.metaso.cn/api/public-file/preview?fileName=8694598939065163776.pdf" \h </w:instrText>
      </w:r>
      <w:r>
        <w:fldChar w:fldCharType="separate"/>
      </w:r>
      <w:r>
        <w:rPr>
          <w:rStyle w:val="13"/>
          <w:color w:val="0563C1"/>
        </w:rPr>
        <w:t>[298,357]. 医患沟通（第3版）</w:t>
      </w:r>
      <w:r>
        <w:rPr>
          <w:rStyle w:val="13"/>
          <w:color w:val="0563C1"/>
        </w:rPr>
        <w:fldChar w:fldCharType="end"/>
      </w:r>
    </w:p>
    <w:p w14:paraId="18215C97">
      <w:pPr>
        <w:spacing w:after="200" w:line="400" w:lineRule="atLeast"/>
      </w:pPr>
      <w:r>
        <w:fldChar w:fldCharType="begin"/>
      </w:r>
      <w:r>
        <w:instrText xml:space="preserve"> HYPERLINK "https://www.teach.ustc.edu.cn/wp-content/uploads/2025/04/%E6%95%99%E5%AD%9720256%E5%8F%B7-%E5%85%B3%E4%BA%8E%E8%A1%A8%E5%BD%B0%E7%AC%AC%E4%BA%94%E5%B1%8A%E5%85%A8%E5%9B%BD%E9%AB%98%E6%A0%A1%E6%95%99%E5%B8%88%E6%95%99%E5%AD%A6%E5%88%9B%E6%96%B0%E5%A4%A7%E8%B5%9B%E6%A0%A1%E8%B5%9B%E8%8E%B7%E5%A5%96%E6%95%99%E5%B8%88%E7%9A%84%E5%86%B3%E5%AE%9A.pdf" \h </w:instrText>
      </w:r>
      <w:r>
        <w:fldChar w:fldCharType="separate"/>
      </w:r>
      <w:r>
        <w:rPr>
          <w:rStyle w:val="13"/>
          <w:color w:val="0563C1"/>
        </w:rPr>
        <w:t>[299]. 关于表彰第五届全国高校教师教学创新大赛校赛获奖教师的决定</w:t>
      </w:r>
      <w:r>
        <w:rPr>
          <w:rStyle w:val="13"/>
          <w:color w:val="0563C1"/>
        </w:rPr>
        <w:fldChar w:fldCharType="end"/>
      </w:r>
    </w:p>
    <w:p w14:paraId="64947009">
      <w:pPr>
        <w:spacing w:after="200" w:line="400" w:lineRule="atLeast"/>
      </w:pPr>
      <w:r>
        <w:fldChar w:fldCharType="begin"/>
      </w:r>
      <w:r>
        <w:instrText xml:space="preserve"> HYPERLINK "https://files.metaso.cn/api/public-file/preview?fileName=8691802696074080256.pdf" \h </w:instrText>
      </w:r>
      <w:r>
        <w:fldChar w:fldCharType="separate"/>
      </w:r>
      <w:r>
        <w:rPr>
          <w:rStyle w:val="13"/>
          <w:color w:val="0563C1"/>
        </w:rPr>
        <w:t>[301]. 国家级教学成果奖一等奖申报书分析</w:t>
      </w:r>
      <w:r>
        <w:rPr>
          <w:rStyle w:val="13"/>
          <w:color w:val="0563C1"/>
        </w:rPr>
        <w:fldChar w:fldCharType="end"/>
      </w:r>
    </w:p>
    <w:p w14:paraId="29AB830F">
      <w:pPr>
        <w:spacing w:after="200" w:line="400" w:lineRule="atLeast"/>
      </w:pPr>
      <w:r>
        <w:fldChar w:fldCharType="begin"/>
      </w:r>
      <w:r>
        <w:instrText xml:space="preserve"> HYPERLINK "https://files.metaso.cn/api/public-file/preview?fileName=8691802096212717568.pdf" \h </w:instrText>
      </w:r>
      <w:r>
        <w:fldChar w:fldCharType="separate"/>
      </w:r>
      <w:r>
        <w:rPr>
          <w:rStyle w:val="13"/>
          <w:color w:val="0563C1"/>
        </w:rPr>
        <w:t>[302]. 省级教学成果奖：“六化、五维、四融”育人模式创新与实践</w:t>
      </w:r>
      <w:r>
        <w:rPr>
          <w:rStyle w:val="13"/>
          <w:color w:val="0563C1"/>
        </w:rPr>
        <w:fldChar w:fldCharType="end"/>
      </w:r>
    </w:p>
    <w:p w14:paraId="6218FA6C">
      <w:pPr>
        <w:spacing w:after="200" w:line="400" w:lineRule="atLeast"/>
      </w:pPr>
      <w:r>
        <w:fldChar w:fldCharType="begin"/>
      </w:r>
      <w:r>
        <w:instrText xml:space="preserve"> HYPERLINK "https://gonghui.nxtvu.edu.cn/38.docx" \h </w:instrText>
      </w:r>
      <w:r>
        <w:fldChar w:fldCharType="separate"/>
      </w:r>
      <w:r>
        <w:rPr>
          <w:rStyle w:val="13"/>
          <w:color w:val="0563C1"/>
        </w:rPr>
        <w:t>[304,307,310,322]. 宁夏回族自治区总工会 宁夏回族自治区教育厅关于举办第六届全区高校青年教师教学竞赛的通知</w:t>
      </w:r>
      <w:r>
        <w:rPr>
          <w:rStyle w:val="13"/>
          <w:color w:val="0563C1"/>
        </w:rPr>
        <w:fldChar w:fldCharType="end"/>
      </w:r>
    </w:p>
    <w:p w14:paraId="2067A3B3">
      <w:pPr>
        <w:spacing w:after="200" w:line="400" w:lineRule="atLeast"/>
      </w:pPr>
      <w:r>
        <w:fldChar w:fldCharType="begin"/>
      </w:r>
      <w:r>
        <w:instrText xml:space="preserve"> HYPERLINK "https://www.ncut.edu.cn/info/1086/16439.htm" \h </w:instrText>
      </w:r>
      <w:r>
        <w:fldChar w:fldCharType="separate"/>
      </w:r>
      <w:r>
        <w:rPr>
          <w:rStyle w:val="13"/>
          <w:color w:val="0563C1"/>
        </w:rPr>
        <w:t>[305,311]. 综合新闻</w:t>
      </w:r>
      <w:r>
        <w:rPr>
          <w:rStyle w:val="13"/>
          <w:color w:val="0563C1"/>
        </w:rPr>
        <w:fldChar w:fldCharType="end"/>
      </w:r>
    </w:p>
    <w:p w14:paraId="415B3D14">
      <w:pPr>
        <w:spacing w:after="200" w:line="400" w:lineRule="atLeast"/>
      </w:pPr>
      <w:r>
        <w:fldChar w:fldCharType="begin"/>
      </w:r>
      <w:r>
        <w:instrText xml:space="preserve"> HYPERLINK "https://ctldnew.sjtu.edu.cn/news/detail/712" \h </w:instrText>
      </w:r>
      <w:r>
        <w:fldChar w:fldCharType="separate"/>
      </w:r>
      <w:r>
        <w:rPr>
          <w:rStyle w:val="13"/>
          <w:color w:val="0563C1"/>
        </w:rPr>
        <w:t>[314,319,367,379]. 高晓沨老师的《计算机科学导论》课教学设计</w:t>
      </w:r>
      <w:r>
        <w:rPr>
          <w:rStyle w:val="13"/>
          <w:color w:val="0563C1"/>
        </w:rPr>
        <w:fldChar w:fldCharType="end"/>
      </w:r>
    </w:p>
    <w:p w14:paraId="18B928C7">
      <w:pPr>
        <w:spacing w:after="200" w:line="400" w:lineRule="atLeast"/>
      </w:pPr>
      <w:r>
        <w:fldChar w:fldCharType="begin"/>
      </w:r>
      <w:r>
        <w:instrText xml:space="preserve"> HYPERLINK "https://www.xueshu.com/haowen/52843.html" \h </w:instrText>
      </w:r>
      <w:r>
        <w:fldChar w:fldCharType="separate"/>
      </w:r>
      <w:r>
        <w:rPr>
          <w:rStyle w:val="13"/>
          <w:color w:val="0563C1"/>
        </w:rPr>
        <w:t>[316]. 计算机科学导论</w:t>
      </w:r>
      <w:r>
        <w:rPr>
          <w:rStyle w:val="13"/>
          <w:color w:val="0563C1"/>
        </w:rPr>
        <w:fldChar w:fldCharType="end"/>
      </w:r>
    </w:p>
    <w:p w14:paraId="35E0DBEA">
      <w:pPr>
        <w:spacing w:after="200" w:line="400" w:lineRule="atLeast"/>
      </w:pPr>
      <w:r>
        <w:fldChar w:fldCharType="begin"/>
      </w:r>
      <w:r>
        <w:instrText xml:space="preserve"> HYPERLINK "https://bm.cugb.edu.cn/2025jxcgsb/upload/resources/file/2025/11/06/290946.pdf" \h </w:instrText>
      </w:r>
      <w:r>
        <w:fldChar w:fldCharType="separate"/>
      </w:r>
      <w:r>
        <w:rPr>
          <w:rStyle w:val="13"/>
          <w:color w:val="0563C1"/>
        </w:rPr>
        <w:t>[323,326,332,333]. 有效构建沉积学课堂教学设计范式——基于参加第六届全国高校青年教师教学竞赛的思考</w:t>
      </w:r>
      <w:r>
        <w:rPr>
          <w:rStyle w:val="13"/>
          <w:color w:val="0563C1"/>
        </w:rPr>
        <w:fldChar w:fldCharType="end"/>
      </w:r>
    </w:p>
    <w:p w14:paraId="73A5DBE4">
      <w:pPr>
        <w:spacing w:after="200" w:line="400" w:lineRule="atLeast"/>
      </w:pPr>
      <w:r>
        <w:fldChar w:fldCharType="begin"/>
      </w:r>
      <w:r>
        <w:instrText xml:space="preserve"> HYPERLINK "https://www.renrendoc.com/paper/372543932.html" \h </w:instrText>
      </w:r>
      <w:r>
        <w:fldChar w:fldCharType="separate"/>
      </w:r>
      <w:r>
        <w:rPr>
          <w:rStyle w:val="13"/>
          <w:color w:val="0563C1"/>
        </w:rPr>
        <w:t>[324,327]. 第一单元第1课《计算机网络》教学实录</w:t>
      </w:r>
      <w:r>
        <w:rPr>
          <w:rStyle w:val="13"/>
          <w:color w:val="0563C1"/>
        </w:rPr>
        <w:fldChar w:fldCharType="end"/>
      </w:r>
    </w:p>
    <w:p w14:paraId="007C0156">
      <w:pPr>
        <w:spacing w:after="200" w:line="400" w:lineRule="atLeast"/>
      </w:pPr>
      <w:r>
        <w:fldChar w:fldCharType="begin"/>
      </w:r>
      <w:r>
        <w:instrText xml:space="preserve"> HYPERLINK "https://files.metaso.cn/api/public-file/preview?fileName=8688370903214841856.pdf" \h </w:instrText>
      </w:r>
      <w:r>
        <w:fldChar w:fldCharType="separate"/>
      </w:r>
      <w:r>
        <w:rPr>
          <w:rStyle w:val="13"/>
          <w:color w:val="0563C1"/>
        </w:rPr>
        <w:t>[325,328]. 第6课  中国雕塑艺术鉴赏</w:t>
      </w:r>
      <w:r>
        <w:rPr>
          <w:rStyle w:val="13"/>
          <w:color w:val="0563C1"/>
        </w:rPr>
        <w:fldChar w:fldCharType="end"/>
      </w:r>
    </w:p>
    <w:p w14:paraId="4D2609FA">
      <w:pPr>
        <w:spacing w:after="200" w:line="400" w:lineRule="atLeast"/>
      </w:pPr>
      <w:r>
        <w:fldChar w:fldCharType="begin"/>
      </w:r>
      <w:r>
        <w:instrText xml:space="preserve"> HYPERLINK "https://xxxy.jju.edu.cn/info/1053/2812.htm" \h </w:instrText>
      </w:r>
      <w:r>
        <w:fldChar w:fldCharType="separate"/>
      </w:r>
      <w:r>
        <w:rPr>
          <w:rStyle w:val="13"/>
          <w:color w:val="0563C1"/>
        </w:rPr>
        <w:t>[331]. 《计算机科学与技术导论》</w:t>
      </w:r>
      <w:r>
        <w:rPr>
          <w:rStyle w:val="13"/>
          <w:color w:val="0563C1"/>
        </w:rPr>
        <w:fldChar w:fldCharType="end"/>
      </w:r>
    </w:p>
    <w:p w14:paraId="69A77F87">
      <w:pPr>
        <w:spacing w:after="200" w:line="400" w:lineRule="atLeast"/>
      </w:pPr>
      <w:r>
        <w:fldChar w:fldCharType="begin"/>
      </w:r>
      <w:r>
        <w:instrText xml:space="preserve"> HYPERLINK "https://jwc.hfnu.edu.cn/jsjxfz1/xwdt.htm" \h </w:instrText>
      </w:r>
      <w:r>
        <w:fldChar w:fldCharType="separate"/>
      </w:r>
      <w:r>
        <w:rPr>
          <w:rStyle w:val="13"/>
          <w:color w:val="0563C1"/>
        </w:rPr>
        <w:t>[337]. 我校教师在第四届全省高校教师教学创新大赛荣获一等奖</w:t>
      </w:r>
      <w:r>
        <w:rPr>
          <w:rStyle w:val="13"/>
          <w:color w:val="0563C1"/>
        </w:rPr>
        <w:fldChar w:fldCharType="end"/>
      </w:r>
    </w:p>
    <w:p w14:paraId="4762F822">
      <w:pPr>
        <w:spacing w:after="200" w:line="400" w:lineRule="atLeast"/>
      </w:pPr>
      <w:r>
        <w:fldChar w:fldCharType="begin"/>
      </w:r>
      <w:r>
        <w:instrText xml:space="preserve"> HYPERLINK "https://www.teach.ustc.edu.cn/?attachment_id=12704" \h </w:instrText>
      </w:r>
      <w:r>
        <w:fldChar w:fldCharType="separate"/>
      </w:r>
      <w:r>
        <w:rPr>
          <w:rStyle w:val="13"/>
          <w:color w:val="0563C1"/>
        </w:rPr>
        <w:t>[339]. 近期备忘</w:t>
      </w:r>
      <w:r>
        <w:rPr>
          <w:rStyle w:val="13"/>
          <w:color w:val="0563C1"/>
        </w:rPr>
        <w:fldChar w:fldCharType="end"/>
      </w:r>
    </w:p>
    <w:p w14:paraId="4A268014">
      <w:pPr>
        <w:spacing w:after="200" w:line="400" w:lineRule="atLeast"/>
      </w:pPr>
      <w:r>
        <w:fldChar w:fldCharType="begin"/>
      </w:r>
      <w:r>
        <w:instrText xml:space="preserve"> HYPERLINK "https://www.habook.com.cn/data/download/file/%E6%99%BA%E6%85%A7%E5%AD%A6%E5%8C%BA.pdf" \h </w:instrText>
      </w:r>
      <w:r>
        <w:fldChar w:fldCharType="separate"/>
      </w:r>
      <w:r>
        <w:rPr>
          <w:rStyle w:val="13"/>
          <w:color w:val="0563C1"/>
        </w:rPr>
        <w:t>[340]. 智慧学区解决方案</w:t>
      </w:r>
      <w:r>
        <w:rPr>
          <w:rStyle w:val="13"/>
          <w:color w:val="0563C1"/>
        </w:rPr>
        <w:fldChar w:fldCharType="end"/>
      </w:r>
    </w:p>
    <w:p w14:paraId="44C9C2C6">
      <w:pPr>
        <w:spacing w:after="200" w:line="400" w:lineRule="atLeast"/>
      </w:pPr>
      <w:r>
        <w:fldChar w:fldCharType="begin"/>
      </w:r>
      <w:r>
        <w:instrText xml:space="preserve"> HYPERLINK "https://mp.weixin.qq.com/s?__biz=MzI0Njc0MTAzOA==&amp;mid=2247678055&amp;idx=1&amp;sn=8f6b93cc491f75d588a9d6e3ad6196c7&amp;chksm=e8cf8a600bc15d4bf92f022d4c998f5e19c283ce4c5efbb11f9ba1269018746736b0d765a1bd&amp;scene=27" \h </w:instrText>
      </w:r>
      <w:r>
        <w:fldChar w:fldCharType="separate"/>
      </w:r>
      <w:r>
        <w:rPr>
          <w:rStyle w:val="13"/>
          <w:color w:val="0563C1"/>
        </w:rPr>
        <w:t>[344,346]. 第五届全国高校教师教学创新大赛获奖人员名单</w:t>
      </w:r>
      <w:r>
        <w:rPr>
          <w:rStyle w:val="13"/>
          <w:color w:val="0563C1"/>
        </w:rPr>
        <w:fldChar w:fldCharType="end"/>
      </w:r>
    </w:p>
    <w:p w14:paraId="703226A4">
      <w:pPr>
        <w:spacing w:after="200" w:line="400" w:lineRule="atLeast"/>
      </w:pPr>
      <w:r>
        <w:fldChar w:fldCharType="begin"/>
      </w:r>
      <w:r>
        <w:instrText xml:space="preserve"> HYPERLINK "https://www.cahe.edu.cn/site/content/18107.html" \h </w:instrText>
      </w:r>
      <w:r>
        <w:fldChar w:fldCharType="separate"/>
      </w:r>
      <w:r>
        <w:rPr>
          <w:rStyle w:val="13"/>
          <w:color w:val="0563C1"/>
        </w:rPr>
        <w:t>[352]. 关于举办第五届全国高校教师教学创新大赛全国赛的通知（第一轮）_中国高等教育学会</w:t>
      </w:r>
      <w:r>
        <w:rPr>
          <w:rStyle w:val="13"/>
          <w:color w:val="0563C1"/>
        </w:rPr>
        <w:fldChar w:fldCharType="end"/>
      </w:r>
    </w:p>
    <w:p w14:paraId="00ED29E3">
      <w:pPr>
        <w:spacing w:after="200" w:line="400" w:lineRule="atLeast"/>
      </w:pPr>
      <w:r>
        <w:fldChar w:fldCharType="begin"/>
      </w:r>
      <w:r>
        <w:instrText xml:space="preserve"> HYPERLINK "https://dl.ccf.org.cn/albumList/6387384669210624" \h </w:instrText>
      </w:r>
      <w:r>
        <w:fldChar w:fldCharType="separate"/>
      </w:r>
      <w:r>
        <w:rPr>
          <w:rStyle w:val="13"/>
          <w:color w:val="0563C1"/>
        </w:rPr>
        <w:t>[359]. 高晓沨</w:t>
      </w:r>
      <w:r>
        <w:rPr>
          <w:rStyle w:val="13"/>
          <w:color w:val="0563C1"/>
        </w:rPr>
        <w:fldChar w:fldCharType="end"/>
      </w:r>
    </w:p>
    <w:p w14:paraId="3ADB18B4">
      <w:pPr>
        <w:spacing w:after="200" w:line="400" w:lineRule="atLeast"/>
      </w:pPr>
      <w:r>
        <w:fldChar w:fldCharType="begin"/>
      </w:r>
      <w:r>
        <w:instrText xml:space="preserve"> HYPERLINK "https://cloud.tencent.com/developer/article/1443344" \h </w:instrText>
      </w:r>
      <w:r>
        <w:fldChar w:fldCharType="separate"/>
      </w:r>
      <w:r>
        <w:rPr>
          <w:rStyle w:val="13"/>
          <w:color w:val="0563C1"/>
        </w:rPr>
        <w:t>[380]. 犀牛鸟人物 | 专访上海交通大学高晓沨老师-腾讯云开发者社区-腾讯云</w:t>
      </w:r>
      <w:r>
        <w:rPr>
          <w:rStyle w:val="13"/>
          <w:color w:val="0563C1"/>
        </w:rPr>
        <w:fldChar w:fldCharType="end"/>
      </w:r>
    </w:p>
    <w:p w14:paraId="09D143E2">
      <w:pPr>
        <w:spacing w:after="200" w:line="400" w:lineRule="atLeast"/>
      </w:pPr>
      <w:r>
        <w:fldChar w:fldCharType="begin"/>
      </w:r>
      <w:r>
        <w:instrText xml:space="preserve"> HYPERLINK "https://files.metaso.cn/api/public-file/preview?fileName=8692425676496547840.pdf" \h </w:instrText>
      </w:r>
      <w:r>
        <w:fldChar w:fldCharType="separate"/>
      </w:r>
      <w:r>
        <w:rPr>
          <w:rStyle w:val="13"/>
          <w:color w:val="0563C1"/>
        </w:rPr>
        <w:t>[389]. 国家中小学智慧教育平台与人工智能融合应用指南（试行）</w:t>
      </w:r>
      <w:r>
        <w:rPr>
          <w:rStyle w:val="13"/>
          <w:color w:val="0563C1"/>
        </w:rPr>
        <w:fldChar w:fldCharType="end"/>
      </w:r>
    </w:p>
    <w:p w14:paraId="6AA98260">
      <w:pPr>
        <w:spacing w:after="200" w:line="400" w:lineRule="atLeast"/>
      </w:pPr>
      <w:r>
        <w:fldChar w:fldCharType="begin"/>
      </w:r>
      <w:r>
        <w:instrText xml:space="preserve"> HYPERLINK "https://files.metaso.cn/api/public-file/preview?fileName=8687392384015200256.pdf" \h </w:instrText>
      </w:r>
      <w:r>
        <w:fldChar w:fldCharType="separate"/>
      </w:r>
      <w:r>
        <w:rPr>
          <w:rStyle w:val="13"/>
          <w:color w:val="0563C1"/>
        </w:rPr>
        <w:t>[390]. 数字化转型赋能思想政治教育高质量发展略探</w:t>
      </w:r>
      <w:r>
        <w:rPr>
          <w:rStyle w:val="13"/>
          <w:color w:val="0563C1"/>
        </w:rPr>
        <w:fldChar w:fldCharType="end"/>
      </w:r>
    </w:p>
    <w:p w14:paraId="12BCA427">
      <w:pPr>
        <w:spacing w:after="200" w:line="400" w:lineRule="atLeast"/>
      </w:pPr>
      <w:r>
        <w:fldChar w:fldCharType="begin"/>
      </w:r>
      <w:r>
        <w:instrText xml:space="preserve"> HYPERLINK "https://files.metaso.cn/api/public-file/preview?fileName=8687070632538972160.pdf" \h </w:instrText>
      </w:r>
      <w:r>
        <w:fldChar w:fldCharType="separate"/>
      </w:r>
      <w:r>
        <w:rPr>
          <w:rStyle w:val="13"/>
          <w:color w:val="0563C1"/>
        </w:rPr>
        <w:t>[391]. 优师计划”师范生扎根情怀的思想政治教育空间赋能研究</w:t>
      </w:r>
      <w:r>
        <w:rPr>
          <w:rStyle w:val="13"/>
          <w:color w:val="0563C1"/>
        </w:rPr>
        <w:fldChar w:fldCharType="end"/>
      </w:r>
    </w:p>
    <w:p w14:paraId="160489FC">
      <w:pPr>
        <w:spacing w:after="200" w:line="400" w:lineRule="atLeast"/>
      </w:pPr>
      <w:r>
        <w:fldChar w:fldCharType="begin"/>
      </w:r>
      <w:r>
        <w:instrText xml:space="preserve"> HYPERLINK "https://files.metaso.cn/api/public-file/preview?fileName=8687071509053222912.pdf" \h </w:instrText>
      </w:r>
      <w:r>
        <w:fldChar w:fldCharType="separate"/>
      </w:r>
      <w:r>
        <w:rPr>
          <w:rStyle w:val="13"/>
          <w:color w:val="0563C1"/>
        </w:rPr>
        <w:t>[392]. 人工智能赋能高校思想政治教育话语权建设研究</w:t>
      </w:r>
      <w:r>
        <w:rPr>
          <w:rStyle w:val="13"/>
          <w:color w:val="0563C1"/>
        </w:rPr>
        <w:fldChar w:fldCharType="end"/>
      </w:r>
    </w:p>
    <w:p w14:paraId="3F6F49EE">
      <w:pPr>
        <w:spacing w:after="200" w:line="400" w:lineRule="atLeast"/>
      </w:pPr>
      <w:r>
        <w:fldChar w:fldCharType="begin"/>
      </w:r>
      <w:r>
        <w:instrText xml:space="preserve"> HYPERLINK "http://www.hietr.cn/dev/upload/webUploader/202208/1660203046d7f0b393a68780ec.pdf" \h </w:instrText>
      </w:r>
      <w:r>
        <w:fldChar w:fldCharType="separate"/>
      </w:r>
      <w:r>
        <w:rPr>
          <w:rStyle w:val="13"/>
          <w:color w:val="0563C1"/>
        </w:rPr>
        <w:t>[394]. 中国高等教育学会关于公布第二届全国高校教师教学创新大赛获奖教师（团队）名单的通知</w:t>
      </w:r>
      <w:r>
        <w:rPr>
          <w:rStyle w:val="13"/>
          <w:color w:val="0563C1"/>
        </w:rPr>
        <w:fldChar w:fldCharType="end"/>
      </w:r>
    </w:p>
    <w:p w14:paraId="3A1F8044">
      <w:pPr>
        <w:spacing w:after="400" w:line="400" w:lineRule="atLeast"/>
      </w:pPr>
      <w:r>
        <w:rPr>
          <w:i/>
        </w:rPr>
        <w:t>以下来源未被直接引用</w:t>
      </w:r>
    </w:p>
    <w:p w14:paraId="3234A1D8">
      <w:pPr>
        <w:spacing w:after="200" w:line="400" w:lineRule="atLeast"/>
      </w:pPr>
      <w:r>
        <w:fldChar w:fldCharType="begin"/>
      </w:r>
      <w:r>
        <w:instrText xml:space="preserve"> HYPERLINK "https://www.scuec.edu.cn/__local/3/05/B0/0F039273A24BA8F4FF284260D6E_938BBBC8_8D604.pdf?e=.pdf" \h </w:instrText>
      </w:r>
      <w:r>
        <w:fldChar w:fldCharType="separate"/>
      </w:r>
      <w:r>
        <w:rPr>
          <w:rStyle w:val="13"/>
          <w:color w:val="0563C1"/>
        </w:rPr>
        <w:t>中国高等教育学会关于举办全国高校教师教学创新大赛的通知</w:t>
      </w:r>
      <w:r>
        <w:rPr>
          <w:rStyle w:val="13"/>
          <w:color w:val="0563C1"/>
        </w:rPr>
        <w:fldChar w:fldCharType="end"/>
      </w:r>
    </w:p>
    <w:p w14:paraId="7F9E3683">
      <w:pPr>
        <w:spacing w:after="200" w:line="400" w:lineRule="atLeast"/>
      </w:pPr>
      <w:r>
        <w:fldChar w:fldCharType="begin"/>
      </w:r>
      <w:r>
        <w:instrText xml:space="preserve"> HYPERLINK "https://jsfzzx.bttc.edu.cn/__local/F/95/A0/9003590F76754E1B1CF593A3DA0_61000BF9_93011.pdf" \h </w:instrText>
      </w:r>
      <w:r>
        <w:fldChar w:fldCharType="separate"/>
      </w:r>
      <w:r>
        <w:rPr>
          <w:rStyle w:val="13"/>
          <w:color w:val="0563C1"/>
        </w:rPr>
        <w:t>关于举办第二届全国高校教师教学创新大赛全国赛的通知</w:t>
      </w:r>
      <w:r>
        <w:rPr>
          <w:rStyle w:val="13"/>
          <w:color w:val="0563C1"/>
        </w:rPr>
        <w:fldChar w:fldCharType="end"/>
      </w:r>
    </w:p>
    <w:p w14:paraId="5E9D958C">
      <w:pPr>
        <w:spacing w:after="200" w:line="400" w:lineRule="atLeast"/>
      </w:pPr>
      <w:r>
        <w:fldChar w:fldCharType="begin"/>
      </w:r>
      <w:r>
        <w:instrText xml:space="preserve"> HYPERLINK "https://mp.weixin.qq.com/s?__biz=MzIzNDI0Njg2MQ==&amp;mid=2651333989&amp;idx=1&amp;sn=f0e43a255208bf1b1f0082b3b95461f3&amp;chksm=f305c2c7c4724bd18982ed75b58ca5a6af18f3686d0c446aca084b9eb905d5d9e788b62219dc&amp;scene=27" \h </w:instrText>
      </w:r>
      <w:r>
        <w:fldChar w:fldCharType="separate"/>
      </w:r>
      <w:r>
        <w:rPr>
          <w:rStyle w:val="13"/>
          <w:color w:val="0563C1"/>
        </w:rPr>
        <w:t>官方发布！关于举办第三届全国高校教师教学创新大赛的通知（附评分标准）</w:t>
      </w:r>
      <w:r>
        <w:rPr>
          <w:rStyle w:val="13"/>
          <w:color w:val="0563C1"/>
        </w:rPr>
        <w:fldChar w:fldCharType="end"/>
      </w:r>
    </w:p>
    <w:p w14:paraId="6731DF07">
      <w:pPr>
        <w:spacing w:after="200" w:line="400" w:lineRule="atLeast"/>
      </w:pPr>
      <w:r>
        <w:fldChar w:fldCharType="begin"/>
      </w:r>
      <w:r>
        <w:instrText xml:space="preserve"> HYPERLINK "https://www.wzeye.cn/ysguploads/jiaoxue/20211112/202111120957226379.doc" \h </w:instrText>
      </w:r>
      <w:r>
        <w:fldChar w:fldCharType="separate"/>
      </w:r>
      <w:r>
        <w:rPr>
          <w:rStyle w:val="13"/>
          <w:color w:val="0563C1"/>
        </w:rPr>
        <w:t>关于举办第二届全国高校教师教学创新大赛的通知</w:t>
      </w:r>
      <w:r>
        <w:rPr>
          <w:rStyle w:val="13"/>
          <w:color w:val="0563C1"/>
        </w:rPr>
        <w:fldChar w:fldCharType="end"/>
      </w:r>
    </w:p>
    <w:p w14:paraId="3A35155B">
      <w:pPr>
        <w:spacing w:after="200" w:line="400" w:lineRule="atLeast"/>
      </w:pPr>
      <w:r>
        <w:fldChar w:fldCharType="begin"/>
      </w:r>
      <w:r>
        <w:instrText xml:space="preserve"> HYPERLINK "https://jwc.tyut.edu.cn/__local/8/D8/52/FDE3AA8999B67B5CD9D41C0AC6D_00A88D21_3B07D3.pdf" \h </w:instrText>
      </w:r>
      <w:r>
        <w:fldChar w:fldCharType="separate"/>
      </w:r>
      <w:r>
        <w:rPr>
          <w:rStyle w:val="13"/>
          <w:color w:val="0563C1"/>
        </w:rPr>
        <w:t>中国高等教育学会关于公布第三届全国高校教师教学创新大赛获奖教师（团队）名单的通知</w:t>
      </w:r>
      <w:r>
        <w:rPr>
          <w:rStyle w:val="13"/>
          <w:color w:val="0563C1"/>
        </w:rPr>
        <w:fldChar w:fldCharType="end"/>
      </w:r>
    </w:p>
    <w:p w14:paraId="32D6A64B">
      <w:pPr>
        <w:spacing w:after="200" w:line="400" w:lineRule="atLeast"/>
      </w:pPr>
      <w:r>
        <w:fldChar w:fldCharType="begin"/>
      </w:r>
      <w:r>
        <w:instrText xml:space="preserve"> HYPERLINK "http://www.caie.edu.cn/info/1027/20191.htm" \h </w:instrText>
      </w:r>
      <w:r>
        <w:fldChar w:fldCharType="separate"/>
      </w:r>
      <w:r>
        <w:rPr>
          <w:rStyle w:val="13"/>
          <w:color w:val="0563C1"/>
        </w:rPr>
        <w:t>关于第三届全国高校教师教学创新大赛校赛获奖名单的公布</w:t>
      </w:r>
      <w:r>
        <w:rPr>
          <w:rStyle w:val="13"/>
          <w:color w:val="0563C1"/>
        </w:rPr>
        <w:fldChar w:fldCharType="end"/>
      </w:r>
    </w:p>
    <w:p w14:paraId="28009E44">
      <w:pPr>
        <w:spacing w:after="200" w:line="400" w:lineRule="atLeast"/>
      </w:pPr>
      <w:r>
        <w:fldChar w:fldCharType="begin"/>
      </w:r>
      <w:r>
        <w:instrText xml:space="preserve"> HYPERLINK "https://rw.bit.edu.cn/docs/2021-08/57b1f08495074399909128d7b53c446e.pdf" \h </w:instrText>
      </w:r>
      <w:r>
        <w:fldChar w:fldCharType="separate"/>
      </w:r>
      <w:r>
        <w:rPr>
          <w:rStyle w:val="13"/>
          <w:color w:val="0563C1"/>
        </w:rPr>
        <w:t>首届全国高校教师教学创新大赛个人（团队）奖获奖名单</w:t>
      </w:r>
      <w:r>
        <w:rPr>
          <w:rStyle w:val="13"/>
          <w:color w:val="0563C1"/>
        </w:rPr>
        <w:fldChar w:fldCharType="end"/>
      </w:r>
    </w:p>
    <w:p w14:paraId="69D54831">
      <w:pPr>
        <w:spacing w:after="200" w:line="400" w:lineRule="atLeast"/>
      </w:pPr>
      <w:r>
        <w:fldChar w:fldCharType="begin"/>
      </w:r>
      <w:r>
        <w:instrText xml:space="preserve"> HYPERLINK "https://jwc.hhu.edu.cn/2022/0728/c16553a239403/page.htm" \h </w:instrText>
      </w:r>
      <w:r>
        <w:fldChar w:fldCharType="separate"/>
      </w:r>
      <w:r>
        <w:rPr>
          <w:rStyle w:val="13"/>
          <w:color w:val="0563C1"/>
        </w:rPr>
        <w:t>全国高校教师教学创新大赛历届获奖名单</w:t>
      </w:r>
      <w:r>
        <w:rPr>
          <w:rStyle w:val="13"/>
          <w:color w:val="0563C1"/>
        </w:rPr>
        <w:fldChar w:fldCharType="end"/>
      </w:r>
    </w:p>
    <w:p w14:paraId="5FDD2BD9">
      <w:pPr>
        <w:spacing w:after="200" w:line="400" w:lineRule="atLeast"/>
      </w:pPr>
      <w:r>
        <w:fldChar w:fldCharType="begin"/>
      </w:r>
      <w:r>
        <w:instrText xml:space="preserve"> HYPERLINK "https://www.bilibili.com/video/BV1GD4y1W7ah" \h </w:instrText>
      </w:r>
      <w:r>
        <w:fldChar w:fldCharType="separate"/>
      </w:r>
      <w:r>
        <w:rPr>
          <w:rStyle w:val="13"/>
          <w:color w:val="0563C1"/>
        </w:rPr>
        <w:t>普通本科高校教师教学创新大赛+教创赛培训视频_哔哩哔哩_bilibili</w:t>
      </w:r>
      <w:r>
        <w:rPr>
          <w:rStyle w:val="13"/>
          <w:color w:val="0563C1"/>
        </w:rPr>
        <w:fldChar w:fldCharType="end"/>
      </w:r>
    </w:p>
    <w:p w14:paraId="7602CE13">
      <w:pPr>
        <w:spacing w:after="200" w:line="400" w:lineRule="atLeast"/>
      </w:pPr>
      <w:r>
        <w:fldChar w:fldCharType="begin"/>
      </w:r>
      <w:r>
        <w:instrText xml:space="preserve"> HYPERLINK "https://mp.weixin.qq.com/s?__biz=MzA5ODEzODI2Mg==&amp;mid=2660918409&amp;idx=2&amp;sn=326d967e6f14445367b7bb41655a5348&amp;chksm=8a9de0b4166ae7cb58df8751915409c7979106c1b0dfaa060a8f89119f1492ddf167105fac18&amp;scene=27" \h </w:instrText>
      </w:r>
      <w:r>
        <w:fldChar w:fldCharType="separate"/>
      </w:r>
      <w:r>
        <w:rPr>
          <w:rStyle w:val="13"/>
          <w:color w:val="0563C1"/>
        </w:rPr>
        <w:t>关于公布第五届全国高校教师教学创新大赛获奖名单的通知</w:t>
      </w:r>
      <w:r>
        <w:rPr>
          <w:rStyle w:val="13"/>
          <w:color w:val="0563C1"/>
        </w:rPr>
        <w:fldChar w:fldCharType="end"/>
      </w:r>
    </w:p>
    <w:p w14:paraId="6AE0C017">
      <w:pPr>
        <w:spacing w:after="200" w:line="400" w:lineRule="atLeast"/>
      </w:pPr>
      <w:r>
        <w:fldChar w:fldCharType="begin"/>
      </w:r>
      <w:r>
        <w:instrText xml:space="preserve"> HYPERLINK "https://www.cahe.edu.cn/upload/gdjy/file/20230517/1684288307684282.pdf" \h </w:instrText>
      </w:r>
      <w:r>
        <w:fldChar w:fldCharType="separate"/>
      </w:r>
      <w:r>
        <w:rPr>
          <w:rStyle w:val="13"/>
          <w:color w:val="0563C1"/>
        </w:rPr>
        <w:t>关于举办第三届全国高校教师教学创新大赛 全国赛的通知（第一轮）</w:t>
      </w:r>
      <w:r>
        <w:rPr>
          <w:rStyle w:val="13"/>
          <w:color w:val="0563C1"/>
        </w:rPr>
        <w:fldChar w:fldCharType="end"/>
      </w:r>
    </w:p>
    <w:p w14:paraId="66D926C7">
      <w:pPr>
        <w:spacing w:after="200" w:line="400" w:lineRule="atLeast"/>
      </w:pPr>
      <w:r>
        <w:fldChar w:fldCharType="begin"/>
      </w:r>
      <w:r>
        <w:instrText xml:space="preserve"> HYPERLINK "https://www.ahjzu.edu.cn/_upload/article/files/ec/43/69e5abb9497da8f7f961b1baf2d8/b1fb222f-a80f-47a4-94bc-a7bc3ccc2829.pdf" \h </w:instrText>
      </w:r>
      <w:r>
        <w:fldChar w:fldCharType="separate"/>
      </w:r>
      <w:r>
        <w:rPr>
          <w:rStyle w:val="13"/>
          <w:color w:val="0563C1"/>
        </w:rPr>
        <w:t>安徽省教育厅转发教育部高等教育司关于举办首届全国高校教师教学创新大赛的通知</w:t>
      </w:r>
      <w:r>
        <w:rPr>
          <w:rStyle w:val="13"/>
          <w:color w:val="0563C1"/>
        </w:rPr>
        <w:fldChar w:fldCharType="end"/>
      </w:r>
    </w:p>
    <w:p w14:paraId="04A64C23">
      <w:pPr>
        <w:spacing w:after="200" w:line="400" w:lineRule="atLeast"/>
      </w:pPr>
      <w:r>
        <w:fldChar w:fldCharType="begin"/>
      </w:r>
      <w:r>
        <w:instrText xml:space="preserve"> HYPERLINK "http://jwc.hifa.edu.cn/info/1061/3484.htm" \h </w:instrText>
      </w:r>
      <w:r>
        <w:fldChar w:fldCharType="separate"/>
      </w:r>
      <w:r>
        <w:rPr>
          <w:rStyle w:val="13"/>
          <w:color w:val="0563C1"/>
        </w:rPr>
        <w:t>第五届高校教师教学创新大赛校赛获奖名单公示</w:t>
      </w:r>
      <w:r>
        <w:rPr>
          <w:rStyle w:val="13"/>
          <w:color w:val="0563C1"/>
        </w:rPr>
        <w:fldChar w:fldCharType="end"/>
      </w:r>
    </w:p>
    <w:p w14:paraId="0FAF36F2">
      <w:pPr>
        <w:spacing w:after="200" w:line="400" w:lineRule="atLeast"/>
      </w:pPr>
      <w:r>
        <w:fldChar w:fldCharType="begin"/>
      </w:r>
      <w:r>
        <w:instrText xml:space="preserve"> HYPERLINK "https://chetc.cahe.edu.cn/dev/upload/file/20250321/1742538774329474.docx" \h </w:instrText>
      </w:r>
      <w:r>
        <w:fldChar w:fldCharType="separate"/>
      </w:r>
      <w:r>
        <w:rPr>
          <w:rStyle w:val="13"/>
          <w:color w:val="0563C1"/>
        </w:rPr>
        <w:t>第五届全国高校教师教学创新大赛实施方案</w:t>
      </w:r>
      <w:r>
        <w:rPr>
          <w:rStyle w:val="13"/>
          <w:color w:val="0563C1"/>
        </w:rPr>
        <w:fldChar w:fldCharType="end"/>
      </w:r>
    </w:p>
    <w:p w14:paraId="35B9394D">
      <w:pPr>
        <w:spacing w:after="200" w:line="400" w:lineRule="atLeast"/>
      </w:pPr>
      <w:r>
        <w:fldChar w:fldCharType="begin"/>
      </w:r>
      <w:r>
        <w:instrText xml:space="preserve"> HYPERLINK "http://www.gdgjxh.org.cn/uppic/file/20250526/20250526173216631663.pdf" \h </w:instrText>
      </w:r>
      <w:r>
        <w:fldChar w:fldCharType="separate"/>
      </w:r>
      <w:r>
        <w:rPr>
          <w:rStyle w:val="13"/>
          <w:color w:val="0563C1"/>
        </w:rPr>
        <w:t>关于第五届全国高校教师教学创新大赛广东分赛暨广东省高校教师教学创新大赛获奖名单的公布</w:t>
      </w:r>
      <w:r>
        <w:rPr>
          <w:rStyle w:val="13"/>
          <w:color w:val="0563C1"/>
        </w:rPr>
        <w:fldChar w:fldCharType="end"/>
      </w:r>
    </w:p>
    <w:p w14:paraId="4AC9F9F0">
      <w:pPr>
        <w:spacing w:after="200" w:line="400" w:lineRule="atLeast"/>
      </w:pPr>
      <w:r>
        <w:fldChar w:fldCharType="begin"/>
      </w:r>
      <w:r>
        <w:instrText xml:space="preserve"> HYPERLINK "https://mp.weixin.qq.com/s?__biz=MzAwNjA3Nzg0MA==&amp;mid=2655887250&amp;idx=1&amp;sn=c90670dd55477ab6e9702210d1208d26&amp;chksm=8164d1fe297f5c9ee8de1f0aa399127ad214c4b5ebe5b3b0366824cf18c1015886f18569b89e&amp;scene=27" \h </w:instrText>
      </w:r>
      <w:r>
        <w:fldChar w:fldCharType="separate"/>
      </w:r>
      <w:r>
        <w:rPr>
          <w:rStyle w:val="13"/>
          <w:color w:val="0563C1"/>
        </w:rPr>
        <w:t>第五届全国高校教师教学创新大赛获奖情况通报</w:t>
      </w:r>
      <w:r>
        <w:rPr>
          <w:rStyle w:val="13"/>
          <w:color w:val="0563C1"/>
        </w:rPr>
        <w:fldChar w:fldCharType="end"/>
      </w:r>
    </w:p>
    <w:p w14:paraId="0F05EE64">
      <w:pPr>
        <w:spacing w:after="200" w:line="400" w:lineRule="atLeast"/>
      </w:pPr>
      <w:r>
        <w:fldChar w:fldCharType="begin"/>
      </w:r>
      <w:r>
        <w:instrText xml:space="preserve"> HYPERLINK "https://byjygh.bjmu.edu.cn/docs//2023-07/4dadf24ac2d24440bb14fd22956a31b9.pdf" \h </w:instrText>
      </w:r>
      <w:r>
        <w:fldChar w:fldCharType="separate"/>
      </w:r>
      <w:r>
        <w:rPr>
          <w:rStyle w:val="13"/>
          <w:color w:val="0563C1"/>
        </w:rPr>
        <w:t>以学铸魂 推动工会工作不断迈上新台阶</w:t>
      </w:r>
      <w:r>
        <w:rPr>
          <w:rStyle w:val="13"/>
          <w:color w:val="0563C1"/>
        </w:rPr>
        <w:fldChar w:fldCharType="end"/>
      </w:r>
    </w:p>
    <w:p w14:paraId="3D84FD0C">
      <w:pPr>
        <w:spacing w:after="200" w:line="400" w:lineRule="atLeast"/>
      </w:pPr>
      <w:r>
        <w:fldChar w:fldCharType="begin"/>
      </w:r>
      <w:r>
        <w:instrText xml:space="preserve"> HYPERLINK "https://www.gzus.edu.cn/dzxxykzgcxy/info/1838/1015.htm" \h </w:instrText>
      </w:r>
      <w:r>
        <w:fldChar w:fldCharType="separate"/>
      </w:r>
      <w:r>
        <w:rPr>
          <w:rStyle w:val="13"/>
          <w:color w:val="0563C1"/>
        </w:rPr>
        <w:t>【系内动态】第六届全国高等学校青年教师电路、信号与系统、电磁场课程教学竞赛获省级一等奖</w:t>
      </w:r>
      <w:r>
        <w:rPr>
          <w:rStyle w:val="13"/>
          <w:color w:val="0563C1"/>
        </w:rPr>
        <w:fldChar w:fldCharType="end"/>
      </w:r>
    </w:p>
    <w:p w14:paraId="4F9521F7">
      <w:pPr>
        <w:spacing w:after="200" w:line="400" w:lineRule="atLeast"/>
      </w:pPr>
      <w:r>
        <w:fldChar w:fldCharType="begin"/>
      </w:r>
      <w:r>
        <w:instrText xml:space="preserve"> HYPERLINK "https://www.bilibili.com/list/ml1583220905?oid=424288756" \h </w:instrText>
      </w:r>
      <w:r>
        <w:fldChar w:fldCharType="separate"/>
      </w:r>
      <w:r>
        <w:rPr>
          <w:rStyle w:val="13"/>
          <w:color w:val="0563C1"/>
        </w:rPr>
        <w:t>首届江西省高校教师教学创新大赛决赛一等奖参赛视频集锦（正高组 南昌大学 李样生《材料与社会》）</w:t>
      </w:r>
      <w:r>
        <w:rPr>
          <w:rStyle w:val="13"/>
          <w:color w:val="0563C1"/>
        </w:rPr>
        <w:fldChar w:fldCharType="end"/>
      </w:r>
    </w:p>
    <w:p w14:paraId="16557E10">
      <w:pPr>
        <w:spacing w:after="200" w:line="400" w:lineRule="atLeast"/>
      </w:pPr>
      <w:r>
        <w:fldChar w:fldCharType="begin"/>
      </w:r>
      <w:r>
        <w:instrText xml:space="preserve"> HYPERLINK "https://library.xujc.com/_upload/article/files/d2/15/508fc0744e0e9f461935382a715b/c3312fc0-b185-4df9-adca-2522389cad26.pdf" \h </w:instrText>
      </w:r>
      <w:r>
        <w:fldChar w:fldCharType="separate"/>
      </w:r>
      <w:r>
        <w:rPr>
          <w:rStyle w:val="13"/>
          <w:color w:val="0563C1"/>
        </w:rPr>
        <w:t>《材料力学》课程参考资料</w:t>
      </w:r>
      <w:r>
        <w:rPr>
          <w:rStyle w:val="13"/>
          <w:color w:val="0563C1"/>
        </w:rPr>
        <w:fldChar w:fldCharType="end"/>
      </w:r>
    </w:p>
    <w:p w14:paraId="6FF5C76A">
      <w:pPr>
        <w:spacing w:after="200" w:line="400" w:lineRule="atLeast"/>
      </w:pPr>
      <w:r>
        <w:fldChar w:fldCharType="begin"/>
      </w:r>
      <w:r>
        <w:instrText xml:space="preserve"> HYPERLINK "https://baike.baidu.com/item/%25E6%259D%2590%25E6%2596%2599%25E5%258A%259B%25E5%25AD%25A6/53845465" \h </w:instrText>
      </w:r>
      <w:r>
        <w:fldChar w:fldCharType="separate"/>
      </w:r>
      <w:r>
        <w:rPr>
          <w:rStyle w:val="13"/>
          <w:color w:val="0563C1"/>
        </w:rPr>
        <w:t>材料力学</w:t>
      </w:r>
      <w:r>
        <w:rPr>
          <w:rStyle w:val="13"/>
          <w:color w:val="0563C1"/>
        </w:rPr>
        <w:fldChar w:fldCharType="end"/>
      </w:r>
    </w:p>
    <w:p w14:paraId="09286471">
      <w:pPr>
        <w:spacing w:after="200" w:line="400" w:lineRule="atLeast"/>
      </w:pPr>
      <w:r>
        <w:fldChar w:fldCharType="begin"/>
      </w:r>
      <w:r>
        <w:instrText xml:space="preserve"> HYPERLINK "https://webadm.suse.edu.cn/_upload/article/files/0a/ff/a25de27d470485646a9f07f0ba78/cd9de0a5-125e-456d-b6c6-68244e3e0dfd.docx" \h </w:instrText>
      </w:r>
      <w:r>
        <w:fldChar w:fldCharType="separate"/>
      </w:r>
      <w:r>
        <w:rPr>
          <w:rStyle w:val="13"/>
          <w:color w:val="0563C1"/>
        </w:rPr>
        <w:t>四川理工学院课程实施大纲</w:t>
      </w:r>
      <w:r>
        <w:rPr>
          <w:rStyle w:val="13"/>
          <w:color w:val="0563C1"/>
        </w:rPr>
        <w:fldChar w:fldCharType="end"/>
      </w:r>
    </w:p>
    <w:p w14:paraId="313AF1C4">
      <w:pPr>
        <w:spacing w:after="200" w:line="400" w:lineRule="atLeast"/>
      </w:pPr>
      <w:r>
        <w:fldChar w:fldCharType="begin"/>
      </w:r>
      <w:r>
        <w:instrText xml:space="preserve"> HYPERLINK "https://www.haoxuemei.com/list.php?id=576" \h </w:instrText>
      </w:r>
      <w:r>
        <w:fldChar w:fldCharType="separate"/>
      </w:r>
      <w:r>
        <w:rPr>
          <w:rStyle w:val="13"/>
          <w:color w:val="0563C1"/>
        </w:rPr>
        <w:t>爱课堂官网</w:t>
      </w:r>
      <w:r>
        <w:rPr>
          <w:rStyle w:val="13"/>
          <w:color w:val="0563C1"/>
        </w:rPr>
        <w:fldChar w:fldCharType="end"/>
      </w:r>
    </w:p>
    <w:p w14:paraId="6206781B">
      <w:pPr>
        <w:spacing w:after="200" w:line="400" w:lineRule="atLeast"/>
      </w:pPr>
      <w:r>
        <w:fldChar w:fldCharType="begin"/>
      </w:r>
      <w:r>
        <w:instrText xml:space="preserve"> HYPERLINK "https://mp.weixin.qq.com/s?__biz=MzU2ODQ5MjA4MQ==&amp;mid=2247484166&amp;idx=1&amp;sn=e4869107f7c840e409ca54ec02994f6a&amp;chksm=fc8c6a58cbfbe34eee74ef7656939fa79e3a794df6e72b876d3a10c421caf5b9fc4fcc5233de&amp;scene=27" \h </w:instrText>
      </w:r>
      <w:r>
        <w:fldChar w:fldCharType="separate"/>
      </w:r>
      <w:r>
        <w:rPr>
          <w:rStyle w:val="13"/>
          <w:color w:val="0563C1"/>
        </w:rPr>
        <w:t>《材料力学》课程教学方案</w:t>
      </w:r>
      <w:r>
        <w:rPr>
          <w:rStyle w:val="13"/>
          <w:color w:val="0563C1"/>
        </w:rPr>
        <w:fldChar w:fldCharType="end"/>
      </w:r>
    </w:p>
    <w:p w14:paraId="21808B7C">
      <w:pPr>
        <w:spacing w:after="200" w:line="400" w:lineRule="atLeast"/>
      </w:pPr>
      <w:r>
        <w:fldChar w:fldCharType="begin"/>
      </w:r>
      <w:r>
        <w:instrText xml:space="preserve"> HYPERLINK "https://b23.tv/BV1Cu411d7fD" \h </w:instrText>
      </w:r>
      <w:r>
        <w:fldChar w:fldCharType="separate"/>
      </w:r>
      <w:r>
        <w:rPr>
          <w:rStyle w:val="13"/>
          <w:color w:val="0563C1"/>
        </w:rPr>
        <w:t>...全程教学视频(王神龙老师)——看完再也不挂科_哔哩哔哩...</w:t>
      </w:r>
      <w:r>
        <w:rPr>
          <w:rStyle w:val="13"/>
          <w:color w:val="0563C1"/>
        </w:rPr>
        <w:fldChar w:fldCharType="end"/>
      </w:r>
    </w:p>
    <w:p w14:paraId="3B32AED2">
      <w:pPr>
        <w:spacing w:after="200" w:line="400" w:lineRule="atLeast"/>
      </w:pPr>
      <w:r>
        <w:fldChar w:fldCharType="begin"/>
      </w:r>
      <w:r>
        <w:instrText xml:space="preserve"> HYPERLINK "https://lab.usst.edu.cn/2025/0410/c17038a338801/page.htm" \h </w:instrText>
      </w:r>
      <w:r>
        <w:fldChar w:fldCharType="separate"/>
      </w:r>
      <w:r>
        <w:rPr>
          <w:rStyle w:val="13"/>
          <w:color w:val="0563C1"/>
        </w:rPr>
        <w:t>机械基础教学视频-材料力学</w:t>
      </w:r>
      <w:r>
        <w:rPr>
          <w:rStyle w:val="13"/>
          <w:color w:val="0563C1"/>
        </w:rPr>
        <w:fldChar w:fldCharType="end"/>
      </w:r>
    </w:p>
    <w:p w14:paraId="03C5BC69">
      <w:pPr>
        <w:spacing w:after="200" w:line="400" w:lineRule="atLeast"/>
      </w:pPr>
      <w:r>
        <w:fldChar w:fldCharType="begin"/>
      </w:r>
      <w:r>
        <w:instrText xml:space="preserve"> HYPERLINK "https://www.suet.edu.cn/machinery/info/1074/1750.htm" \h </w:instrText>
      </w:r>
      <w:r>
        <w:fldChar w:fldCharType="separate"/>
      </w:r>
      <w:r>
        <w:rPr>
          <w:rStyle w:val="13"/>
          <w:color w:val="0563C1"/>
        </w:rPr>
        <w:t>教学设计：材料力学绪论</w:t>
      </w:r>
      <w:r>
        <w:rPr>
          <w:rStyle w:val="13"/>
          <w:color w:val="0563C1"/>
        </w:rPr>
        <w:fldChar w:fldCharType="end"/>
      </w:r>
    </w:p>
    <w:p w14:paraId="7F603BE0">
      <w:pPr>
        <w:spacing w:after="200" w:line="400" w:lineRule="atLeast"/>
      </w:pPr>
      <w:r>
        <w:fldChar w:fldCharType="begin"/>
      </w:r>
      <w:r>
        <w:instrText xml:space="preserve"> HYPERLINK "https://mp.weixin.qq.com/s?__biz=MzU0MjExNjU4OA==&amp;mid=2247517068&amp;idx=2&amp;sn=a86bbe342d9f4a8fc6aba375b5849cbb&amp;chksm=fb1d5c0fcc6ad5196d188f9e4aebcaca4c8034a82f5b7e240d013724fc15f0f9594398cf96c9&amp;scene=27" \h </w:instrText>
      </w:r>
      <w:r>
        <w:fldChar w:fldCharType="separate"/>
      </w:r>
      <w:r>
        <w:rPr>
          <w:rStyle w:val="13"/>
          <w:color w:val="0563C1"/>
        </w:rPr>
        <w:t>材料力学课程建设历程及取得教学成果</w:t>
      </w:r>
      <w:r>
        <w:rPr>
          <w:rStyle w:val="13"/>
          <w:color w:val="0563C1"/>
        </w:rPr>
        <w:fldChar w:fldCharType="end"/>
      </w:r>
    </w:p>
    <w:p w14:paraId="12367BD4">
      <w:pPr>
        <w:spacing w:after="200" w:line="400" w:lineRule="atLeast"/>
      </w:pPr>
      <w:r>
        <w:fldChar w:fldCharType="begin"/>
      </w:r>
      <w:r>
        <w:instrText xml:space="preserve"> HYPERLINK "http://www.stemmpress.com/uploadfile/202409/b38b341f38e724a.pdf" \h </w:instrText>
      </w:r>
      <w:r>
        <w:fldChar w:fldCharType="separate"/>
      </w:r>
      <w:r>
        <w:rPr>
          <w:rStyle w:val="13"/>
          <w:color w:val="0563C1"/>
        </w:rPr>
        <w:t>Teaching Reform and Practice of "Materials Mechanics" Course under the Background of Educational Teaching Evaluation</w:t>
      </w:r>
      <w:r>
        <w:rPr>
          <w:rStyle w:val="13"/>
          <w:color w:val="0563C1"/>
        </w:rPr>
        <w:fldChar w:fldCharType="end"/>
      </w:r>
    </w:p>
    <w:p w14:paraId="22655887">
      <w:pPr>
        <w:spacing w:after="400" w:line="400" w:lineRule="atLeast"/>
      </w:pPr>
      <w:r>
        <w:t>[国家级实验教学示范中心年度报告 ](https://emec.sjtu.edu.cn/virexp/userfiles/file/力学国家级实验教学示范中心（上海交通大学）年度报告 2021(1).pdf)</w:t>
      </w:r>
    </w:p>
    <w:p w14:paraId="37E99181">
      <w:pPr>
        <w:spacing w:after="200" w:line="400" w:lineRule="atLeast"/>
      </w:pPr>
      <w:r>
        <w:fldChar w:fldCharType="begin"/>
      </w:r>
      <w:r>
        <w:instrText xml:space="preserve"> HYPERLINK "https://anl.sjtu.edu.cn/roster/2016/Webpage/Document/Slide01-IntroductionToCS.pdf" \h </w:instrText>
      </w:r>
      <w:r>
        <w:fldChar w:fldCharType="separate"/>
      </w:r>
      <w:r>
        <w:rPr>
          <w:rStyle w:val="13"/>
          <w:color w:val="0563C1"/>
        </w:rPr>
        <w:t>计算机导论 Introduction to Computer</w:t>
      </w:r>
      <w:r>
        <w:rPr>
          <w:rStyle w:val="13"/>
          <w:color w:val="0563C1"/>
        </w:rPr>
        <w:fldChar w:fldCharType="end"/>
      </w:r>
    </w:p>
    <w:p w14:paraId="390348D7">
      <w:pPr>
        <w:spacing w:after="200" w:line="400" w:lineRule="atLeast"/>
      </w:pPr>
      <w:r>
        <w:fldChar w:fldCharType="begin"/>
      </w:r>
      <w:r>
        <w:instrText xml:space="preserve"> HYPERLINK "https://gh.sjtu.edu.cn/Article/view/4680" \h </w:instrText>
      </w:r>
      <w:r>
        <w:fldChar w:fldCharType="separate"/>
      </w:r>
      <w:r>
        <w:rPr>
          <w:rStyle w:val="13"/>
          <w:color w:val="0563C1"/>
        </w:rPr>
        <w:t>高晓沨：“教、竞、研”的有机融合者</w:t>
      </w:r>
      <w:r>
        <w:rPr>
          <w:rStyle w:val="13"/>
          <w:color w:val="0563C1"/>
        </w:rPr>
        <w:fldChar w:fldCharType="end"/>
      </w:r>
    </w:p>
    <w:p w14:paraId="75D87A02">
      <w:pPr>
        <w:spacing w:after="200" w:line="400" w:lineRule="atLeast"/>
      </w:pPr>
      <w:r>
        <w:fldChar w:fldCharType="begin"/>
      </w:r>
      <w:r>
        <w:instrText xml:space="preserve"> HYPERLINK "https://dkxy.ecut.edu.cn/75/d5/c6813a95701/page.htm" \h </w:instrText>
      </w:r>
      <w:r>
        <w:fldChar w:fldCharType="separate"/>
      </w:r>
      <w:r>
        <w:rPr>
          <w:rStyle w:val="13"/>
          <w:color w:val="0563C1"/>
        </w:rPr>
        <w:t>邓腾</w:t>
      </w:r>
      <w:r>
        <w:rPr>
          <w:rStyle w:val="13"/>
          <w:color w:val="0563C1"/>
        </w:rPr>
        <w:fldChar w:fldCharType="end"/>
      </w:r>
    </w:p>
    <w:p w14:paraId="2158F67A">
      <w:pPr>
        <w:spacing w:after="200" w:line="400" w:lineRule="atLeast"/>
      </w:pPr>
      <w:r>
        <w:fldChar w:fldCharType="begin"/>
      </w:r>
      <w:r>
        <w:instrText xml:space="preserve"> HYPERLINK "https://cfd.nuaa.edu.cn/2023/1113/c1549a324303/page.htm" \h </w:instrText>
      </w:r>
      <w:r>
        <w:fldChar w:fldCharType="separate"/>
      </w:r>
      <w:r>
        <w:rPr>
          <w:rStyle w:val="13"/>
          <w:color w:val="0563C1"/>
        </w:rPr>
        <w:t>全国高校教师教学创新大赛历届获奖</w:t>
      </w:r>
      <w:r>
        <w:rPr>
          <w:rStyle w:val="13"/>
          <w:color w:val="0563C1"/>
        </w:rPr>
        <w:fldChar w:fldCharType="end"/>
      </w:r>
    </w:p>
    <w:p w14:paraId="630E8ED5">
      <w:pPr>
        <w:spacing w:after="200" w:line="400" w:lineRule="atLeast"/>
      </w:pPr>
      <w:r>
        <w:fldChar w:fldCharType="begin"/>
      </w:r>
      <w:r>
        <w:instrText xml:space="preserve"> HYPERLINK "https://english.scuec.edu.cn/info/1009/1352.htm" \h </w:instrText>
      </w:r>
      <w:r>
        <w:fldChar w:fldCharType="separate"/>
      </w:r>
      <w:r>
        <w:rPr>
          <w:rStyle w:val="13"/>
          <w:color w:val="0563C1"/>
        </w:rPr>
        <w:t>SCMU Teachers Excel in the National Teaching Innovation Competition-South-Central Minzu University For Nationalities</w:t>
      </w:r>
      <w:r>
        <w:rPr>
          <w:rStyle w:val="13"/>
          <w:color w:val="0563C1"/>
        </w:rPr>
        <w:fldChar w:fldCharType="end"/>
      </w:r>
    </w:p>
    <w:p w14:paraId="0E34BFBD">
      <w:pPr>
        <w:spacing w:after="200" w:line="400" w:lineRule="atLeast"/>
      </w:pPr>
      <w:r>
        <w:fldChar w:fldCharType="begin"/>
      </w:r>
      <w:r>
        <w:instrText xml:space="preserve"> HYPERLINK "https://files.metaso.cn/api/public-file/preview?fileName=8677529931065380864.pdf" \h </w:instrText>
      </w:r>
      <w:r>
        <w:fldChar w:fldCharType="separate"/>
      </w:r>
      <w:r>
        <w:rPr>
          <w:rStyle w:val="13"/>
          <w:color w:val="0563C1"/>
        </w:rPr>
        <w:t>办公楼装修改造项目 EPC 工程总承包管理分析</w:t>
      </w:r>
      <w:r>
        <w:rPr>
          <w:rStyle w:val="13"/>
          <w:color w:val="0563C1"/>
        </w:rPr>
        <w:fldChar w:fldCharType="end"/>
      </w:r>
    </w:p>
    <w:p w14:paraId="0598CD59">
      <w:pPr>
        <w:spacing w:after="200" w:line="400" w:lineRule="atLeast"/>
      </w:pPr>
      <w:r>
        <w:fldChar w:fldCharType="begin"/>
      </w:r>
      <w:r>
        <w:instrText xml:space="preserve"> HYPERLINK "https://sygx.upc.edu.cn/_s58/jxdt/list.psp" \h </w:instrText>
      </w:r>
      <w:r>
        <w:fldChar w:fldCharType="separate"/>
      </w:r>
      <w:r>
        <w:rPr>
          <w:rStyle w:val="13"/>
          <w:color w:val="0563C1"/>
        </w:rPr>
        <w:t>石油工业训练中心教师在第五届全国高校教师教学创新大赛中获三等...</w:t>
      </w:r>
      <w:r>
        <w:rPr>
          <w:rStyle w:val="13"/>
          <w:color w:val="0563C1"/>
        </w:rPr>
        <w:fldChar w:fldCharType="end"/>
      </w:r>
    </w:p>
    <w:p w14:paraId="14F1078C">
      <w:pPr>
        <w:spacing w:after="200" w:line="400" w:lineRule="atLeast"/>
      </w:pPr>
      <w:r>
        <w:fldChar w:fldCharType="begin"/>
      </w:r>
      <w:r>
        <w:instrText xml:space="preserve"> HYPERLINK "https://sygx.upc.edu.cn/_t1819/2025/0822/c19224a469217/page.htm" \h </w:instrText>
      </w:r>
      <w:r>
        <w:fldChar w:fldCharType="separate"/>
      </w:r>
      <w:r>
        <w:rPr>
          <w:rStyle w:val="13"/>
          <w:color w:val="0563C1"/>
        </w:rPr>
        <w:t>石油工业训练中心教师在第五届全国高校教师教学创新大赛中获三等奖</w:t>
      </w:r>
      <w:r>
        <w:rPr>
          <w:rStyle w:val="13"/>
          <w:color w:val="0563C1"/>
        </w:rPr>
        <w:fldChar w:fldCharType="end"/>
      </w:r>
    </w:p>
    <w:p w14:paraId="7A009BC1">
      <w:pPr>
        <w:spacing w:after="200" w:line="400" w:lineRule="atLeast"/>
      </w:pPr>
      <w:r>
        <w:fldChar w:fldCharType="begin"/>
      </w:r>
      <w:r>
        <w:instrText xml:space="preserve"> HYPERLINK "https://hlx.gmc.edu.cn/__local/4/97/4E/17FC6F6BCD80FC1864589D08529_3E35612D_5A522.pdf" \h </w:instrText>
      </w:r>
      <w:r>
        <w:fldChar w:fldCharType="separate"/>
      </w:r>
      <w:r>
        <w:rPr>
          <w:rStyle w:val="13"/>
          <w:color w:val="0563C1"/>
        </w:rPr>
        <w:t>第四届全国高校教师教学创新大赛获奖证书</w:t>
      </w:r>
      <w:r>
        <w:rPr>
          <w:rStyle w:val="13"/>
          <w:color w:val="0563C1"/>
        </w:rPr>
        <w:fldChar w:fldCharType="end"/>
      </w:r>
    </w:p>
    <w:p w14:paraId="2B03566F">
      <w:pPr>
        <w:spacing w:after="200" w:line="400" w:lineRule="atLeast"/>
      </w:pPr>
      <w:r>
        <w:fldChar w:fldCharType="begin"/>
      </w:r>
      <w:r>
        <w:instrText xml:space="preserve"> HYPERLINK "https://files.metaso.cn/api/public-file/preview?fileName=8687070413501145088.pdf" \h </w:instrText>
      </w:r>
      <w:r>
        <w:fldChar w:fldCharType="separate"/>
      </w:r>
      <w:r>
        <w:rPr>
          <w:rStyle w:val="13"/>
          <w:color w:val="0563C1"/>
        </w:rPr>
        <w:t>新时代十年伟大变革何以融入 高校思想政治教育</w:t>
      </w:r>
      <w:r>
        <w:rPr>
          <w:rStyle w:val="13"/>
          <w:color w:val="0563C1"/>
        </w:rPr>
        <w:fldChar w:fldCharType="end"/>
      </w:r>
    </w:p>
    <w:p w14:paraId="0D8CD769">
      <w:pPr>
        <w:spacing w:after="200" w:line="400" w:lineRule="atLeast"/>
      </w:pPr>
      <w:r>
        <w:fldChar w:fldCharType="begin"/>
      </w:r>
      <w:r>
        <w:instrText xml:space="preserve"> HYPERLINK "https://new.qq.com/omn/20220804/20220804A0A30G00.html" \h </w:instrText>
      </w:r>
      <w:r>
        <w:fldChar w:fldCharType="separate"/>
      </w:r>
      <w:r>
        <w:rPr>
          <w:rStyle w:val="13"/>
          <w:color w:val="0563C1"/>
        </w:rPr>
        <w:t>全国高校教师教学创新大赛结果揭晓</w:t>
      </w:r>
      <w:r>
        <w:rPr>
          <w:rStyle w:val="13"/>
          <w:color w:val="0563C1"/>
        </w:rPr>
        <w:fldChar w:fldCharType="end"/>
      </w:r>
    </w:p>
    <w:p w14:paraId="0E7E4F0C">
      <w:pPr>
        <w:spacing w:after="200" w:line="400" w:lineRule="atLeast"/>
      </w:pPr>
      <w:r>
        <w:fldChar w:fldCharType="begin"/>
      </w:r>
      <w:r>
        <w:instrText xml:space="preserve"> HYPERLINK "https://metall.ustb.edu.cn/szdw/zmxz/qtgjzdrcgcrxzqnxm/3644ed143eb6412fb65338e13e4a585d.htm" \h </w:instrText>
      </w:r>
      <w:r>
        <w:fldChar w:fldCharType="separate"/>
      </w:r>
      <w:r>
        <w:rPr>
          <w:rStyle w:val="13"/>
          <w:color w:val="0563C1"/>
        </w:rPr>
        <w:t>师资队伍</w:t>
      </w:r>
      <w:r>
        <w:rPr>
          <w:rStyle w:val="13"/>
          <w:color w:val="0563C1"/>
        </w:rPr>
        <w:fldChar w:fldCharType="end"/>
      </w:r>
    </w:p>
    <w:p w14:paraId="3C157714">
      <w:pPr>
        <w:spacing w:after="200" w:line="400" w:lineRule="atLeast"/>
      </w:pPr>
      <w:r>
        <w:fldChar w:fldCharType="begin"/>
      </w:r>
      <w:r>
        <w:instrText xml:space="preserve"> HYPERLINK "https://mp.weixin.qq.com/s?__biz=MzI1MzA4MTQwMA==&amp;mid=2652778320&amp;idx=1&amp;sn=d7149e016166587fc5c39aecc467018d&amp;chksm=f38b760a8b6b973b73d529f0bb9d1484b84594dc852abad6bc70739f9af1efe9d5abe83fd45f&amp;scene=27" \h </w:instrText>
      </w:r>
      <w:r>
        <w:fldChar w:fldCharType="separate"/>
      </w:r>
      <w:r>
        <w:rPr>
          <w:rStyle w:val="13"/>
          <w:color w:val="0563C1"/>
        </w:rPr>
        <w:t>郑锦菁教师团队的双语课程《中国文化概论》</w:t>
      </w:r>
      <w:r>
        <w:rPr>
          <w:rStyle w:val="13"/>
          <w:color w:val="0563C1"/>
        </w:rPr>
        <w:fldChar w:fldCharType="end"/>
      </w:r>
    </w:p>
    <w:p w14:paraId="1CD719B5">
      <w:pPr>
        <w:spacing w:after="200" w:line="400" w:lineRule="atLeast"/>
      </w:pPr>
      <w:r>
        <w:fldChar w:fldCharType="begin"/>
      </w:r>
      <w:r>
        <w:instrText xml:space="preserve"> HYPERLINK "https://www.bilibili.com/video/BV1QQy8YREWJ" \h </w:instrText>
      </w:r>
      <w:r>
        <w:fldChar w:fldCharType="separate"/>
      </w:r>
      <w:r>
        <w:rPr>
          <w:rStyle w:val="13"/>
          <w:color w:val="0563C1"/>
        </w:rPr>
        <w:t>【文科组】全国高校青教赛青年教师教学—— 极简主义在产品设计中...</w:t>
      </w:r>
      <w:r>
        <w:rPr>
          <w:rStyle w:val="13"/>
          <w:color w:val="0563C1"/>
        </w:rPr>
        <w:fldChar w:fldCharType="end"/>
      </w:r>
    </w:p>
    <w:p w14:paraId="622DB742">
      <w:pPr>
        <w:spacing w:after="200" w:line="400" w:lineRule="atLeast"/>
      </w:pPr>
      <w:r>
        <w:fldChar w:fldCharType="begin"/>
      </w:r>
      <w:r>
        <w:instrText xml:space="preserve"> HYPERLINK "https://wap.sciencenet.cn/mobile.php?type=detail&amp;cat=news&amp;id=462392&amp;mobile=1" \h </w:instrText>
      </w:r>
      <w:r>
        <w:fldChar w:fldCharType="separate"/>
      </w:r>
      <w:r>
        <w:rPr>
          <w:rStyle w:val="13"/>
          <w:color w:val="0563C1"/>
        </w:rPr>
        <w:t>首届全国高校教师教学创新大赛获奖名单公布</w:t>
      </w:r>
      <w:r>
        <w:rPr>
          <w:rStyle w:val="13"/>
          <w:color w:val="0563C1"/>
        </w:rPr>
        <w:fldChar w:fldCharType="end"/>
      </w:r>
    </w:p>
    <w:p w14:paraId="3BB0CB7E">
      <w:pPr>
        <w:spacing w:after="200" w:line="400" w:lineRule="atLeast"/>
      </w:pPr>
      <w:r>
        <w:fldChar w:fldCharType="begin"/>
      </w:r>
      <w:r>
        <w:instrText xml:space="preserve"> HYPERLINK "https://www.dotnetperformance.com/__local/7/12/CC/32B3D3F6FC56D13A5648FE98A89_54EA94EA_48547D.pdf?e=.pdf" \h </w:instrText>
      </w:r>
      <w:r>
        <w:fldChar w:fldCharType="separate"/>
      </w:r>
      <w:r>
        <w:rPr>
          <w:rStyle w:val="13"/>
          <w:color w:val="0563C1"/>
        </w:rPr>
        <w:t>关于公布2022年湖南省普通高校教师教学创新大赛和课堂教学竞赛获奖结果的通知</w:t>
      </w:r>
      <w:r>
        <w:rPr>
          <w:rStyle w:val="13"/>
          <w:color w:val="0563C1"/>
        </w:rPr>
        <w:fldChar w:fldCharType="end"/>
      </w:r>
    </w:p>
    <w:p w14:paraId="11CD14AC">
      <w:pPr>
        <w:spacing w:after="200" w:line="400" w:lineRule="atLeast"/>
      </w:pPr>
      <w:r>
        <w:fldChar w:fldCharType="begin"/>
      </w:r>
      <w:r>
        <w:instrText xml:space="preserve"> HYPERLINK "https://www.bsjsq.com/jwc/upload/files/2025/6/11/%E6%95%99%E5%8A%A1%E7%AE%80%E6%8A%A5_2025%E5%B9%B4%E7%AC%AC4%E6%9C%9F%EF%BC%88%E6%80%BB%E7%AC%AC13%E6%9C%9F%EF%BC%89.pdf" \h </w:instrText>
      </w:r>
      <w:r>
        <w:fldChar w:fldCharType="separate"/>
      </w:r>
      <w:r>
        <w:rPr>
          <w:rStyle w:val="13"/>
          <w:color w:val="0563C1"/>
        </w:rPr>
        <w:t>本期要目</w:t>
      </w:r>
      <w:r>
        <w:rPr>
          <w:rStyle w:val="13"/>
          <w:color w:val="0563C1"/>
        </w:rPr>
        <w:fldChar w:fldCharType="end"/>
      </w:r>
    </w:p>
    <w:p w14:paraId="3A414DE0">
      <w:pPr>
        <w:spacing w:after="200" w:line="400" w:lineRule="atLeast"/>
      </w:pPr>
      <w:r>
        <w:fldChar w:fldCharType="begin"/>
      </w:r>
      <w:r>
        <w:instrText xml:space="preserve"> HYPERLINK "https://files.metaso.cn/api/public-file/preview?fileName=8686356169882054656.pdf" \h </w:instrText>
      </w:r>
      <w:r>
        <w:fldChar w:fldCharType="separate"/>
      </w:r>
      <w:r>
        <w:rPr>
          <w:rStyle w:val="13"/>
          <w:color w:val="0563C1"/>
        </w:rPr>
        <w:t>新时代高校辅导员素质能力提升方法与路径研究</w:t>
      </w:r>
      <w:r>
        <w:rPr>
          <w:rStyle w:val="13"/>
          <w:color w:val="0563C1"/>
        </w:rPr>
        <w:fldChar w:fldCharType="end"/>
      </w:r>
    </w:p>
    <w:p w14:paraId="0DFE619B">
      <w:pPr>
        <w:spacing w:after="200" w:line="400" w:lineRule="atLeast"/>
      </w:pPr>
      <w:r>
        <w:fldChar w:fldCharType="begin"/>
      </w:r>
      <w:r>
        <w:instrText xml:space="preserve"> HYPERLINK "https://mp.weixin.qq.com/s?__biz=MzA5NTEwNTM3NA==&amp;mid=2247523608&amp;idx=2&amp;sn=ed252d7b35e53e630447719f372f9289&amp;chksm=912c244989425a9160fa9db14e6ec2babfabb6f17d59f63b0e6736d151a0aa4a2b8d26e416ac&amp;scene=27" \h </w:instrText>
      </w:r>
      <w:r>
        <w:fldChar w:fldCharType="separate"/>
      </w:r>
      <w:r>
        <w:rPr>
          <w:rStyle w:val="13"/>
          <w:color w:val="0563C1"/>
        </w:rPr>
        <w:t>【教学创新PPT】全国高校教师教学创新大赛一等奖</w:t>
      </w:r>
      <w:r>
        <w:rPr>
          <w:rStyle w:val="13"/>
          <w:color w:val="0563C1"/>
        </w:rPr>
        <w:fldChar w:fldCharType="end"/>
      </w:r>
    </w:p>
    <w:p w14:paraId="585F9CB3">
      <w:pPr>
        <w:spacing w:after="200" w:line="400" w:lineRule="atLeast"/>
      </w:pPr>
      <w:r>
        <w:fldChar w:fldCharType="begin"/>
      </w:r>
      <w:r>
        <w:instrText xml:space="preserve"> HYPERLINK "https://files.metaso.cn/api/public-file/preview?fileName=8691802096300138496.pdf" \h </w:instrText>
      </w:r>
      <w:r>
        <w:fldChar w:fldCharType="separate"/>
      </w:r>
      <w:r>
        <w:rPr>
          <w:rStyle w:val="13"/>
          <w:color w:val="0563C1"/>
        </w:rPr>
        <w:t>省级教学成果奖：“六化、五维、四融”育人模式创新与实践</w:t>
      </w:r>
      <w:r>
        <w:rPr>
          <w:rStyle w:val="13"/>
          <w:color w:val="0563C1"/>
        </w:rPr>
        <w:fldChar w:fldCharType="end"/>
      </w:r>
    </w:p>
    <w:p w14:paraId="44E501C5">
      <w:pPr>
        <w:spacing w:after="200" w:line="400" w:lineRule="atLeast"/>
      </w:pPr>
      <w:r>
        <w:fldChar w:fldCharType="begin"/>
      </w:r>
      <w:r>
        <w:instrText xml:space="preserve"> HYPERLINK "http://utfd.ustc.edu.cn/images/doc/2025_05_27.pdf" \h </w:instrText>
      </w:r>
      <w:r>
        <w:fldChar w:fldCharType="separate"/>
      </w:r>
      <w:r>
        <w:rPr>
          <w:rStyle w:val="13"/>
          <w:color w:val="0563C1"/>
        </w:rPr>
        <w:t>第五届全国高校教师教学创新大赛安徽赛区比赛拟获奖教师（课程）公示</w:t>
      </w:r>
      <w:r>
        <w:rPr>
          <w:rStyle w:val="13"/>
          <w:color w:val="0563C1"/>
        </w:rPr>
        <w:fldChar w:fldCharType="end"/>
      </w:r>
    </w:p>
    <w:p w14:paraId="6B12130D">
      <w:pPr>
        <w:spacing w:after="200" w:line="400" w:lineRule="atLeast"/>
      </w:pPr>
      <w:r>
        <w:fldChar w:fldCharType="begin"/>
      </w:r>
      <w:r>
        <w:instrText xml:space="preserve"> HYPERLINK "https://ctld.xjtu.edu.cn/202306199.pdf" \h </w:instrText>
      </w:r>
      <w:r>
        <w:fldChar w:fldCharType="separate"/>
      </w:r>
      <w:r>
        <w:rPr>
          <w:rStyle w:val="13"/>
          <w:color w:val="0563C1"/>
        </w:rPr>
        <w:t>2023年第6期工作简报</w:t>
      </w:r>
      <w:r>
        <w:rPr>
          <w:rStyle w:val="13"/>
          <w:color w:val="0563C1"/>
        </w:rPr>
        <w:fldChar w:fldCharType="end"/>
      </w:r>
    </w:p>
    <w:p w14:paraId="612234D1">
      <w:pPr>
        <w:spacing w:after="200" w:line="400" w:lineRule="atLeast"/>
      </w:pPr>
      <w:r>
        <w:fldChar w:fldCharType="begin"/>
      </w:r>
      <w:r>
        <w:instrText xml:space="preserve"> HYPERLINK "http://ctld.xjtu.edu.cn/202405206.pdf" \h </w:instrText>
      </w:r>
      <w:r>
        <w:fldChar w:fldCharType="separate"/>
      </w:r>
      <w:r>
        <w:rPr>
          <w:rStyle w:val="13"/>
          <w:color w:val="0563C1"/>
        </w:rPr>
        <w:t>2024年工作简报</w:t>
      </w:r>
      <w:r>
        <w:rPr>
          <w:rStyle w:val="13"/>
          <w:color w:val="0563C1"/>
        </w:rPr>
        <w:fldChar w:fldCharType="end"/>
      </w:r>
    </w:p>
    <w:p w14:paraId="1C67587B">
      <w:pPr>
        <w:spacing w:after="200" w:line="400" w:lineRule="atLeast"/>
      </w:pPr>
      <w:r>
        <w:fldChar w:fldCharType="begin"/>
      </w:r>
      <w:r>
        <w:instrText xml:space="preserve"> HYPERLINK "https://mp.weixin.qq.com/s?__biz=Mzg2MzYyNDUyMw==&amp;mid=2247526785&amp;idx=1&amp;sn=923b976ab96b30deb61e9e1353e953e1&amp;chksm=ce77e5a5f9006cb352e5ee06d13ee300d4ef9577de4a6d1593268cdab7a35e92f94c7c0bd3f4&amp;scene=27" \h </w:instrText>
      </w:r>
      <w:r>
        <w:fldChar w:fldCharType="separate"/>
      </w:r>
      <w:r>
        <w:rPr>
          <w:rStyle w:val="13"/>
          <w:color w:val="0563C1"/>
        </w:rPr>
        <w:t>第四届全国高校教师教学创新大赛课程思政副高组二等奖团队的主讲教师、新闻与传播学院副教授王媛</w:t>
      </w:r>
      <w:r>
        <w:rPr>
          <w:rStyle w:val="13"/>
          <w:color w:val="0563C1"/>
        </w:rPr>
        <w:fldChar w:fldCharType="end"/>
      </w:r>
    </w:p>
    <w:p w14:paraId="79A0D201">
      <w:pPr>
        <w:spacing w:after="200" w:line="400" w:lineRule="atLeast"/>
      </w:pPr>
      <w:r>
        <w:fldChar w:fldCharType="begin"/>
      </w:r>
      <w:r>
        <w:instrText xml:space="preserve"> HYPERLINK "http://m.jsgjxh.cn/uploadfile/2024-04/2024041613533565354.pdf" \h </w:instrText>
      </w:r>
      <w:r>
        <w:fldChar w:fldCharType="separate"/>
      </w:r>
      <w:r>
        <w:rPr>
          <w:rStyle w:val="13"/>
          <w:color w:val="0563C1"/>
        </w:rPr>
        <w:t>往届优秀选手参加第四届全国高校教师教学创新大赛（江苏赛区）选拔训练营名单</w:t>
      </w:r>
      <w:r>
        <w:rPr>
          <w:rStyle w:val="13"/>
          <w:color w:val="0563C1"/>
        </w:rPr>
        <w:fldChar w:fldCharType="end"/>
      </w:r>
    </w:p>
    <w:p w14:paraId="1CC6182C">
      <w:pPr>
        <w:spacing w:after="200" w:line="400" w:lineRule="atLeast"/>
      </w:pPr>
      <w:r>
        <w:fldChar w:fldCharType="begin"/>
      </w:r>
      <w:r>
        <w:instrText xml:space="preserve"> HYPERLINK "https://finance.sina.cn/2025-08-19/detail-infmpizc7633496.d.html" \h </w:instrText>
      </w:r>
      <w:r>
        <w:fldChar w:fldCharType="separate"/>
      </w:r>
      <w:r>
        <w:rPr>
          <w:rStyle w:val="13"/>
          <w:color w:val="0563C1"/>
        </w:rPr>
        <w:t>第五届全国高校教师教学创新大赛结束 88个教师（团队）获一等奖</w:t>
      </w:r>
      <w:r>
        <w:rPr>
          <w:rStyle w:val="13"/>
          <w:color w:val="0563C1"/>
        </w:rPr>
        <w:fldChar w:fldCharType="end"/>
      </w:r>
    </w:p>
    <w:p w14:paraId="48AFFEB5">
      <w:pPr>
        <w:spacing w:after="200" w:line="400" w:lineRule="atLeast"/>
      </w:pPr>
      <w:r>
        <w:fldChar w:fldCharType="begin"/>
      </w:r>
      <w:r>
        <w:instrText xml:space="preserve"> HYPERLINK "https://www.sohu.com/a/925882611_121106832" \h </w:instrText>
      </w:r>
      <w:r>
        <w:fldChar w:fldCharType="separate"/>
      </w:r>
      <w:r>
        <w:rPr>
          <w:rStyle w:val="13"/>
          <w:color w:val="0563C1"/>
        </w:rPr>
        <w:t>以赛促教守初心 以创提质育新人</w:t>
      </w:r>
      <w:r>
        <w:rPr>
          <w:rStyle w:val="13"/>
          <w:color w:val="0563C1"/>
        </w:rPr>
        <w:fldChar w:fldCharType="end"/>
      </w:r>
    </w:p>
    <w:p w14:paraId="69D36819">
      <w:pPr>
        <w:spacing w:after="200" w:line="400" w:lineRule="atLeast"/>
      </w:pPr>
      <w:r>
        <w:fldChar w:fldCharType="begin"/>
      </w:r>
      <w:r>
        <w:instrText xml:space="preserve"> HYPERLINK "https://jtgc.tongji.edu.cn/info/1009/1114.htm" \h </w:instrText>
      </w:r>
      <w:r>
        <w:fldChar w:fldCharType="separate"/>
      </w:r>
      <w:r>
        <w:rPr>
          <w:rStyle w:val="13"/>
          <w:color w:val="0563C1"/>
        </w:rPr>
        <w:t>Faculty &amp; Staff</w:t>
      </w:r>
      <w:r>
        <w:rPr>
          <w:rStyle w:val="13"/>
          <w:color w:val="0563C1"/>
        </w:rPr>
        <w:fldChar w:fldCharType="end"/>
      </w:r>
    </w:p>
    <w:p w14:paraId="6E4543EE">
      <w:pPr>
        <w:spacing w:after="200" w:line="400" w:lineRule="atLeast"/>
      </w:pPr>
      <w:r>
        <w:fldChar w:fldCharType="begin"/>
      </w:r>
      <w:r>
        <w:instrText xml:space="preserve"> HYPERLINK "https://files.metaso.cn/api/public-file/preview?fileName=8691802705176371200.pdf" \h </w:instrText>
      </w:r>
      <w:r>
        <w:fldChar w:fldCharType="separate"/>
      </w:r>
      <w:r>
        <w:rPr>
          <w:rStyle w:val="13"/>
          <w:color w:val="0563C1"/>
        </w:rPr>
        <w:t>教学成果特等奖、一等奖总结报告案例</w:t>
      </w:r>
      <w:r>
        <w:rPr>
          <w:rStyle w:val="13"/>
          <w:color w:val="0563C1"/>
        </w:rPr>
        <w:fldChar w:fldCharType="end"/>
      </w:r>
    </w:p>
    <w:p w14:paraId="7B77A484">
      <w:pPr>
        <w:spacing w:after="200" w:line="400" w:lineRule="atLeast"/>
      </w:pPr>
      <w:r>
        <w:fldChar w:fldCharType="begin"/>
      </w:r>
      <w:r>
        <w:instrText xml:space="preserve"> HYPERLINK "https://zc.chd.edu.cn/zhangchi.pdf" \h </w:instrText>
      </w:r>
      <w:r>
        <w:fldChar w:fldCharType="separate"/>
      </w:r>
      <w:r>
        <w:rPr>
          <w:rStyle w:val="13"/>
          <w:color w:val="0563C1"/>
        </w:rPr>
        <w:t>第五届陕西本科高校教师教学创新大赛一等奖</w:t>
      </w:r>
      <w:r>
        <w:rPr>
          <w:rStyle w:val="13"/>
          <w:color w:val="0563C1"/>
        </w:rPr>
        <w:fldChar w:fldCharType="end"/>
      </w:r>
    </w:p>
    <w:p w14:paraId="188C232E">
      <w:pPr>
        <w:spacing w:after="200" w:line="400" w:lineRule="atLeast"/>
      </w:pPr>
      <w:r>
        <w:fldChar w:fldCharType="begin"/>
      </w:r>
      <w:r>
        <w:instrText xml:space="preserve"> HYPERLINK "https://tjjt.tongji.edu.cn/index/xwdt/79.htm" \h </w:instrText>
      </w:r>
      <w:r>
        <w:fldChar w:fldCharType="separate"/>
      </w:r>
      <w:r>
        <w:rPr>
          <w:rStyle w:val="13"/>
          <w:color w:val="0563C1"/>
        </w:rPr>
        <w:t>新闻动态 当前位置: 首页 &gt;&gt; 新闻动态</w:t>
      </w:r>
      <w:r>
        <w:rPr>
          <w:rStyle w:val="13"/>
          <w:color w:val="0563C1"/>
        </w:rPr>
        <w:fldChar w:fldCharType="end"/>
      </w:r>
    </w:p>
    <w:p w14:paraId="07EA7292">
      <w:pPr>
        <w:spacing w:after="200" w:line="400" w:lineRule="atLeast"/>
      </w:pPr>
      <w:r>
        <w:fldChar w:fldCharType="begin"/>
      </w:r>
      <w:r>
        <w:instrText xml:space="preserve"> HYPERLINK "https://www.crsa.net/news/article/3293" \h </w:instrText>
      </w:r>
      <w:r>
        <w:fldChar w:fldCharType="separate"/>
      </w:r>
      <w:r>
        <w:rPr>
          <w:rStyle w:val="13"/>
          <w:color w:val="0563C1"/>
        </w:rPr>
        <w:t>城市多模式交通网运行仿真系统开发</w:t>
      </w:r>
      <w:r>
        <w:rPr>
          <w:rStyle w:val="13"/>
          <w:color w:val="0563C1"/>
        </w:rPr>
        <w:fldChar w:fldCharType="end"/>
      </w:r>
    </w:p>
    <w:p w14:paraId="3B914F73">
      <w:pPr>
        <w:spacing w:after="200" w:line="400" w:lineRule="atLeast"/>
      </w:pPr>
      <w:r>
        <w:fldChar w:fldCharType="begin"/>
      </w:r>
      <w:r>
        <w:instrText xml:space="preserve"> HYPERLINK "https://ctl.uic.edu.cn/CTL%20Weekly%20Announcements%20083021.pdf" \h </w:instrText>
      </w:r>
      <w:r>
        <w:fldChar w:fldCharType="separate"/>
      </w:r>
      <w:r>
        <w:rPr>
          <w:rStyle w:val="13"/>
          <w:color w:val="0563C1"/>
        </w:rPr>
        <w:t>CTL Weekly Announcements-Open Classroom Initiatives</w:t>
      </w:r>
      <w:r>
        <w:rPr>
          <w:rStyle w:val="13"/>
          <w:color w:val="0563C1"/>
        </w:rPr>
        <w:fldChar w:fldCharType="end"/>
      </w:r>
    </w:p>
    <w:p w14:paraId="5606D91D">
      <w:pPr>
        <w:spacing w:after="200" w:line="400" w:lineRule="atLeast"/>
      </w:pPr>
      <w:r>
        <w:fldChar w:fldCharType="begin"/>
      </w:r>
      <w:r>
        <w:instrText xml:space="preserve"> HYPERLINK "https://www.360doc.cn/article/65434111_1054540910.html" \h </w:instrText>
      </w:r>
      <w:r>
        <w:fldChar w:fldCharType="separate"/>
      </w:r>
      <w:r>
        <w:rPr>
          <w:rStyle w:val="13"/>
          <w:color w:val="0563C1"/>
        </w:rPr>
        <w:t>全国高校教师教学创新实践与教学创新大赛备赛指导专题培训会</w:t>
      </w:r>
      <w:r>
        <w:rPr>
          <w:rStyle w:val="13"/>
          <w:color w:val="0563C1"/>
        </w:rPr>
        <w:fldChar w:fldCharType="end"/>
      </w:r>
    </w:p>
    <w:p w14:paraId="478F6C93">
      <w:pPr>
        <w:spacing w:after="200" w:line="400" w:lineRule="atLeast"/>
      </w:pPr>
      <w:r>
        <w:fldChar w:fldCharType="begin"/>
      </w:r>
      <w:r>
        <w:instrText xml:space="preserve"> HYPERLINK "https://files.metaso.cn/api/public-file/preview?fileName=8691802106043637760.pdf" \h </w:instrText>
      </w:r>
      <w:r>
        <w:fldChar w:fldCharType="separate"/>
      </w:r>
      <w:r>
        <w:rPr>
          <w:rStyle w:val="13"/>
          <w:color w:val="0563C1"/>
        </w:rPr>
        <w:t>国家级教学成果奖（一等奖）汇编分析</w:t>
      </w:r>
      <w:r>
        <w:rPr>
          <w:rStyle w:val="13"/>
          <w:color w:val="0563C1"/>
        </w:rPr>
        <w:fldChar w:fldCharType="end"/>
      </w:r>
    </w:p>
    <w:p w14:paraId="075CD4C0">
      <w:pPr>
        <w:spacing w:after="200" w:line="400" w:lineRule="atLeast"/>
      </w:pPr>
      <w:r>
        <w:fldChar w:fldCharType="begin"/>
      </w:r>
      <w:r>
        <w:instrText xml:space="preserve"> HYPERLINK "https://files.metaso.cn/api/public-file/preview?fileName=8695798963183828992.pdf" \h </w:instrText>
      </w:r>
      <w:r>
        <w:fldChar w:fldCharType="separate"/>
      </w:r>
      <w:r>
        <w:rPr>
          <w:rStyle w:val="13"/>
          <w:color w:val="0563C1"/>
        </w:rPr>
        <w:t>DeepSeek AI大模型在学校教育应用场景中的设计方案</w:t>
      </w:r>
      <w:r>
        <w:rPr>
          <w:rStyle w:val="13"/>
          <w:color w:val="0563C1"/>
        </w:rPr>
        <w:fldChar w:fldCharType="end"/>
      </w:r>
    </w:p>
    <w:p w14:paraId="73615169">
      <w:pPr>
        <w:spacing w:after="200" w:line="400" w:lineRule="atLeast"/>
      </w:pPr>
      <w:r>
        <w:fldChar w:fldCharType="begin"/>
      </w:r>
      <w:r>
        <w:instrText xml:space="preserve"> HYPERLINK "http://ems86.com/touzi/html/?2928.html" \h </w:instrText>
      </w:r>
      <w:r>
        <w:fldChar w:fldCharType="separate"/>
      </w:r>
      <w:r>
        <w:rPr>
          <w:rStyle w:val="13"/>
          <w:color w:val="0563C1"/>
        </w:rPr>
        <w:t>基于工作过程的计算机导论教学设计（以计算机网络技术一章为例）</w:t>
      </w:r>
      <w:r>
        <w:rPr>
          <w:rStyle w:val="13"/>
          <w:color w:val="0563C1"/>
        </w:rPr>
        <w:fldChar w:fldCharType="end"/>
      </w:r>
    </w:p>
    <w:p w14:paraId="3580419D">
      <w:pPr>
        <w:spacing w:after="200" w:line="400" w:lineRule="atLeast"/>
      </w:pPr>
      <w:r>
        <w:fldChar w:fldCharType="begin"/>
      </w:r>
      <w:r>
        <w:instrText xml:space="preserve"> HYPERLINK "https://www.sppc.edu.cn/_upload/article/files/39/57/6307edbb4c9ba83acb39e825bcdb/48dfe7c4-8120-4796-88eb-0d1799b7f1fc.pdf" \h </w:instrText>
      </w:r>
      <w:r>
        <w:fldChar w:fldCharType="separate"/>
      </w:r>
      <w:r>
        <w:rPr>
          <w:rStyle w:val="13"/>
          <w:color w:val="0563C1"/>
        </w:rPr>
        <w:t>第六届上海高校青年教师教学竞赛预通知</w:t>
      </w:r>
      <w:r>
        <w:rPr>
          <w:rStyle w:val="13"/>
          <w:color w:val="0563C1"/>
        </w:rPr>
        <w:fldChar w:fldCharType="end"/>
      </w:r>
    </w:p>
    <w:p w14:paraId="71602E5D">
      <w:pPr>
        <w:spacing w:after="200" w:line="400" w:lineRule="atLeast"/>
      </w:pPr>
      <w:r>
        <w:fldChar w:fldCharType="begin"/>
      </w:r>
      <w:r>
        <w:instrText xml:space="preserve"> HYPERLINK "https://mip.21cnjy.com/P/23214055.html" \h </w:instrText>
      </w:r>
      <w:r>
        <w:fldChar w:fldCharType="separate"/>
      </w:r>
      <w:r>
        <w:rPr>
          <w:rStyle w:val="13"/>
          <w:color w:val="0563C1"/>
        </w:rPr>
        <w:t>第2.1课《探究控制系统的典型环节》教学设计</w:t>
      </w:r>
      <w:r>
        <w:rPr>
          <w:rStyle w:val="13"/>
          <w:color w:val="0563C1"/>
        </w:rPr>
        <w:fldChar w:fldCharType="end"/>
      </w:r>
    </w:p>
    <w:p w14:paraId="791B3440">
      <w:pPr>
        <w:spacing w:after="200" w:line="400" w:lineRule="atLeast"/>
      </w:pPr>
      <w:r>
        <w:fldChar w:fldCharType="begin"/>
      </w:r>
      <w:r>
        <w:instrText xml:space="preserve"> HYPERLINK "https://jwc.lzxk.edu.cn/__local/E/F3/98/32FA4E43CC58CC58850AFD52C31_15A04D5F_7D78E.pdf" \h </w:instrText>
      </w:r>
      <w:r>
        <w:fldChar w:fldCharType="separate"/>
      </w:r>
      <w:r>
        <w:rPr>
          <w:rStyle w:val="13"/>
          <w:color w:val="0563C1"/>
        </w:rPr>
        <w:t>精彩课堂大赛课程教学创新成果报告《计算机科学导论》课程教学创新成果报告</w:t>
      </w:r>
      <w:r>
        <w:rPr>
          <w:rStyle w:val="13"/>
          <w:color w:val="0563C1"/>
        </w:rPr>
        <w:fldChar w:fldCharType="end"/>
      </w:r>
    </w:p>
    <w:p w14:paraId="174400BA">
      <w:pPr>
        <w:spacing w:after="200" w:line="400" w:lineRule="atLeast"/>
      </w:pPr>
      <w:r>
        <w:fldChar w:fldCharType="begin"/>
      </w:r>
      <w:r>
        <w:instrText xml:space="preserve"> HYPERLINK "https://www.nwpu.edu.cn/info/3058/101788.htm" \h </w:instrText>
      </w:r>
      <w:r>
        <w:fldChar w:fldCharType="separate"/>
      </w:r>
      <w:r>
        <w:rPr>
          <w:rStyle w:val="13"/>
          <w:color w:val="0563C1"/>
        </w:rPr>
        <w:t>网站页面已加载完成</w:t>
      </w:r>
      <w:r>
        <w:rPr>
          <w:rStyle w:val="13"/>
          <w:color w:val="0563C1"/>
        </w:rPr>
        <w:fldChar w:fldCharType="end"/>
      </w:r>
    </w:p>
    <w:p w14:paraId="750A9168">
      <w:pPr>
        <w:spacing w:after="200" w:line="400" w:lineRule="atLeast"/>
      </w:pPr>
      <w:r>
        <w:fldChar w:fldCharType="begin"/>
      </w:r>
      <w:r>
        <w:instrText xml:space="preserve"> HYPERLINK "https://mp.weixin.qq.com/s?__biz=MzU2MTU3NjAwMQ==&amp;mid=2247551725&amp;idx=2&amp;sn=29f69632e2f7ea4561ce7823b200881a&amp;chksm=fc74ebc3cb0362d5c387b4030fd7c36ad79f5f0b4e5d87dc50b368f60e078a45c89fe2076e6a&amp;scene=27" \h </w:instrText>
      </w:r>
      <w:r>
        <w:fldChar w:fldCharType="separate"/>
      </w:r>
      <w:r>
        <w:rPr>
          <w:rStyle w:val="13"/>
          <w:color w:val="0563C1"/>
        </w:rPr>
        <w:t>首届全国高校教师教学创新大赛成功举办（附获奖名单）</w:t>
      </w:r>
      <w:r>
        <w:rPr>
          <w:rStyle w:val="13"/>
          <w:color w:val="0563C1"/>
        </w:rPr>
        <w:fldChar w:fldCharType="end"/>
      </w:r>
    </w:p>
    <w:p w14:paraId="778E783E">
      <w:pPr>
        <w:spacing w:after="200" w:line="400" w:lineRule="atLeast"/>
      </w:pPr>
      <w:r>
        <w:fldChar w:fldCharType="begin"/>
      </w:r>
      <w:r>
        <w:instrText xml:space="preserve"> HYPERLINK "https://jsgzb.seu.edu.cn/_upload/article/files/d0/3b/cfc42f14401fb9844c225901dfda/9c080ec2-dc98-416a-a014-14454954505e.docx" \h </w:instrText>
      </w:r>
      <w:r>
        <w:fldChar w:fldCharType="separate"/>
      </w:r>
      <w:r>
        <w:rPr>
          <w:rStyle w:val="13"/>
          <w:color w:val="0563C1"/>
        </w:rPr>
        <w:t>首届全国高校教师教学创新大赛·就业指导课程教学赛道课程教学大纲（模板）</w:t>
      </w:r>
      <w:r>
        <w:rPr>
          <w:rStyle w:val="13"/>
          <w:color w:val="0563C1"/>
        </w:rPr>
        <w:fldChar w:fldCharType="end"/>
      </w:r>
    </w:p>
    <w:p w14:paraId="74DD09E0">
      <w:pPr>
        <w:spacing w:after="200" w:line="400" w:lineRule="atLeast"/>
      </w:pPr>
      <w:r>
        <w:fldChar w:fldCharType="begin"/>
      </w:r>
      <w:r>
        <w:instrText xml:space="preserve"> HYPERLINK "https://mp.weixin.qq.com/s?__biz=MzA5NTEwNTM3NA==&amp;mid=2247527469&amp;idx=2&amp;sn=22b4200651abc0846af0061dd7bbff2d&amp;chksm=919a358339fb490a42a4cde493973e4d6cca031db2456a76fd9408bf55eccffd99a871b484da&amp;scene=27" \h </w:instrText>
      </w:r>
      <w:r>
        <w:fldChar w:fldCharType="separate"/>
      </w:r>
      <w:r>
        <w:rPr>
          <w:rStyle w:val="13"/>
          <w:color w:val="0563C1"/>
        </w:rPr>
        <w:t>全国高校教师教学创新大赛专题培训</w:t>
      </w:r>
      <w:r>
        <w:rPr>
          <w:rStyle w:val="13"/>
          <w:color w:val="0563C1"/>
        </w:rPr>
        <w:fldChar w:fldCharType="end"/>
      </w:r>
    </w:p>
    <w:p w14:paraId="2FACA1B2">
      <w:pPr>
        <w:spacing w:after="200" w:line="400" w:lineRule="atLeast"/>
      </w:pPr>
      <w:r>
        <w:fldChar w:fldCharType="begin"/>
      </w:r>
      <w:r>
        <w:instrText xml:space="preserve"> HYPERLINK "https://jsfzzx.hnuahe.edu.cn/" \h </w:instrText>
      </w:r>
      <w:r>
        <w:fldChar w:fldCharType="separate"/>
      </w:r>
      <w:r>
        <w:rPr>
          <w:rStyle w:val="13"/>
          <w:color w:val="0563C1"/>
        </w:rPr>
        <w:t>教师发展中心</w:t>
      </w:r>
      <w:r>
        <w:rPr>
          <w:rStyle w:val="13"/>
          <w:color w:val="0563C1"/>
        </w:rPr>
        <w:fldChar w:fldCharType="end"/>
      </w:r>
    </w:p>
    <w:p w14:paraId="18173DF8">
      <w:pPr>
        <w:spacing w:after="200" w:line="400" w:lineRule="atLeast"/>
      </w:pPr>
      <w:r>
        <w:fldChar w:fldCharType="begin"/>
      </w:r>
      <w:r>
        <w:instrText xml:space="preserve"> HYPERLINK "https://www.cahe.edu.cn/upload/gdjy/file/20250612/1749716042907545.docx" \h </w:instrText>
      </w:r>
      <w:r>
        <w:fldChar w:fldCharType="separate"/>
      </w:r>
      <w:r>
        <w:rPr>
          <w:rStyle w:val="13"/>
          <w:color w:val="0563C1"/>
        </w:rPr>
        <w:t>关于举办第五届全国高校教师教学创新大赛 全国赛的通知（第一轮）</w:t>
      </w:r>
      <w:r>
        <w:rPr>
          <w:rStyle w:val="13"/>
          <w:color w:val="0563C1"/>
        </w:rPr>
        <w:fldChar w:fldCharType="end"/>
      </w:r>
    </w:p>
    <w:p w14:paraId="57025BD5">
      <w:pPr>
        <w:spacing w:after="200" w:line="400" w:lineRule="atLeast"/>
      </w:pPr>
      <w:r>
        <w:fldChar w:fldCharType="begin"/>
      </w:r>
      <w:r>
        <w:instrText xml:space="preserve"> HYPERLINK "http://finance.sina.com.cn/wm/2024-04-30/doc-inatqnkz2165043.shtml" \h </w:instrText>
      </w:r>
      <w:r>
        <w:fldChar w:fldCharType="separate"/>
      </w:r>
      <w:r>
        <w:rPr>
          <w:rStyle w:val="13"/>
          <w:color w:val="0563C1"/>
        </w:rPr>
        <w:t>2024年庆祝‘五一’国际劳动节暨全国五一劳动奖和全国工人先锋号表彰大会</w:t>
      </w:r>
      <w:r>
        <w:rPr>
          <w:rStyle w:val="13"/>
          <w:color w:val="0563C1"/>
        </w:rPr>
        <w:fldChar w:fldCharType="end"/>
      </w:r>
    </w:p>
    <w:p w14:paraId="44FD66BC">
      <w:pPr>
        <w:spacing w:after="200" w:line="400" w:lineRule="atLeast"/>
      </w:pPr>
      <w:r>
        <w:fldChar w:fldCharType="begin"/>
      </w:r>
      <w:r>
        <w:instrText xml:space="preserve"> HYPERLINK "https://files.metaso.cn/api/public-file/preview?fileName=8689957292943450112.pdf" \h </w:instrText>
      </w:r>
      <w:r>
        <w:fldChar w:fldCharType="separate"/>
      </w:r>
      <w:r>
        <w:rPr>
          <w:rStyle w:val="13"/>
          <w:color w:val="0563C1"/>
        </w:rPr>
        <w:t>2型糖尿病合并慢性肾脏病患者多重用药安全中国专家共识</w:t>
      </w:r>
      <w:r>
        <w:rPr>
          <w:rStyle w:val="13"/>
          <w:color w:val="0563C1"/>
        </w:rPr>
        <w:fldChar w:fldCharType="end"/>
      </w:r>
    </w:p>
    <w:p w14:paraId="3C263748">
      <w:pPr>
        <w:spacing w:after="200" w:line="400" w:lineRule="atLeast"/>
      </w:pPr>
      <w:r>
        <w:fldChar w:fldCharType="begin"/>
      </w:r>
      <w:r>
        <w:instrText xml:space="preserve"> HYPERLINK "http://cfd.fudan.edu.cn/upload/2024032642417665.pdf" \h </w:instrText>
      </w:r>
      <w:r>
        <w:fldChar w:fldCharType="separate"/>
      </w:r>
      <w:r>
        <w:rPr>
          <w:rStyle w:val="13"/>
          <w:color w:val="0563C1"/>
        </w:rPr>
        <w:t>市教卫工作党委、市教委、市总工会关于举办第六届上海高校青年教师教学竞赛暨第七届全国高校青年教师教学竞赛选拔赛的通知</w:t>
      </w:r>
      <w:r>
        <w:rPr>
          <w:rStyle w:val="13"/>
          <w:color w:val="0563C1"/>
        </w:rPr>
        <w:fldChar w:fldCharType="end"/>
      </w:r>
    </w:p>
    <w:p w14:paraId="72A7ADBF">
      <w:pPr>
        <w:spacing w:after="200" w:line="400" w:lineRule="atLeast"/>
      </w:pPr>
      <w:r>
        <w:fldChar w:fldCharType="begin"/>
      </w:r>
      <w:r>
        <w:instrText xml:space="preserve"> HYPERLINK "https://www.cahe.edu.cn/upload/gdjy/file/20220811/1660205662394875.pdf" \h </w:instrText>
      </w:r>
      <w:r>
        <w:fldChar w:fldCharType="separate"/>
      </w:r>
      <w:r>
        <w:rPr>
          <w:rStyle w:val="13"/>
          <w:color w:val="0563C1"/>
        </w:rPr>
        <w:t>第二届全国高校教师教学创新大赛获奖教师（团队）名单</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26E2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4E602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4134</Words>
  <Characters>4369</Characters>
  <TotalTime>0</TotalTime>
  <ScaleCrop>false</ScaleCrop>
  <LinksUpToDate>false</LinksUpToDate>
  <CharactersWithSpaces>4395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2026-01-17T18:14:59Z</dcterms:created>
  <dc:creator>86188</dc:creator>
  <cp:lastModifiedBy>dyx</cp:lastModifiedBy>
  <dcterms:modified xsi:type="dcterms:W3CDTF">2026-01-17T18:15:09Z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e1ad1b65005de4988f7b8f428f56bec","ProduceID":"Metasota_docx_69634a567486ff2c16e3c748_1_b540e659-d9bc-47e9-8b59-96a984693340","ReservedCode2":"e1ad1b65005de4988f7b8f428f56bec","PropagateID":"Metasota_docx_69634a567486ff2c16e3c748_1_b540e659-d9bc-47e9-8b59-96a984693340","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CD71E032ADBE4C728132E84603454AB9_12</vt:lpwstr>
  </property>
</Properties>
</file>