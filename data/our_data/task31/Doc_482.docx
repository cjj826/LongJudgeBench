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82FADE">
      <w:pPr>
        <w:spacing w:after="400" w:line="400" w:lineRule="atLeast"/>
      </w:pPr>
      <w:bookmarkStart w:id="0" w:name="_GoBack"/>
      <w:bookmarkEnd w:id="0"/>
      <w:r>
        <w:rPr>
          <w:b/>
        </w:rPr>
        <w:t>报告生成日期：2026年1月13日</w:t>
      </w:r>
    </w:p>
    <w:p w14:paraId="127DBF00">
      <w:pPr>
        <w:spacing w:after="400" w:line="400" w:lineRule="atLeast"/>
      </w:pPr>
      <w:r>
        <w:rPr>
          <w:b/>
          <w:sz w:val="30"/>
        </w:rPr>
        <w:t>关于全国高校教师教学创新大赛与青年教师教学竞赛全国一等奖课程情况与资料的综合研究报告</w:t>
      </w:r>
    </w:p>
    <w:p w14:paraId="664EDD78">
      <w:pPr>
        <w:spacing w:after="400" w:line="400" w:lineRule="atLeast"/>
      </w:pPr>
      <w:r>
        <w:rPr>
          <w:b/>
          <w:sz w:val="26"/>
        </w:rPr>
        <w:t>摘要</w:t>
      </w:r>
    </w:p>
    <w:p w14:paraId="36238E3A">
      <w:pPr>
        <w:spacing w:after="400" w:line="400" w:lineRule="atLeast"/>
      </w:pPr>
      <w:r>
        <w:t>本报告旨在系统梳理与分析两项我国高等教育领域内具有广泛影响力的全国性教师教学竞赛——“全国高校教师教学创新大赛”（以下简称“创新赛”）与“全国高校青年教师教学竞赛”（以下简称“青教赛”）的全国一等奖获奖课程情况。报告首先对两项赛事的背景、目标及赛制进行介绍；随后，通过列举代表性获奖课程案例，深入剖torch获奖课程在教学理念、教学方法、课堂设计及技术应用等方面的共性特征与创新实践；报告还系统汇总了与这些获奖课程相关的可用资料类型及其获取渠道，并对两项赛事在评审侧重点上的差异进行了比较分析。本报告旨在为广大高校教师参与教学竞赛、开展教学改革与创新提供一份全面、详实、具有实践指导意义的参考资料。</w:t>
      </w:r>
    </w:p>
    <w:p w14:paraId="77D1A968">
      <w:pPr>
        <w:spacing w:after="400" w:line="400" w:lineRule="atLeast"/>
      </w:pPr>
      <w:r>
        <w:rPr>
          <w:b/>
          <w:sz w:val="30"/>
        </w:rPr>
        <w:t>第一部分：竞赛背景介绍</w:t>
      </w:r>
    </w:p>
    <w:p w14:paraId="1CAC346C">
      <w:pPr>
        <w:spacing w:after="400" w:line="400" w:lineRule="atLeast"/>
      </w:pPr>
      <w:r>
        <w:t>为了深入理解两项竞赛一等奖课程的内涵与价值，首先需要对竞赛本身有清晰的认识。</w:t>
      </w:r>
    </w:p>
    <w:p w14:paraId="7698AE7C">
      <w:pPr>
        <w:spacing w:after="400" w:line="400" w:lineRule="atLeast"/>
      </w:pPr>
      <w:r>
        <w:rPr>
          <w:b/>
          <w:sz w:val="26"/>
        </w:rPr>
        <w:t>1.1 全国高校教师教学创新大赛（“创新赛”）</w:t>
      </w:r>
    </w:p>
    <w:p w14:paraId="6C8931BF">
      <w:pPr>
        <w:spacing w:after="400" w:line="400" w:lineRule="atLeast"/>
      </w:pPr>
      <w:r>
        <w:t>“创新赛”是一项由中国高等教育学会主办、并获得教育部高等教育司指导的国家级、全国性赛事 [[1]][[2]][[3]]。它被正式纳入《教育部直属单位三评一竞赛保留项目清单》，是目前国内高校教学竞赛中影响力最大、覆盖面最广的赛事之一 [[4]][[5]]。</w:t>
      </w:r>
    </w:p>
    <w:p w14:paraId="6966BB9A">
      <w:pPr>
        <w:numPr>
          <w:ilvl w:val="-1"/>
          <w:numId w:val="1"/>
        </w:numPr>
        <w:spacing w:after="400" w:line="400" w:lineRule="atLeast"/>
      </w:pPr>
      <w:r>
        <w:rPr>
          <w:b/>
        </w:rPr>
        <w:t>发展历程与近况</w:t>
      </w:r>
      <w:r>
        <w:t>：</w:t>
      </w:r>
    </w:p>
    <w:p w14:paraId="5C0B38AF">
      <w:pPr>
        <w:numPr>
          <w:ilvl w:val="-1"/>
          <w:numId w:val="1"/>
        </w:numPr>
        <w:spacing w:after="400" w:line="400" w:lineRule="atLeast"/>
      </w:pPr>
      <w:r>
        <w:t>该赛事自2020年起开始举办 [[6]][[7]][[8]]至今已成功举办四届，第五届也已于2025年启动 [[9]][[10]][[11]]。</w:t>
      </w:r>
    </w:p>
    <w:p w14:paraId="0A3872B4">
      <w:pPr>
        <w:numPr>
          <w:ilvl w:val="-1"/>
          <w:numId w:val="1"/>
        </w:numPr>
        <w:spacing w:after="400" w:line="400" w:lineRule="atLeast"/>
      </w:pPr>
      <w:r>
        <w:t>大赛采用校赛、省赛、全国赛三级赛制，层层选拔，确保了参赛课程的质量与代表性 [[12]][[13]][[14]]。</w:t>
      </w:r>
    </w:p>
    <w:p w14:paraId="260DB2D9">
      <w:pPr>
        <w:numPr>
          <w:ilvl w:val="-1"/>
          <w:numId w:val="1"/>
        </w:numPr>
        <w:spacing w:after="400" w:line="400" w:lineRule="atLeast"/>
      </w:pPr>
      <w:r>
        <w:t>赛事规模逐年扩大，参与高校和教师数量持续增长，社会影响力日益显著 [[15]][[16]][[17]]。</w:t>
      </w:r>
    </w:p>
    <w:p w14:paraId="011BF338">
      <w:pPr>
        <w:numPr>
          <w:ilvl w:val="-1"/>
          <w:numId w:val="1"/>
        </w:numPr>
        <w:spacing w:after="400" w:line="400" w:lineRule="atLeast"/>
      </w:pPr>
      <w:r>
        <w:rPr>
          <w:b/>
        </w:rPr>
        <w:t>主要比赛目标</w:t>
      </w:r>
      <w:r>
        <w:t>：</w:t>
      </w:r>
    </w:p>
    <w:p w14:paraId="3250DEF0">
      <w:pPr>
        <w:numPr>
          <w:ilvl w:val="-1"/>
          <w:numId w:val="1"/>
        </w:numPr>
        <w:spacing w:after="400" w:line="400" w:lineRule="atLeast"/>
      </w:pPr>
      <w:r>
        <w:t>核心目标是落实立德树人根本任务，以“推动教学创新，培养一流人才”为主题 [[18]]，致力于推进高等教育领域的“质量革命” [[19]][[20]][[21]]。</w:t>
      </w:r>
    </w:p>
    <w:p w14:paraId="373CC964">
      <w:pPr>
        <w:numPr>
          <w:ilvl w:val="-1"/>
          <w:numId w:val="1"/>
        </w:numPr>
        <w:spacing w:after="400" w:line="400" w:lineRule="atLeast"/>
      </w:pPr>
      <w:r>
        <w:t>大赛旨在引导教师更新教学理念、革新教学模式、创新教学方法，从而全面提升教师的教书育人能力 [[22]][[23]]。</w:t>
      </w:r>
    </w:p>
    <w:p w14:paraId="665A497F">
      <w:pPr>
        <w:numPr>
          <w:ilvl w:val="-1"/>
          <w:numId w:val="1"/>
        </w:numPr>
        <w:spacing w:after="400" w:line="400" w:lineRule="atLeast"/>
      </w:pPr>
      <w:r>
        <w:t>同时，大赛也服务于国家战略，助力“四新”（新工科、新医科、新农科、新文科）建设，提高国家人才的自主培养质量 [[24]][[25]]。</w:t>
      </w:r>
    </w:p>
    <w:p w14:paraId="21403918">
      <w:pPr>
        <w:numPr>
          <w:ilvl w:val="-1"/>
          <w:numId w:val="1"/>
        </w:numPr>
        <w:spacing w:after="400" w:line="400" w:lineRule="atLeast"/>
      </w:pPr>
      <w:r>
        <w:rPr>
          <w:b/>
        </w:rPr>
        <w:t>组别设置</w:t>
      </w:r>
      <w:r>
        <w:t>：</w:t>
      </w:r>
    </w:p>
    <w:p w14:paraId="3F6C7406">
      <w:pPr>
        <w:numPr>
          <w:ilvl w:val="-1"/>
          <w:numId w:val="1"/>
        </w:numPr>
        <w:spacing w:after="400" w:line="400" w:lineRule="atLeast"/>
      </w:pPr>
      <w:r>
        <w:t>创新赛的组别设置体现了其对高等教育发展方向的精准把握。赛道通常分为部属高校赛道和地方高校赛道 [[26]]。</w:t>
      </w:r>
    </w:p>
    <w:p w14:paraId="2E413485">
      <w:pPr>
        <w:numPr>
          <w:ilvl w:val="-1"/>
          <w:numId w:val="1"/>
        </w:numPr>
        <w:spacing w:after="400" w:line="400" w:lineRule="atLeast"/>
      </w:pPr>
      <w:r>
        <w:t>在每个赛道内，根据学科领域和课程性质，设置了多个大组，如新工科、新医科、新农科、新文科、基础课程、课程思政、产教融合等 [[27]][[28]][[29]]。</w:t>
      </w:r>
    </w:p>
    <w:p w14:paraId="6B527A77">
      <w:pPr>
        <w:numPr>
          <w:ilvl w:val="-1"/>
          <w:numId w:val="1"/>
        </w:numPr>
        <w:spacing w:after="400" w:line="400" w:lineRule="atLeast"/>
      </w:pPr>
      <w:r>
        <w:t>为了保证竞赛的公平性，每个大组下再根据参赛教师的职称分为正高组、副高组、中级及以下职称组 [[30]][[31]]。</w:t>
      </w:r>
    </w:p>
    <w:p w14:paraId="4A5CE1F6">
      <w:pPr>
        <w:numPr>
          <w:ilvl w:val="-1"/>
          <w:numId w:val="1"/>
        </w:numPr>
        <w:spacing w:after="400" w:line="400" w:lineRule="atLeast"/>
      </w:pPr>
      <w:r>
        <w:t>部分赛道还可能根据课程类型（如本科、高职）或特定技术应用（如3D/VR/AR/AI数字化虚拟仿真）设置更细分的赛项 [[32]][[33]]。</w:t>
      </w:r>
    </w:p>
    <w:p w14:paraId="5AB6DC71">
      <w:pPr>
        <w:spacing w:after="400" w:line="400" w:lineRule="atLeast"/>
      </w:pPr>
      <w:r>
        <w:rPr>
          <w:b/>
          <w:sz w:val="26"/>
        </w:rPr>
        <w:t>1.2 全国高校青年教师教学竞赛（“青教赛”）</w:t>
      </w:r>
    </w:p>
    <w:p w14:paraId="6B51D662">
      <w:pPr>
        <w:spacing w:after="400" w:line="400" w:lineRule="atLeast"/>
      </w:pPr>
      <w:r>
        <w:t>“青教赛”是由中华全国总工会、教育部联合主办，中国教科文卫体工会全国委员会承办的全国性赛事 [[34]][[35]][[36]]。这项竞赛专项聚焦于青年教师群体，被誉为“参与面最广、学科门类最全、组织规模最大的全国性最高水平教学类竞赛”之一 [[37]]。</w:t>
      </w:r>
    </w:p>
    <w:p w14:paraId="588B088A">
      <w:pPr>
        <w:numPr>
          <w:ilvl w:val="-1"/>
          <w:numId w:val="1"/>
        </w:numPr>
        <w:spacing w:after="400" w:line="400" w:lineRule="atLeast"/>
      </w:pPr>
      <w:r>
        <w:rPr>
          <w:b/>
        </w:rPr>
        <w:t>发展历程与近况</w:t>
      </w:r>
      <w:r>
        <w:t>：</w:t>
      </w:r>
    </w:p>
    <w:p w14:paraId="4C624E90">
      <w:pPr>
        <w:numPr>
          <w:ilvl w:val="-1"/>
          <w:numId w:val="1"/>
        </w:numPr>
        <w:spacing w:after="400" w:line="400" w:lineRule="atLeast"/>
      </w:pPr>
      <w:r>
        <w:t>该赛事历史更为悠久，自2012年起开始举办，每两年举办一届 [[38]][[39]][[40]]。</w:t>
      </w:r>
    </w:p>
    <w:p w14:paraId="7E301D33">
      <w:pPr>
        <w:numPr>
          <w:ilvl w:val="-1"/>
          <w:numId w:val="1"/>
        </w:numPr>
        <w:spacing w:after="400" w:line="400" w:lineRule="atLeast"/>
      </w:pPr>
      <w:r>
        <w:t>截至报告日期，该赛事已成功举办七届，第七届全国决赛于2024年8月在上海交通大学举行 [[41]][[42]][[43]]。</w:t>
      </w:r>
    </w:p>
    <w:p w14:paraId="2A8DF288">
      <w:pPr>
        <w:numPr>
          <w:ilvl w:val="-1"/>
          <w:numId w:val="1"/>
        </w:numPr>
        <w:spacing w:after="400" w:line="400" w:lineRule="atLeast"/>
      </w:pPr>
      <w:r>
        <w:t>赛事影响力巨大，已被纳入全国总工会“十四五”全国引领性劳动和技能竞赛项目，成为锤炼青年教师教学基本功、展示青年教师风采的重要舞台 [[44]]。</w:t>
      </w:r>
    </w:p>
    <w:p w14:paraId="656FF151">
      <w:pPr>
        <w:numPr>
          <w:ilvl w:val="-1"/>
          <w:numId w:val="1"/>
        </w:numPr>
        <w:spacing w:after="400" w:line="400" w:lineRule="atLeast"/>
      </w:pPr>
      <w:r>
        <w:rPr>
          <w:b/>
        </w:rPr>
        <w:t>主要比赛目标</w:t>
      </w:r>
      <w:r>
        <w:t>：</w:t>
      </w:r>
    </w:p>
    <w:p w14:paraId="6426F9FF">
      <w:pPr>
        <w:numPr>
          <w:ilvl w:val="-1"/>
          <w:numId w:val="1"/>
        </w:numPr>
        <w:spacing w:after="400" w:line="400" w:lineRule="atLeast"/>
      </w:pPr>
      <w:r>
        <w:t>核心目标是提升高校青年教师的教学能力和业务水平，秉持“上好一门课”的核心理念 [[45]][[46]][[47]]。</w:t>
      </w:r>
    </w:p>
    <w:p w14:paraId="7E73CD37">
      <w:pPr>
        <w:numPr>
          <w:ilvl w:val="-1"/>
          <w:numId w:val="1"/>
        </w:numPr>
        <w:spacing w:after="400" w:line="400" w:lineRule="atLeast"/>
      </w:pPr>
      <w:r>
        <w:t>竞赛旨在通过“以赛促教、以赛促建”的方式，激发广大青年教师更新教育理念和掌握现代教学方法的热情，努力造就一支有理想信念、有道德情操、有扎实学识、有仁爱之心的高素质、专业化教师队伍 [[48]]。</w:t>
      </w:r>
    </w:p>
    <w:p w14:paraId="7D44738D">
      <w:pPr>
        <w:numPr>
          <w:ilvl w:val="-1"/>
          <w:numId w:val="1"/>
        </w:numPr>
        <w:spacing w:after="400" w:line="400" w:lineRule="atLeast"/>
      </w:pPr>
      <w:r>
        <w:t>获奖者不仅获得荣誉，其竞赛成绩也往往与职称评审、评优表彰等个人发展机会挂钩，激励作用显著 [[49]][[50]]。</w:t>
      </w:r>
    </w:p>
    <w:p w14:paraId="704DF6BC">
      <w:pPr>
        <w:numPr>
          <w:ilvl w:val="-1"/>
          <w:numId w:val="1"/>
        </w:numPr>
        <w:spacing w:after="400" w:line="400" w:lineRule="atLeast"/>
      </w:pPr>
      <w:r>
        <w:rPr>
          <w:b/>
        </w:rPr>
        <w:t>组别设置</w:t>
      </w:r>
      <w:r>
        <w:t>：</w:t>
      </w:r>
    </w:p>
    <w:p w14:paraId="48BD1B4E">
      <w:pPr>
        <w:numPr>
          <w:ilvl w:val="-1"/>
          <w:numId w:val="1"/>
        </w:numPr>
        <w:spacing w:after="400" w:line="400" w:lineRule="atLeast"/>
      </w:pPr>
      <w:r>
        <w:t>青教赛的组别设置主要以传统学科门类为划分依据，体现了对学科基础教学的重视。</w:t>
      </w:r>
    </w:p>
    <w:p w14:paraId="6F8DA3A8">
      <w:pPr>
        <w:numPr>
          <w:ilvl w:val="-1"/>
          <w:numId w:val="1"/>
        </w:numPr>
        <w:spacing w:after="400" w:line="400" w:lineRule="atLeast"/>
      </w:pPr>
      <w:r>
        <w:t>竞赛共分为五个组别：文科、理科、工科、医科、思想政治课专项 [[51]][[52]][[53]]。</w:t>
      </w:r>
    </w:p>
    <w:p w14:paraId="6E4840DF">
      <w:pPr>
        <w:numPr>
          <w:ilvl w:val="-1"/>
          <w:numId w:val="1"/>
        </w:numPr>
        <w:spacing w:after="400" w:line="400" w:lineRule="atLeast"/>
      </w:pPr>
      <w:r>
        <w:t>参赛对象为全国各级各类高等院校中，年龄一般在40周岁以下的从事教育教学工作的青年教师 [[54]]。</w:t>
      </w:r>
    </w:p>
    <w:p w14:paraId="03DCA06D">
      <w:pPr>
        <w:numPr>
          <w:ilvl w:val="-1"/>
          <w:numId w:val="1"/>
        </w:numPr>
        <w:spacing w:after="400" w:line="400" w:lineRule="atLeast"/>
      </w:pPr>
      <w:r>
        <w:t>赛制同样包括初赛（校级、省级）和决赛（全国）两个阶段 [[55]][[56]][[57]]。</w:t>
      </w:r>
    </w:p>
    <w:p w14:paraId="40407137">
      <w:pPr>
        <w:spacing w:after="400" w:line="400" w:lineRule="atLeast"/>
      </w:pPr>
      <w:r>
        <w:rPr>
          <w:b/>
          <w:sz w:val="30"/>
        </w:rPr>
        <w:t>第二部分：全国一等奖课程案例列举</w:t>
      </w:r>
    </w:p>
    <w:p w14:paraId="142F69BD">
      <w:pPr>
        <w:spacing w:after="400" w:line="400" w:lineRule="atLeast"/>
      </w:pPr>
      <w:r>
        <w:t>由于官方渠道并未提供历届所有一等奖课程的完整、结构化汇总名单，本报告根据现有公开信息，整理出两项竞赛具有代表性的全国一等奖课程案例。这些案例能够直观地展示获奖课程的基本样貌。</w:t>
      </w:r>
    </w:p>
    <w:p w14:paraId="7AE35577">
      <w:pPr>
        <w:spacing w:after="400" w:line="400" w:lineRule="atLeast"/>
      </w:pPr>
      <w:r>
        <w:rPr>
          <w:b/>
          <w:sz w:val="26"/>
        </w:rPr>
        <w:t>2.1 全国高校教师教学创新大赛（“创新赛”）一等奖课程案例</w:t>
      </w:r>
    </w:p>
    <w:p w14:paraId="4035350D">
      <w:pPr>
        <w:spacing w:after="400" w:line="400" w:lineRule="atLeast"/>
      </w:pPr>
      <w:r>
        <w:t>创新赛自举办以来，涌现了大量优秀的教学创新课程。以下列举近几届部分公开报道的全国一等奖课程案例，以展示其多样性与代表性。</w:t>
      </w:r>
    </w:p>
    <w:p w14:paraId="3C9BDE76">
      <w:pPr>
        <w:spacing w:after="400" w:line="400" w:lineRule="atLeast"/>
      </w:pPr>
      <w:r>
        <w:rPr>
          <w:b/>
        </w:rPr>
        <w:t>表1：“创新赛”部分全国一等奖课程案例（示例）</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59"/>
      </w:tblGrid>
      <w:tr w14:paraId="7BC9E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4FC2C0CF">
            <w:pPr>
              <w:spacing w:after="400" w:line="400" w:lineRule="exact"/>
              <w:jc w:val="left"/>
            </w:pPr>
            <w:r>
              <w:rPr>
                <w:b/>
              </w:rPr>
              <w:t>届次（年份）</w:t>
            </w:r>
          </w:p>
        </w:tc>
        <w:tc>
          <w:tcPr>
            <w:tcW w:w="1659" w:type="dxa"/>
          </w:tcPr>
          <w:p w14:paraId="4F1E7A11">
            <w:pPr>
              <w:spacing w:after="400" w:line="400" w:lineRule="exact"/>
              <w:jc w:val="left"/>
            </w:pPr>
            <w:r>
              <w:rPr>
                <w:b/>
              </w:rPr>
              <w:t>所属高校</w:t>
            </w:r>
          </w:p>
        </w:tc>
        <w:tc>
          <w:tcPr>
            <w:tcW w:w="1659" w:type="dxa"/>
          </w:tcPr>
          <w:p w14:paraId="1A96ED59">
            <w:pPr>
              <w:spacing w:after="400" w:line="400" w:lineRule="exact"/>
              <w:jc w:val="left"/>
            </w:pPr>
            <w:r>
              <w:rPr>
                <w:b/>
              </w:rPr>
              <w:t>课程名称</w:t>
            </w:r>
          </w:p>
        </w:tc>
        <w:tc>
          <w:tcPr>
            <w:tcW w:w="1659" w:type="dxa"/>
          </w:tcPr>
          <w:p w14:paraId="6C3F2A4E">
            <w:pPr>
              <w:spacing w:after="400" w:line="400" w:lineRule="exact"/>
              <w:jc w:val="left"/>
            </w:pPr>
            <w:r>
              <w:rPr>
                <w:b/>
              </w:rPr>
              <w:t>主讲教师</w:t>
            </w:r>
          </w:p>
        </w:tc>
        <w:tc>
          <w:tcPr>
            <w:tcW w:w="1659" w:type="dxa"/>
          </w:tcPr>
          <w:p w14:paraId="3AA923A7">
            <w:pPr>
              <w:spacing w:after="400" w:line="400" w:lineRule="exact"/>
              <w:jc w:val="left"/>
            </w:pPr>
            <w:r>
              <w:rPr>
                <w:b/>
              </w:rPr>
              <w:t>所属学科/组别</w:t>
            </w:r>
          </w:p>
        </w:tc>
      </w:tr>
      <w:tr w14:paraId="34F78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774E444C">
            <w:pPr>
              <w:spacing w:after="400" w:line="400" w:lineRule="exact"/>
              <w:jc w:val="left"/>
            </w:pPr>
            <w:r>
              <w:t>首届（2021）</w:t>
            </w:r>
          </w:p>
        </w:tc>
        <w:tc>
          <w:tcPr>
            <w:tcW w:w="1659" w:type="dxa"/>
          </w:tcPr>
          <w:p w14:paraId="60DA29F7">
            <w:pPr>
              <w:spacing w:after="400" w:line="400" w:lineRule="exact"/>
              <w:jc w:val="left"/>
            </w:pPr>
            <w:r>
              <w:t>暨南大学</w:t>
            </w:r>
          </w:p>
        </w:tc>
        <w:tc>
          <w:tcPr>
            <w:tcW w:w="1659" w:type="dxa"/>
          </w:tcPr>
          <w:p w14:paraId="0CD8875D">
            <w:pPr>
              <w:spacing w:after="400" w:line="400" w:lineRule="exact"/>
              <w:jc w:val="left"/>
            </w:pPr>
            <w:r>
              <w:t>《像经济学家一样思考：信息、激励与社会》</w:t>
            </w:r>
          </w:p>
        </w:tc>
        <w:tc>
          <w:tcPr>
            <w:tcW w:w="1659" w:type="dxa"/>
          </w:tcPr>
          <w:p w14:paraId="69A29C48">
            <w:pPr>
              <w:spacing w:after="400" w:line="400" w:lineRule="exact"/>
              <w:jc w:val="left"/>
            </w:pPr>
            <w:r>
              <w:t>刘涛</w:t>
            </w:r>
          </w:p>
        </w:tc>
        <w:tc>
          <w:tcPr>
            <w:tcW w:w="1659" w:type="dxa"/>
          </w:tcPr>
          <w:p w14:paraId="7442BC7B">
            <w:pPr>
              <w:spacing w:after="400" w:line="400" w:lineRule="exact"/>
              <w:jc w:val="left"/>
            </w:pPr>
            <w:r>
              <w:t>新文科/正高组</w:t>
            </w:r>
          </w:p>
        </w:tc>
      </w:tr>
      <w:tr w14:paraId="633C8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2FCEE540">
            <w:pPr>
              <w:spacing w:after="400" w:line="400" w:lineRule="exact"/>
              <w:jc w:val="left"/>
            </w:pPr>
            <w:r>
              <w:t>第二届（2022）</w:t>
            </w:r>
          </w:p>
        </w:tc>
        <w:tc>
          <w:tcPr>
            <w:tcW w:w="1659" w:type="dxa"/>
          </w:tcPr>
          <w:p w14:paraId="163B0B2C">
            <w:pPr>
              <w:spacing w:after="400" w:line="400" w:lineRule="exact"/>
              <w:jc w:val="left"/>
            </w:pPr>
            <w:r>
              <w:t>大连理工大学</w:t>
            </w:r>
          </w:p>
        </w:tc>
        <w:tc>
          <w:tcPr>
            <w:tcW w:w="1659" w:type="dxa"/>
          </w:tcPr>
          <w:p w14:paraId="5A8C8694">
            <w:pPr>
              <w:spacing w:after="400" w:line="400" w:lineRule="exact"/>
              <w:jc w:val="left"/>
            </w:pPr>
            <w:r>
              <w:t>《机械设计基础》</w:t>
            </w:r>
          </w:p>
        </w:tc>
        <w:tc>
          <w:tcPr>
            <w:tcW w:w="1659" w:type="dxa"/>
          </w:tcPr>
          <w:p w14:paraId="32797457">
            <w:pPr>
              <w:spacing w:after="400" w:line="400" w:lineRule="exact"/>
              <w:jc w:val="left"/>
            </w:pPr>
            <w:r>
              <w:t>于广滨团队</w:t>
            </w:r>
          </w:p>
        </w:tc>
        <w:tc>
          <w:tcPr>
            <w:tcW w:w="1659" w:type="dxa"/>
          </w:tcPr>
          <w:p w14:paraId="4B52E714">
            <w:pPr>
              <w:spacing w:after="400" w:line="400" w:lineRule="exact"/>
              <w:jc w:val="left"/>
            </w:pPr>
            <w:r>
              <w:t>新工科/正高组</w:t>
            </w:r>
          </w:p>
        </w:tc>
      </w:tr>
      <w:tr w14:paraId="1FE9D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61F04E6D">
            <w:pPr>
              <w:spacing w:after="400" w:line="400" w:lineRule="exact"/>
              <w:jc w:val="left"/>
            </w:pPr>
            <w:r>
              <w:t>第二届（2022）</w:t>
            </w:r>
          </w:p>
        </w:tc>
        <w:tc>
          <w:tcPr>
            <w:tcW w:w="1659" w:type="dxa"/>
          </w:tcPr>
          <w:p w14:paraId="11B8BA9C">
            <w:pPr>
              <w:spacing w:after="400" w:line="400" w:lineRule="exact"/>
              <w:jc w:val="left"/>
            </w:pPr>
            <w:r>
              <w:t>西安交通大学</w:t>
            </w:r>
          </w:p>
        </w:tc>
        <w:tc>
          <w:tcPr>
            <w:tcW w:w="1659" w:type="dxa"/>
          </w:tcPr>
          <w:p w14:paraId="1591B187">
            <w:pPr>
              <w:spacing w:after="400" w:line="400" w:lineRule="exact"/>
              <w:jc w:val="left"/>
            </w:pPr>
            <w:r>
              <w:t>《燃烧学》</w:t>
            </w:r>
          </w:p>
        </w:tc>
        <w:tc>
          <w:tcPr>
            <w:tcW w:w="1659" w:type="dxa"/>
          </w:tcPr>
          <w:p w14:paraId="514A48B2">
            <w:pPr>
              <w:spacing w:after="400" w:line="400" w:lineRule="exact"/>
              <w:jc w:val="left"/>
            </w:pPr>
            <w:r>
              <w:t>互补团队</w:t>
            </w:r>
          </w:p>
        </w:tc>
        <w:tc>
          <w:tcPr>
            <w:tcW w:w="1659" w:type="dxa"/>
          </w:tcPr>
          <w:p w14:paraId="6254001F">
            <w:pPr>
              <w:spacing w:after="400" w:line="400" w:lineRule="exact"/>
              <w:jc w:val="left"/>
            </w:pPr>
            <w:r>
              <w:t>新工科/正高组</w:t>
            </w:r>
          </w:p>
        </w:tc>
      </w:tr>
      <w:tr w14:paraId="28775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BEEFA40">
            <w:pPr>
              <w:spacing w:after="400" w:line="400" w:lineRule="exact"/>
              <w:jc w:val="left"/>
            </w:pPr>
            <w:r>
              <w:t>第二届（2022）</w:t>
            </w:r>
          </w:p>
        </w:tc>
        <w:tc>
          <w:tcPr>
            <w:tcW w:w="1659" w:type="dxa"/>
          </w:tcPr>
          <w:p w14:paraId="48CB71A7">
            <w:pPr>
              <w:spacing w:after="400" w:line="400" w:lineRule="exact"/>
              <w:jc w:val="left"/>
            </w:pPr>
            <w:r>
              <w:t>华中科技大学</w:t>
            </w:r>
          </w:p>
        </w:tc>
        <w:tc>
          <w:tcPr>
            <w:tcW w:w="1659" w:type="dxa"/>
          </w:tcPr>
          <w:p w14:paraId="064C808B">
            <w:pPr>
              <w:spacing w:after="400" w:line="400" w:lineRule="exact"/>
              <w:jc w:val="left"/>
            </w:pPr>
            <w:r>
              <w:t>《材料力学》</w:t>
            </w:r>
          </w:p>
        </w:tc>
        <w:tc>
          <w:tcPr>
            <w:tcW w:w="1659" w:type="dxa"/>
          </w:tcPr>
          <w:p w14:paraId="18C1C760">
            <w:pPr>
              <w:spacing w:after="400" w:line="400" w:lineRule="exact"/>
              <w:jc w:val="left"/>
            </w:pPr>
            <w:r>
              <w:t>祝雪芬团队</w:t>
            </w:r>
          </w:p>
        </w:tc>
        <w:tc>
          <w:tcPr>
            <w:tcW w:w="1659" w:type="dxa"/>
          </w:tcPr>
          <w:p w14:paraId="31D81736">
            <w:pPr>
              <w:spacing w:after="400" w:line="400" w:lineRule="exact"/>
              <w:jc w:val="left"/>
            </w:pPr>
            <w:r>
              <w:t>基础课程/正高组</w:t>
            </w:r>
          </w:p>
        </w:tc>
      </w:tr>
      <w:tr w14:paraId="3C39D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1FEC13D">
            <w:pPr>
              <w:spacing w:after="400" w:line="400" w:lineRule="exact"/>
              <w:jc w:val="left"/>
            </w:pPr>
            <w:r>
              <w:t>第三届（2023）</w:t>
            </w:r>
          </w:p>
        </w:tc>
        <w:tc>
          <w:tcPr>
            <w:tcW w:w="1659" w:type="dxa"/>
          </w:tcPr>
          <w:p w14:paraId="3F5EF4CA">
            <w:pPr>
              <w:spacing w:after="400" w:line="400" w:lineRule="exact"/>
              <w:jc w:val="left"/>
            </w:pPr>
            <w:r>
              <w:t>浙江大学</w:t>
            </w:r>
          </w:p>
        </w:tc>
        <w:tc>
          <w:tcPr>
            <w:tcW w:w="1659" w:type="dxa"/>
          </w:tcPr>
          <w:p w14:paraId="084B54AB">
            <w:pPr>
              <w:spacing w:after="400" w:line="400" w:lineRule="exact"/>
              <w:jc w:val="left"/>
            </w:pPr>
            <w:r>
              <w:t>《计算机程序设计》</w:t>
            </w:r>
          </w:p>
        </w:tc>
        <w:tc>
          <w:tcPr>
            <w:tcW w:w="1659" w:type="dxa"/>
          </w:tcPr>
          <w:p w14:paraId="6EED7EE3">
            <w:pPr>
              <w:spacing w:after="400" w:line="400" w:lineRule="exact"/>
              <w:jc w:val="left"/>
            </w:pPr>
            <w:r>
              <w:t>翁恺</w:t>
            </w:r>
          </w:p>
        </w:tc>
        <w:tc>
          <w:tcPr>
            <w:tcW w:w="1659" w:type="dxa"/>
          </w:tcPr>
          <w:p w14:paraId="2B542619">
            <w:pPr>
              <w:spacing w:after="400" w:line="400" w:lineRule="exact"/>
              <w:jc w:val="left"/>
            </w:pPr>
            <w:r>
              <w:t>新工科/正高组</w:t>
            </w:r>
          </w:p>
        </w:tc>
      </w:tr>
      <w:tr w14:paraId="5366A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04530E2F">
            <w:pPr>
              <w:spacing w:after="400" w:line="400" w:lineRule="exact"/>
              <w:jc w:val="left"/>
            </w:pPr>
            <w:r>
              <w:t>第三届（2023）</w:t>
            </w:r>
          </w:p>
        </w:tc>
        <w:tc>
          <w:tcPr>
            <w:tcW w:w="1659" w:type="dxa"/>
          </w:tcPr>
          <w:p w14:paraId="61AC35D2">
            <w:pPr>
              <w:spacing w:after="400" w:line="400" w:lineRule="exact"/>
              <w:jc w:val="left"/>
            </w:pPr>
            <w:r>
              <w:t>北京大学</w:t>
            </w:r>
          </w:p>
        </w:tc>
        <w:tc>
          <w:tcPr>
            <w:tcW w:w="1659" w:type="dxa"/>
          </w:tcPr>
          <w:p w14:paraId="307A9027">
            <w:pPr>
              <w:spacing w:after="400" w:line="400" w:lineRule="exact"/>
              <w:jc w:val="left"/>
            </w:pPr>
            <w:r>
              <w:t>《中国式现代化的中国特色》</w:t>
            </w:r>
          </w:p>
        </w:tc>
        <w:tc>
          <w:tcPr>
            <w:tcW w:w="1659" w:type="dxa"/>
          </w:tcPr>
          <w:p w14:paraId="0F6DCE72">
            <w:pPr>
              <w:spacing w:after="400" w:line="400" w:lineRule="exact"/>
              <w:jc w:val="left"/>
            </w:pPr>
            <w:r>
              <w:t>渠敬善</w:t>
            </w:r>
          </w:p>
        </w:tc>
        <w:tc>
          <w:tcPr>
            <w:tcW w:w="1659" w:type="dxa"/>
          </w:tcPr>
          <w:p w14:paraId="760F15C3">
            <w:pPr>
              <w:spacing w:after="400" w:line="400" w:lineRule="exact"/>
              <w:jc w:val="left"/>
            </w:pPr>
            <w:r>
              <w:t>课程思政/正高组</w:t>
            </w:r>
          </w:p>
        </w:tc>
      </w:tr>
      <w:tr w14:paraId="3227E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729EB22C">
            <w:pPr>
              <w:spacing w:after="400" w:line="400" w:lineRule="exact"/>
              <w:jc w:val="left"/>
            </w:pPr>
            <w:r>
              <w:t>第四届（2024）</w:t>
            </w:r>
          </w:p>
        </w:tc>
        <w:tc>
          <w:tcPr>
            <w:tcW w:w="1659" w:type="dxa"/>
          </w:tcPr>
          <w:p w14:paraId="5E75D40F">
            <w:pPr>
              <w:spacing w:after="400" w:line="400" w:lineRule="exact"/>
              <w:jc w:val="left"/>
            </w:pPr>
            <w:r>
              <w:t>天津大学</w:t>
            </w:r>
          </w:p>
        </w:tc>
        <w:tc>
          <w:tcPr>
            <w:tcW w:w="1659" w:type="dxa"/>
          </w:tcPr>
          <w:p w14:paraId="40899A8D">
            <w:pPr>
              <w:spacing w:after="400" w:line="400" w:lineRule="exact"/>
              <w:jc w:val="left"/>
            </w:pPr>
            <w:r>
              <w:t>《恋爱心理学》</w:t>
            </w:r>
          </w:p>
        </w:tc>
        <w:tc>
          <w:tcPr>
            <w:tcW w:w="1659" w:type="dxa"/>
          </w:tcPr>
          <w:p w14:paraId="682BF2D4">
            <w:pPr>
              <w:spacing w:after="400" w:line="400" w:lineRule="exact"/>
              <w:jc w:val="left"/>
            </w:pPr>
            <w:r>
              <w:t>王小玲团队</w:t>
            </w:r>
          </w:p>
        </w:tc>
        <w:tc>
          <w:tcPr>
            <w:tcW w:w="1659" w:type="dxa"/>
          </w:tcPr>
          <w:p w14:paraId="1F2361AD">
            <w:pPr>
              <w:spacing w:after="400" w:line="400" w:lineRule="exact"/>
              <w:jc w:val="left"/>
            </w:pPr>
            <w:r>
              <w:t>新文科/副高组</w:t>
            </w:r>
          </w:p>
        </w:tc>
      </w:tr>
    </w:tbl>
    <w:p w14:paraId="6BD92A42">
      <w:pPr>
        <w:spacing w:before="400" w:after="400" w:line="400" w:lineRule="atLeast"/>
      </w:pPr>
      <w:r>
        <w:rPr>
          <w:i/>
        </w:rPr>
        <w:t>信息来源说明：以上案例信息综合自多个新闻报道和经验分享页面，如 [</w:t>
      </w:r>
      <w:r>
        <w:t>[58]</w:t>
      </w:r>
      <w:r>
        <w:rPr>
          <w:i/>
        </w:rPr>
        <w:t>][</w:t>
      </w:r>
      <w:r>
        <w:t>[59]</w:t>
      </w:r>
      <w:r>
        <w:rPr>
          <w:i/>
        </w:rPr>
        <w:t>][</w:t>
      </w:r>
      <w:r>
        <w:t>[60]</w:t>
      </w:r>
      <w:r>
        <w:rPr>
          <w:i/>
        </w:rPr>
        <w:t>]。由于官方完整名单的公开性有限，此列表仅为代表性示例。</w:t>
      </w:r>
    </w:p>
    <w:p w14:paraId="53B346AC">
      <w:pPr>
        <w:spacing w:after="400" w:line="400" w:lineRule="atLeast"/>
      </w:pPr>
      <w:r>
        <w:rPr>
          <w:b/>
          <w:sz w:val="26"/>
        </w:rPr>
        <w:t>2.2 全国高校青年教师教学竞赛（“青教赛”）一等奖课程案例</w:t>
      </w:r>
    </w:p>
    <w:p w14:paraId="4A84C469">
      <w:pPr>
        <w:spacing w:after="400" w:line="400" w:lineRule="atLeast"/>
      </w:pPr>
      <w:r>
        <w:t>青教赛历史较长，但历届完整的获奖课程信息同样难以集中获取。以下主要根据第七届（2024年）较为详尽的公开报道，列举全国一等奖课程案例。第七届赛事各组别均评选出一等奖5名，其中第一名为该组别的冠军。</w:t>
      </w:r>
    </w:p>
    <w:p w14:paraId="1B53CD2B">
      <w:pPr>
        <w:spacing w:after="400" w:line="400" w:lineRule="atLeast"/>
      </w:pPr>
      <w:r>
        <w:rPr>
          <w:b/>
        </w:rPr>
        <w:t>表2：“青教赛”第七届（2024年）部分全国一等奖课程案例</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59"/>
      </w:tblGrid>
      <w:tr w14:paraId="7543D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7F7434DD">
            <w:pPr>
              <w:spacing w:after="400" w:line="400" w:lineRule="exact"/>
              <w:jc w:val="left"/>
            </w:pPr>
            <w:r>
              <w:rPr>
                <w:b/>
              </w:rPr>
              <w:t>组别</w:t>
            </w:r>
          </w:p>
        </w:tc>
        <w:tc>
          <w:tcPr>
            <w:tcW w:w="1659" w:type="dxa"/>
          </w:tcPr>
          <w:p w14:paraId="51DCAB94">
            <w:pPr>
              <w:spacing w:after="400" w:line="400" w:lineRule="exact"/>
              <w:jc w:val="left"/>
            </w:pPr>
            <w:r>
              <w:rPr>
                <w:b/>
              </w:rPr>
              <w:t>所属高校</w:t>
            </w:r>
          </w:p>
        </w:tc>
        <w:tc>
          <w:tcPr>
            <w:tcW w:w="1659" w:type="dxa"/>
          </w:tcPr>
          <w:p w14:paraId="6FADABA0">
            <w:pPr>
              <w:spacing w:after="400" w:line="400" w:lineRule="exact"/>
              <w:jc w:val="left"/>
            </w:pPr>
            <w:r>
              <w:rPr>
                <w:b/>
              </w:rPr>
              <w:t>课程节选/主题</w:t>
            </w:r>
          </w:p>
        </w:tc>
        <w:tc>
          <w:tcPr>
            <w:tcW w:w="1659" w:type="dxa"/>
          </w:tcPr>
          <w:p w14:paraId="1B88735A">
            <w:pPr>
              <w:spacing w:after="400" w:line="400" w:lineRule="exact"/>
              <w:jc w:val="left"/>
            </w:pPr>
            <w:r>
              <w:rPr>
                <w:b/>
              </w:rPr>
              <w:t>主讲教师</w:t>
            </w:r>
          </w:p>
        </w:tc>
        <w:tc>
          <w:tcPr>
            <w:tcW w:w="1659" w:type="dxa"/>
          </w:tcPr>
          <w:p w14:paraId="75EC4753">
            <w:pPr>
              <w:spacing w:after="400" w:line="400" w:lineRule="exact"/>
              <w:jc w:val="left"/>
            </w:pPr>
            <w:r>
              <w:rPr>
                <w:b/>
              </w:rPr>
              <w:t>备注</w:t>
            </w:r>
          </w:p>
        </w:tc>
      </w:tr>
      <w:tr w14:paraId="0B9D6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669CFCDB">
            <w:pPr>
              <w:spacing w:after="400" w:line="400" w:lineRule="exact"/>
              <w:jc w:val="left"/>
            </w:pPr>
            <w:r>
              <w:t>文科组</w:t>
            </w:r>
          </w:p>
        </w:tc>
        <w:tc>
          <w:tcPr>
            <w:tcW w:w="1659" w:type="dxa"/>
          </w:tcPr>
          <w:p w14:paraId="63E750AD">
            <w:pPr>
              <w:spacing w:after="400" w:line="400" w:lineRule="exact"/>
              <w:jc w:val="left"/>
            </w:pPr>
            <w:r>
              <w:t>清华大学</w:t>
            </w:r>
          </w:p>
        </w:tc>
        <w:tc>
          <w:tcPr>
            <w:tcW w:w="1659" w:type="dxa"/>
          </w:tcPr>
          <w:p w14:paraId="20EDAFDA">
            <w:pPr>
              <w:spacing w:after="400" w:line="400" w:lineRule="exact"/>
              <w:jc w:val="left"/>
            </w:pPr>
            <w:r>
              <w:t>《中国古代城市规划史》</w:t>
            </w:r>
          </w:p>
        </w:tc>
        <w:tc>
          <w:tcPr>
            <w:tcW w:w="1659" w:type="dxa"/>
          </w:tcPr>
          <w:p w14:paraId="3613D196">
            <w:pPr>
              <w:spacing w:after="400" w:line="400" w:lineRule="exact"/>
              <w:jc w:val="left"/>
            </w:pPr>
            <w:r>
              <w:t>郭璐</w:t>
            </w:r>
          </w:p>
        </w:tc>
        <w:tc>
          <w:tcPr>
            <w:tcW w:w="1659" w:type="dxa"/>
          </w:tcPr>
          <w:p w14:paraId="4F04229F">
            <w:pPr>
              <w:spacing w:after="400" w:line="400" w:lineRule="exact"/>
              <w:jc w:val="left"/>
            </w:pPr>
            <w:r>
              <w:t>一等奖第一名</w:t>
            </w:r>
          </w:p>
        </w:tc>
      </w:tr>
      <w:tr w14:paraId="3D123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0C267D70">
            <w:pPr>
              <w:spacing w:after="400" w:line="400" w:lineRule="exact"/>
              <w:jc w:val="left"/>
            </w:pPr>
            <w:r>
              <w:t>文科组</w:t>
            </w:r>
          </w:p>
        </w:tc>
        <w:tc>
          <w:tcPr>
            <w:tcW w:w="1659" w:type="dxa"/>
          </w:tcPr>
          <w:p w14:paraId="195F1740">
            <w:pPr>
              <w:spacing w:after="400" w:line="400" w:lineRule="exact"/>
              <w:jc w:val="left"/>
            </w:pPr>
            <w:r>
              <w:t>南京大学</w:t>
            </w:r>
          </w:p>
        </w:tc>
        <w:tc>
          <w:tcPr>
            <w:tcW w:w="1659" w:type="dxa"/>
          </w:tcPr>
          <w:p w14:paraId="69F3E01E">
            <w:pPr>
              <w:spacing w:after="400" w:line="400" w:lineRule="exact"/>
              <w:jc w:val="left"/>
            </w:pPr>
            <w:r>
              <w:t>（课程名称未详）</w:t>
            </w:r>
          </w:p>
        </w:tc>
        <w:tc>
          <w:tcPr>
            <w:tcW w:w="1659" w:type="dxa"/>
          </w:tcPr>
          <w:p w14:paraId="404DBF91">
            <w:pPr>
              <w:spacing w:after="400" w:line="400" w:lineRule="exact"/>
              <w:jc w:val="left"/>
            </w:pPr>
            <w:r>
              <w:t>孙文峥</w:t>
            </w:r>
          </w:p>
        </w:tc>
        <w:tc>
          <w:tcPr>
            <w:tcW w:w="1659" w:type="dxa"/>
          </w:tcPr>
          <w:p w14:paraId="4E27C797">
            <w:pPr>
              <w:spacing w:after="400" w:line="400" w:lineRule="exact"/>
              <w:jc w:val="left"/>
            </w:pPr>
            <w:r>
              <w:t>一等奖</w:t>
            </w:r>
          </w:p>
        </w:tc>
      </w:tr>
      <w:tr w14:paraId="60E57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7BD096CF">
            <w:pPr>
              <w:spacing w:after="400" w:line="400" w:lineRule="exact"/>
              <w:jc w:val="left"/>
            </w:pPr>
            <w:r>
              <w:t>理科组</w:t>
            </w:r>
          </w:p>
        </w:tc>
        <w:tc>
          <w:tcPr>
            <w:tcW w:w="1659" w:type="dxa"/>
          </w:tcPr>
          <w:p w14:paraId="3FAB0027">
            <w:pPr>
              <w:spacing w:after="400" w:line="400" w:lineRule="exact"/>
              <w:jc w:val="left"/>
            </w:pPr>
            <w:r>
              <w:t>上海交通大学</w:t>
            </w:r>
          </w:p>
        </w:tc>
        <w:tc>
          <w:tcPr>
            <w:tcW w:w="1659" w:type="dxa"/>
          </w:tcPr>
          <w:p w14:paraId="686B914B">
            <w:pPr>
              <w:spacing w:after="400" w:line="400" w:lineRule="exact"/>
              <w:jc w:val="left"/>
            </w:pPr>
            <w:r>
              <w:t>《极端生物学》</w:t>
            </w:r>
          </w:p>
        </w:tc>
        <w:tc>
          <w:tcPr>
            <w:tcW w:w="1659" w:type="dxa"/>
          </w:tcPr>
          <w:p w14:paraId="305B4DE8">
            <w:pPr>
              <w:spacing w:after="400" w:line="400" w:lineRule="exact"/>
              <w:jc w:val="left"/>
            </w:pPr>
            <w:r>
              <w:t>赵维殳</w:t>
            </w:r>
          </w:p>
        </w:tc>
        <w:tc>
          <w:tcPr>
            <w:tcW w:w="1659" w:type="dxa"/>
          </w:tcPr>
          <w:p w14:paraId="7858F948">
            <w:pPr>
              <w:spacing w:after="400" w:line="400" w:lineRule="exact"/>
              <w:jc w:val="left"/>
            </w:pPr>
            <w:r>
              <w:t>一等奖第一名</w:t>
            </w:r>
          </w:p>
        </w:tc>
      </w:tr>
      <w:tr w14:paraId="725D6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13E79B78">
            <w:pPr>
              <w:spacing w:after="400" w:line="400" w:lineRule="exact"/>
              <w:jc w:val="left"/>
            </w:pPr>
            <w:r>
              <w:t>工科组</w:t>
            </w:r>
          </w:p>
        </w:tc>
        <w:tc>
          <w:tcPr>
            <w:tcW w:w="1659" w:type="dxa"/>
          </w:tcPr>
          <w:p w14:paraId="312D7E4D">
            <w:pPr>
              <w:spacing w:after="400" w:line="400" w:lineRule="exact"/>
              <w:jc w:val="left"/>
            </w:pPr>
            <w:r>
              <w:t>中国农业大学</w:t>
            </w:r>
          </w:p>
        </w:tc>
        <w:tc>
          <w:tcPr>
            <w:tcW w:w="1659" w:type="dxa"/>
          </w:tcPr>
          <w:p w14:paraId="5056E1C1">
            <w:pPr>
              <w:spacing w:after="400" w:line="400" w:lineRule="exact"/>
              <w:jc w:val="left"/>
            </w:pPr>
            <w:r>
              <w:t>（课程名称未详）</w:t>
            </w:r>
          </w:p>
        </w:tc>
        <w:tc>
          <w:tcPr>
            <w:tcW w:w="1659" w:type="dxa"/>
          </w:tcPr>
          <w:p w14:paraId="79347BBB">
            <w:pPr>
              <w:spacing w:after="400" w:line="400" w:lineRule="exact"/>
              <w:jc w:val="left"/>
            </w:pPr>
            <w:r>
              <w:t>程楠</w:t>
            </w:r>
          </w:p>
        </w:tc>
        <w:tc>
          <w:tcPr>
            <w:tcW w:w="1659" w:type="dxa"/>
          </w:tcPr>
          <w:p w14:paraId="6AF9D7E5">
            <w:pPr>
              <w:spacing w:after="400" w:line="400" w:lineRule="exact"/>
              <w:jc w:val="left"/>
            </w:pPr>
            <w:r>
              <w:t>一等奖第一名</w:t>
            </w:r>
          </w:p>
        </w:tc>
      </w:tr>
      <w:tr w14:paraId="2850C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187A9C6D">
            <w:pPr>
              <w:spacing w:after="400" w:line="400" w:lineRule="exact"/>
              <w:jc w:val="left"/>
            </w:pPr>
            <w:r>
              <w:t>工科组</w:t>
            </w:r>
          </w:p>
        </w:tc>
        <w:tc>
          <w:tcPr>
            <w:tcW w:w="1659" w:type="dxa"/>
          </w:tcPr>
          <w:p w14:paraId="239E8E1F">
            <w:pPr>
              <w:spacing w:after="400" w:line="400" w:lineRule="exact"/>
              <w:jc w:val="left"/>
            </w:pPr>
            <w:r>
              <w:t>成都理工大学</w:t>
            </w:r>
          </w:p>
        </w:tc>
        <w:tc>
          <w:tcPr>
            <w:tcW w:w="1659" w:type="dxa"/>
          </w:tcPr>
          <w:p w14:paraId="7BC6CB5B">
            <w:pPr>
              <w:spacing w:after="400" w:line="400" w:lineRule="exact"/>
              <w:jc w:val="left"/>
            </w:pPr>
            <w:r>
              <w:t>（课程名称未详）</w:t>
            </w:r>
          </w:p>
        </w:tc>
        <w:tc>
          <w:tcPr>
            <w:tcW w:w="1659" w:type="dxa"/>
          </w:tcPr>
          <w:p w14:paraId="118D6197">
            <w:pPr>
              <w:spacing w:after="400" w:line="400" w:lineRule="exact"/>
              <w:jc w:val="left"/>
            </w:pPr>
            <w:r>
              <w:t>金思丁</w:t>
            </w:r>
          </w:p>
        </w:tc>
        <w:tc>
          <w:tcPr>
            <w:tcW w:w="1659" w:type="dxa"/>
          </w:tcPr>
          <w:p w14:paraId="391C87D9">
            <w:pPr>
              <w:spacing w:after="400" w:line="400" w:lineRule="exact"/>
              <w:jc w:val="left"/>
            </w:pPr>
            <w:r>
              <w:t>一等奖</w:t>
            </w:r>
          </w:p>
        </w:tc>
      </w:tr>
      <w:tr w14:paraId="59AD3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027705DD">
            <w:pPr>
              <w:spacing w:after="400" w:line="400" w:lineRule="exact"/>
              <w:jc w:val="left"/>
            </w:pPr>
            <w:r>
              <w:t>医科组</w:t>
            </w:r>
          </w:p>
        </w:tc>
        <w:tc>
          <w:tcPr>
            <w:tcW w:w="1659" w:type="dxa"/>
          </w:tcPr>
          <w:p w14:paraId="60E860DA">
            <w:pPr>
              <w:spacing w:after="400" w:line="400" w:lineRule="exact"/>
              <w:jc w:val="left"/>
            </w:pPr>
            <w:r>
              <w:t>上海交通大学医学院</w:t>
            </w:r>
          </w:p>
        </w:tc>
        <w:tc>
          <w:tcPr>
            <w:tcW w:w="1659" w:type="dxa"/>
          </w:tcPr>
          <w:p w14:paraId="2EB690E7">
            <w:pPr>
              <w:spacing w:after="400" w:line="400" w:lineRule="exact"/>
              <w:jc w:val="left"/>
            </w:pPr>
            <w:r>
              <w:t>《普通外科学 腹外疝概论》</w:t>
            </w:r>
          </w:p>
        </w:tc>
        <w:tc>
          <w:tcPr>
            <w:tcW w:w="1659" w:type="dxa"/>
          </w:tcPr>
          <w:p w14:paraId="6332953D">
            <w:pPr>
              <w:spacing w:after="400" w:line="400" w:lineRule="exact"/>
              <w:jc w:val="left"/>
            </w:pPr>
            <w:r>
              <w:t>叶枫</w:t>
            </w:r>
          </w:p>
        </w:tc>
        <w:tc>
          <w:tcPr>
            <w:tcW w:w="1659" w:type="dxa"/>
          </w:tcPr>
          <w:p w14:paraId="30EEFCC8">
            <w:pPr>
              <w:spacing w:after="400" w:line="400" w:lineRule="exact"/>
              <w:jc w:val="left"/>
            </w:pPr>
            <w:r>
              <w:t>一等奖第一名</w:t>
            </w:r>
          </w:p>
        </w:tc>
      </w:tr>
      <w:tr w14:paraId="2C9FB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2AD7E0FD">
            <w:pPr>
              <w:spacing w:after="400" w:line="400" w:lineRule="exact"/>
              <w:jc w:val="left"/>
            </w:pPr>
            <w:r>
              <w:t>医科组</w:t>
            </w:r>
          </w:p>
        </w:tc>
        <w:tc>
          <w:tcPr>
            <w:tcW w:w="1659" w:type="dxa"/>
          </w:tcPr>
          <w:p w14:paraId="4E119C23">
            <w:pPr>
              <w:spacing w:after="400" w:line="400" w:lineRule="exact"/>
              <w:jc w:val="left"/>
            </w:pPr>
            <w:r>
              <w:t>西安交通大学第二附属医院</w:t>
            </w:r>
          </w:p>
        </w:tc>
        <w:tc>
          <w:tcPr>
            <w:tcW w:w="1659" w:type="dxa"/>
          </w:tcPr>
          <w:p w14:paraId="1F55D8B8">
            <w:pPr>
              <w:spacing w:after="400" w:line="400" w:lineRule="exact"/>
              <w:jc w:val="left"/>
            </w:pPr>
            <w:r>
              <w:t>（课程名称未详）</w:t>
            </w:r>
          </w:p>
        </w:tc>
        <w:tc>
          <w:tcPr>
            <w:tcW w:w="1659" w:type="dxa"/>
          </w:tcPr>
          <w:p w14:paraId="10CA170F">
            <w:pPr>
              <w:spacing w:after="400" w:line="400" w:lineRule="exact"/>
              <w:jc w:val="left"/>
            </w:pPr>
            <w:r>
              <w:t>顾中亮</w:t>
            </w:r>
          </w:p>
        </w:tc>
        <w:tc>
          <w:tcPr>
            <w:tcW w:w="1659" w:type="dxa"/>
          </w:tcPr>
          <w:p w14:paraId="6C55D459">
            <w:pPr>
              <w:spacing w:after="400" w:line="400" w:lineRule="exact"/>
              <w:jc w:val="left"/>
            </w:pPr>
            <w:r>
              <w:t>一等奖</w:t>
            </w:r>
          </w:p>
        </w:tc>
      </w:tr>
      <w:tr w14:paraId="1BD07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41E78CA2">
            <w:pPr>
              <w:spacing w:after="400" w:line="400" w:lineRule="exact"/>
              <w:jc w:val="left"/>
            </w:pPr>
            <w:r>
              <w:t>思想政治课专项组</w:t>
            </w:r>
          </w:p>
        </w:tc>
        <w:tc>
          <w:tcPr>
            <w:tcW w:w="1659" w:type="dxa"/>
          </w:tcPr>
          <w:p w14:paraId="458046C0">
            <w:pPr>
              <w:spacing w:after="400" w:line="400" w:lineRule="exact"/>
              <w:jc w:val="left"/>
            </w:pPr>
            <w:r>
              <w:t>武汉大学</w:t>
            </w:r>
          </w:p>
        </w:tc>
        <w:tc>
          <w:tcPr>
            <w:tcW w:w="1659" w:type="dxa"/>
          </w:tcPr>
          <w:p w14:paraId="5D6862E0">
            <w:pPr>
              <w:spacing w:after="400" w:line="400" w:lineRule="exact"/>
              <w:jc w:val="left"/>
            </w:pPr>
            <w:r>
              <w:t>《中国近现代史纲要》</w:t>
            </w:r>
          </w:p>
        </w:tc>
        <w:tc>
          <w:tcPr>
            <w:tcW w:w="1659" w:type="dxa"/>
          </w:tcPr>
          <w:p w14:paraId="01FF40E5">
            <w:pPr>
              <w:spacing w:after="400" w:line="400" w:lineRule="exact"/>
              <w:jc w:val="left"/>
            </w:pPr>
            <w:r>
              <w:t>徐嘉鸿</w:t>
            </w:r>
          </w:p>
        </w:tc>
        <w:tc>
          <w:tcPr>
            <w:tcW w:w="1659" w:type="dxa"/>
          </w:tcPr>
          <w:p w14:paraId="5E02CAF6">
            <w:pPr>
              <w:spacing w:after="400" w:line="400" w:lineRule="exact"/>
              <w:jc w:val="left"/>
            </w:pPr>
            <w:r>
              <w:t>一等奖第一名</w:t>
            </w:r>
          </w:p>
        </w:tc>
      </w:tr>
      <w:tr w14:paraId="3F2A3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74AF1C4E">
            <w:pPr>
              <w:spacing w:after="400" w:line="400" w:lineRule="exact"/>
              <w:jc w:val="left"/>
            </w:pPr>
            <w:r>
              <w:t>思想政治课专项组</w:t>
            </w:r>
          </w:p>
        </w:tc>
        <w:tc>
          <w:tcPr>
            <w:tcW w:w="1659" w:type="dxa"/>
          </w:tcPr>
          <w:p w14:paraId="640E7120">
            <w:pPr>
              <w:spacing w:after="400" w:line="400" w:lineRule="exact"/>
              <w:jc w:val="left"/>
            </w:pPr>
            <w:r>
              <w:t>上海大学</w:t>
            </w:r>
          </w:p>
        </w:tc>
        <w:tc>
          <w:tcPr>
            <w:tcW w:w="1659" w:type="dxa"/>
          </w:tcPr>
          <w:p w14:paraId="1FB1C1DD">
            <w:pPr>
              <w:spacing w:after="400" w:line="400" w:lineRule="exact"/>
              <w:jc w:val="left"/>
            </w:pPr>
            <w:r>
              <w:t>（课程名称未详）</w:t>
            </w:r>
          </w:p>
        </w:tc>
        <w:tc>
          <w:tcPr>
            <w:tcW w:w="1659" w:type="dxa"/>
          </w:tcPr>
          <w:p w14:paraId="6A518BD9">
            <w:pPr>
              <w:spacing w:after="400" w:line="400" w:lineRule="exact"/>
              <w:jc w:val="left"/>
            </w:pPr>
            <w:r>
              <w:t>张青子衿</w:t>
            </w:r>
          </w:p>
        </w:tc>
        <w:tc>
          <w:tcPr>
            <w:tcW w:w="1659" w:type="dxa"/>
          </w:tcPr>
          <w:p w14:paraId="74097A4C">
            <w:pPr>
              <w:spacing w:after="400" w:line="400" w:lineRule="exact"/>
              <w:jc w:val="left"/>
            </w:pPr>
            <w:r>
              <w:t>一等奖</w:t>
            </w:r>
          </w:p>
        </w:tc>
      </w:tr>
    </w:tbl>
    <w:p w14:paraId="01315189">
      <w:pPr>
        <w:spacing w:before="400" w:after="400" w:line="400" w:lineRule="atLeast"/>
      </w:pPr>
      <w:r>
        <w:rPr>
          <w:i/>
        </w:rPr>
        <w:t>信息来源说明：以上案例信息主要整理自第七届青教赛的相关新闻报道页面，如 [</w:t>
      </w:r>
      <w:r>
        <w:t>[61]</w:t>
      </w:r>
      <w:r>
        <w:rPr>
          <w:i/>
        </w:rPr>
        <w:t>][</w:t>
      </w:r>
      <w:r>
        <w:t>[62]</w:t>
      </w:r>
      <w:r>
        <w:rPr>
          <w:i/>
        </w:rPr>
        <w:t>][</w:t>
      </w:r>
      <w:r>
        <w:t>[63]</w:t>
      </w:r>
      <w:r>
        <w:rPr>
          <w:i/>
        </w:rPr>
        <w:t>]。部分课程的全称及具体教学节选在公开报道中未予详述。</w:t>
      </w:r>
    </w:p>
    <w:p w14:paraId="00F49FBE">
      <w:pPr>
        <w:spacing w:after="400" w:line="400" w:lineRule="atLeast"/>
      </w:pPr>
      <w:r>
        <w:rPr>
          <w:b/>
          <w:sz w:val="30"/>
        </w:rPr>
        <w:t>第三部分：一等奖课程教学情况总结归纳</w:t>
      </w:r>
    </w:p>
    <w:p w14:paraId="6BC07C10">
      <w:pPr>
        <w:spacing w:after="400" w:line="400" w:lineRule="atLeast"/>
      </w:pPr>
      <w:r>
        <w:t>通过对上述案例及相关经验分享的分析，我们可以归纳出这两类竞赛全国一等奖课程在教学实践中所展现出的一系列共同特征与创新做法。</w:t>
      </w:r>
    </w:p>
    <w:p w14:paraId="3046C49A">
      <w:pPr>
        <w:spacing w:after="400" w:line="400" w:lineRule="atLeast"/>
      </w:pPr>
      <w:r>
        <w:rPr>
          <w:b/>
          <w:sz w:val="26"/>
        </w:rPr>
        <w:t>3.1 “创新赛”一等奖课程的教学创新特点</w:t>
      </w:r>
    </w:p>
    <w:p w14:paraId="6A29ADE2">
      <w:pPr>
        <w:spacing w:after="400" w:line="400" w:lineRule="atLeast"/>
      </w:pPr>
      <w:r>
        <w:t>创新赛的核心是“创新”，其一等奖课程的教学设计往往是系统性、整体性的改革，而非局部的技巧展示。其特点主要体现在以下几个方面：</w:t>
      </w:r>
    </w:p>
    <w:p w14:paraId="092FDA1A">
      <w:pPr>
        <w:numPr>
          <w:ilvl w:val="0"/>
          <w:numId w:val="2"/>
        </w:numPr>
        <w:spacing w:after="400" w:line="400" w:lineRule="atLeast"/>
      </w:pPr>
      <w:r>
        <w:rPr>
          <w:b/>
        </w:rPr>
        <w:t>教学理念的革新：以学生为中心，聚焦高阶能力培养</w:t>
      </w:r>
    </w:p>
    <w:p w14:paraId="266102CC">
      <w:pPr>
        <w:numPr>
          <w:ilvl w:val="0"/>
          <w:numId w:val="1"/>
        </w:numPr>
        <w:spacing w:after="400" w:line="400" w:lineRule="atLeast"/>
      </w:pPr>
      <w:r>
        <w:rPr>
          <w:b/>
        </w:rPr>
        <w:t>破除“教师中心”</w:t>
      </w:r>
      <w:r>
        <w:t>：获奖课程普遍强调从“以教为中心”转向“以学为中心”，将教学设计的出发点和落脚点都放在学生身上，关注学生的需求、兴趣和学习过程 [[64]][[65]][[66]]。</w:t>
      </w:r>
    </w:p>
    <w:p w14:paraId="69534805">
      <w:pPr>
        <w:numPr>
          <w:ilvl w:val="0"/>
          <w:numId w:val="1"/>
        </w:numPr>
        <w:spacing w:after="400" w:line="400" w:lineRule="atLeast"/>
      </w:pPr>
      <w:r>
        <w:rPr>
          <w:b/>
        </w:rPr>
        <w:t>超越知识传授</w:t>
      </w:r>
      <w:r>
        <w:t>：教学目标设计普遍遵循布鲁姆教育目标分类学等先进理论，明确指向学生高阶思维能力的培养，如分析、评价、创造等 [[67]][[68]][[69]]。例如，翁恺老师的《计算机程序设计》课程，通过项目驱动的方式，不仅教授编程语法，更注重培养学生运用知识解决复杂问题的迁移应用能力 [[70]]。</w:t>
      </w:r>
    </w:p>
    <w:p w14:paraId="50A4EB49">
      <w:pPr>
        <w:numPr>
          <w:ilvl w:val="0"/>
          <w:numId w:val="2"/>
        </w:numPr>
        <w:spacing w:after="400" w:line="400" w:lineRule="atLeast"/>
      </w:pPr>
      <w:r>
        <w:rPr>
          <w:b/>
        </w:rPr>
        <w:t>教学模式的重构：问题导向与多元方法融合</w:t>
      </w:r>
    </w:p>
    <w:p w14:paraId="1B968C25">
      <w:pPr>
        <w:numPr>
          <w:ilvl w:val="0"/>
          <w:numId w:val="1"/>
        </w:numPr>
        <w:spacing w:after="400" w:line="400" w:lineRule="atLeast"/>
      </w:pPr>
      <w:r>
        <w:rPr>
          <w:b/>
        </w:rPr>
        <w:t>项目式/挑战式学习</w:t>
      </w:r>
      <w:r>
        <w:t>：大量获奖课程采用PBL（Project-Based Learning）、挑战式学习等模式，将课程内容融入到真实的、具有挑战性的项目中，驱动学生主动探究 [[71]][[72]][[73]]。大连理工大学于广滨团队的《机械设计基础》课程，通过设置“阶梯式人才培养”和“工坊化项目”，让学生在实践中掌握理论、提升创新能力 [[74]][[75]][[76]]。</w:t>
      </w:r>
    </w:p>
    <w:p w14:paraId="0873FE55">
      <w:pPr>
        <w:numPr>
          <w:ilvl w:val="0"/>
          <w:numId w:val="1"/>
        </w:numPr>
        <w:spacing w:after="400" w:line="400" w:lineRule="atLeast"/>
      </w:pPr>
      <w:r>
        <w:rPr>
          <w:b/>
        </w:rPr>
        <w:t>混合式教学设计</w:t>
      </w:r>
      <w:r>
        <w:t>：线上线下教学的深度融合是普遍特征。教师利用在线平台进行课前引导、资源分享，利用课堂时间开展深入研讨、协作探究和实践活动，实现了教学时空的拓展和学习效率的提升 [[77]][[78]][[79]]。</w:t>
      </w:r>
    </w:p>
    <w:p w14:paraId="5DC75768">
      <w:pPr>
        <w:numPr>
          <w:ilvl w:val="0"/>
          <w:numId w:val="1"/>
        </w:numPr>
        <w:spacing w:after="400" w:line="400" w:lineRule="atLeast"/>
      </w:pPr>
      <w:r>
        <w:rPr>
          <w:b/>
        </w:rPr>
        <w:t>教学方法多样化</w:t>
      </w:r>
      <w:r>
        <w:t>：获奖课程的课堂绝非“一言堂”，而是综合运用案例分析、小组讨论、翻转课堂、角色扮演、辩论赛等多种教学方法，营造积极互动的课堂氛围 [[80]][[81]][[82]]。</w:t>
      </w:r>
    </w:p>
    <w:p w14:paraId="6E0F1A30">
      <w:pPr>
        <w:numPr>
          <w:ilvl w:val="0"/>
          <w:numId w:val="2"/>
        </w:numPr>
        <w:spacing w:after="400" w:line="400" w:lineRule="atLeast"/>
      </w:pPr>
      <w:r>
        <w:rPr>
          <w:b/>
        </w:rPr>
        <w:t>教学内容的深化：前沿性、交叉性与价值引领</w:t>
      </w:r>
    </w:p>
    <w:p w14:paraId="41C749AE">
      <w:pPr>
        <w:numPr>
          <w:ilvl w:val="0"/>
          <w:numId w:val="1"/>
        </w:numPr>
        <w:spacing w:after="400" w:line="400" w:lineRule="atLeast"/>
      </w:pPr>
      <w:r>
        <w:rPr>
          <w:b/>
        </w:rPr>
        <w:t>融合“四新”内涵</w:t>
      </w:r>
      <w:r>
        <w:t>：课程内容紧密结合学科前沿和产业发展最新动态，将新科技、新产业、新理念、新方法融入教学，推动学科交叉融合 [[83]]。西安交通大学的《燃烧学》课程，就体现了理工科与人文精神的交融，展现了教学内容创新的高度 [[84]]。</w:t>
      </w:r>
    </w:p>
    <w:p w14:paraId="241BDCB2">
      <w:pPr>
        <w:numPr>
          <w:ilvl w:val="0"/>
          <w:numId w:val="1"/>
        </w:numPr>
        <w:spacing w:after="400" w:line="400" w:lineRule="atLeast"/>
      </w:pPr>
      <w:r>
        <w:rPr>
          <w:b/>
        </w:rPr>
        <w:t>课程思政的有机融入</w:t>
      </w:r>
      <w:r>
        <w:t>：课程思政不再是“两张皮”，而是被巧妙地、无痕地融入到专业教学中。教师通过挖掘专业知识中蕴含的家国情怀、工匠精神、科学伦理、社会责任等思政元素，实现“价值引领、能力培养、知识传授”三位一体 [[85]][[86]][[87]]。</w:t>
      </w:r>
    </w:p>
    <w:p w14:paraId="144EE0C6">
      <w:pPr>
        <w:numPr>
          <w:ilvl w:val="0"/>
          <w:numId w:val="2"/>
        </w:numPr>
        <w:spacing w:after="400" w:line="400" w:lineRule="atLeast"/>
      </w:pPr>
      <w:r>
        <w:rPr>
          <w:b/>
        </w:rPr>
        <w:t>教学评价的重塑：过程性、增值性与多元化</w:t>
      </w:r>
    </w:p>
    <w:p w14:paraId="41B6468E">
      <w:pPr>
        <w:numPr>
          <w:ilvl w:val="0"/>
          <w:numId w:val="1"/>
        </w:numPr>
        <w:spacing w:after="400" w:line="400" w:lineRule="atLeast"/>
      </w:pPr>
      <w:r>
        <w:rPr>
          <w:b/>
        </w:rPr>
        <w:t>从“终结性”到“过程性”</w:t>
      </w:r>
      <w:r>
        <w:t>：改变“一考定音”的传统评价方式，建立贯穿学习全过程的形成性评价体系。课堂参与、小组贡献、项目进展、在线学习数据等都被纳入评价范畴 [[88]][[89]]。</w:t>
      </w:r>
    </w:p>
    <w:p w14:paraId="0DBA3DF8">
      <w:pPr>
        <w:numPr>
          <w:ilvl w:val="0"/>
          <w:numId w:val="1"/>
        </w:numPr>
        <w:spacing w:after="400" w:line="400" w:lineRule="atLeast"/>
      </w:pPr>
      <w:r>
        <w:rPr>
          <w:b/>
        </w:rPr>
        <w:t>关注“增值”</w:t>
      </w:r>
      <w:r>
        <w:t>：评价不仅关注学生学期末达到了什么水平，更关注他们在一个学期中获得了多大的进步和成长，即“增值评价”。</w:t>
      </w:r>
    </w:p>
    <w:p w14:paraId="08BEE584">
      <w:pPr>
        <w:numPr>
          <w:ilvl w:val="0"/>
          <w:numId w:val="1"/>
        </w:numPr>
        <w:spacing w:after="400" w:line="400" w:lineRule="atLeast"/>
      </w:pPr>
      <w:r>
        <w:rPr>
          <w:b/>
        </w:rPr>
        <w:t>评价主体多元化</w:t>
      </w:r>
      <w:r>
        <w:t>：引入学生自评、互评机制，结合教师评价和成果评价，形成全方位的评价反馈闭环，以评促学、以评促教 [[90]][[91]]。</w:t>
      </w:r>
    </w:p>
    <w:p w14:paraId="4E1ED607">
      <w:pPr>
        <w:spacing w:after="400" w:line="400" w:lineRule="atLeast"/>
      </w:pPr>
      <w:r>
        <w:rPr>
          <w:b/>
          <w:sz w:val="26"/>
        </w:rPr>
        <w:t>3.2 “青教赛”一等奖课程的教学技艺特点</w:t>
      </w:r>
    </w:p>
    <w:p w14:paraId="494C44E4">
      <w:pPr>
        <w:spacing w:after="400" w:line="400" w:lineRule="atLeast"/>
      </w:pPr>
      <w:r>
        <w:t>青教赛的核心是“基本功”，其一等奖课程更侧重于在规定的20分钟教学节段内，展现教师精湛的教学技艺和对课堂的驾驭能力。其特点主要体现在：</w:t>
      </w:r>
    </w:p>
    <w:p w14:paraId="2429FA7D">
      <w:pPr>
        <w:numPr>
          <w:ilvl w:val="0"/>
          <w:numId w:val="3"/>
        </w:numPr>
        <w:spacing w:after="400" w:line="400" w:lineRule="atLeast"/>
      </w:pPr>
      <w:r>
        <w:rPr>
          <w:b/>
        </w:rPr>
        <w:t>教学设计的精妙绝伦</w:t>
      </w:r>
    </w:p>
    <w:p w14:paraId="3728B622">
      <w:pPr>
        <w:numPr>
          <w:ilvl w:val="0"/>
          <w:numId w:val="1"/>
        </w:numPr>
        <w:spacing w:after="400" w:line="400" w:lineRule="atLeast"/>
      </w:pPr>
      <w:r>
        <w:rPr>
          <w:b/>
        </w:rPr>
        <w:t>逻辑严谨，层层递进</w:t>
      </w:r>
      <w:r>
        <w:t>：获奖课程的教学设计逻辑线索异常清晰，能够在短时间内引导学生由浅入深、由表及里地探究一个复杂的学术问题。每一个环节的过渡都自然流畅，教学目标、教学内容和教学活动高度统一。</w:t>
      </w:r>
    </w:p>
    <w:p w14:paraId="17555B9D">
      <w:pPr>
        <w:numPr>
          <w:ilvl w:val="0"/>
          <w:numId w:val="1"/>
        </w:numPr>
        <w:spacing w:after="400" w:line="400" w:lineRule="atLeast"/>
      </w:pPr>
      <w:r>
        <w:rPr>
          <w:b/>
        </w:rPr>
        <w:t>问题驱动，引人入胜</w:t>
      </w:r>
      <w:r>
        <w:t>：善于用一个极具吸引力的问题或一个生动的案例作为切入点，迅速抓住学生的注意力，激发其好奇心和求知欲。整个教学过程围绕问题的分析与解决展开，充满智力挑战。</w:t>
      </w:r>
    </w:p>
    <w:p w14:paraId="2FB4F932">
      <w:pPr>
        <w:numPr>
          <w:ilvl w:val="0"/>
          <w:numId w:val="1"/>
        </w:numPr>
        <w:spacing w:after="400" w:line="400" w:lineRule="atLeast"/>
      </w:pPr>
      <w:r>
        <w:rPr>
          <w:b/>
        </w:rPr>
        <w:t>“小切口，大纵深”</w:t>
      </w:r>
      <w:r>
        <w:t>：能够在20分钟内，选择一个很小的知识点作为切口，但能挖掘出其背后深厚的理论内涵、历史渊源和现实意义，展现出教师深厚的学术功底和对课程内容的深刻理解。</w:t>
      </w:r>
    </w:p>
    <w:p w14:paraId="67968FA7">
      <w:pPr>
        <w:numPr>
          <w:ilvl w:val="0"/>
          <w:numId w:val="3"/>
        </w:numPr>
        <w:spacing w:after="400" w:line="400" w:lineRule="atLeast"/>
      </w:pPr>
      <w:r>
        <w:rPr>
          <w:b/>
        </w:rPr>
        <w:t>课堂呈现的艺术魅力</w:t>
      </w:r>
    </w:p>
    <w:p w14:paraId="210B34A4">
      <w:pPr>
        <w:numPr>
          <w:ilvl w:val="0"/>
          <w:numId w:val="1"/>
        </w:numPr>
        <w:spacing w:after="400" w:line="400" w:lineRule="atLeast"/>
      </w:pPr>
      <w:r>
        <w:rPr>
          <w:b/>
        </w:rPr>
        <w:t>语言表达富有感染力</w:t>
      </w:r>
      <w:r>
        <w:t>：获奖教师的教学语言精准、生动、富有激情和感染力，善于运用比喻、类比等修辞手法，将抽象的理论讲得通俗易懂、引人入胜。</w:t>
      </w:r>
    </w:p>
    <w:p w14:paraId="009ECA5B">
      <w:pPr>
        <w:numPr>
          <w:ilvl w:val="0"/>
          <w:numId w:val="1"/>
        </w:numPr>
        <w:spacing w:after="400" w:line="400" w:lineRule="atLeast"/>
      </w:pPr>
      <w:r>
        <w:rPr>
          <w:b/>
        </w:rPr>
        <w:t>教态自然大方，互动性强</w:t>
      </w:r>
      <w:r>
        <w:t>：教师的仪表、姿态、手势、眼神等都展现出高度的专业性和自信。他们善于通过提问、追问、眼神交流等方式与学生进行有效互动，营造出积极、平等的课堂氛围。</w:t>
      </w:r>
    </w:p>
    <w:p w14:paraId="70DB71C9">
      <w:pPr>
        <w:numPr>
          <w:ilvl w:val="0"/>
          <w:numId w:val="1"/>
        </w:numPr>
        <w:spacing w:after="400" w:line="400" w:lineRule="atLeast"/>
      </w:pPr>
      <w:r>
        <w:rPr>
          <w:b/>
        </w:rPr>
        <w:t>板书与PPT设计精良</w:t>
      </w:r>
      <w:r>
        <w:t>：无论是传统板书还是多媒体课件，设计都堪称典范。PPT设计简洁、美观、图文并茂，重点突出，能够高效地辅助教学，而不是喧宾夺主。板书则逻辑清晰，是教师思维过程的可视化呈现。</w:t>
      </w:r>
    </w:p>
    <w:p w14:paraId="32CD341D">
      <w:pPr>
        <w:numPr>
          <w:ilvl w:val="0"/>
          <w:numId w:val="3"/>
        </w:numPr>
        <w:spacing w:after="400" w:line="400" w:lineRule="atLeast"/>
      </w:pPr>
      <w:r>
        <w:rPr>
          <w:b/>
        </w:rPr>
        <w:t>教学内容处理的深度与创新</w:t>
      </w:r>
    </w:p>
    <w:p w14:paraId="7EB22008">
      <w:pPr>
        <w:numPr>
          <w:ilvl w:val="0"/>
          <w:numId w:val="1"/>
        </w:numPr>
        <w:spacing w:after="400" w:line="400" w:lineRule="atLeast"/>
      </w:pPr>
      <w:r>
        <w:rPr>
          <w:b/>
        </w:rPr>
        <w:t>学术性与思想性兼具</w:t>
      </w:r>
      <w:r>
        <w:t>：即使是基础课程，获奖教师也能挖掘出其前沿性和思想性。例如，清华大学郭璐老师的《中国古代城市规划史》，不仅讲授历史知识，更融入了对城市文明、文化传承和现代启示的深刻思考 [[92]][[93]][[94]]。</w:t>
      </w:r>
    </w:p>
    <w:p w14:paraId="36CF757D">
      <w:pPr>
        <w:numPr>
          <w:ilvl w:val="0"/>
          <w:numId w:val="1"/>
        </w:numPr>
        <w:spacing w:after="400" w:line="400" w:lineRule="atLeast"/>
      </w:pPr>
      <w:r>
        <w:rPr>
          <w:b/>
        </w:rPr>
        <w:t>学科交叉与视野开阔</w:t>
      </w:r>
      <w:r>
        <w:t>：善于运用跨学科的视野来解读专业问题，展现出宽广的知识面。例如，理科课程中可能融入哲学思辨，工科课程中可能探讨美学原则，文科课程中可能运用数据分析。</w:t>
      </w:r>
    </w:p>
    <w:p w14:paraId="5C441B5C">
      <w:pPr>
        <w:numPr>
          <w:ilvl w:val="0"/>
          <w:numId w:val="1"/>
        </w:numPr>
        <w:spacing w:after="400" w:line="400" w:lineRule="atLeast"/>
      </w:pPr>
      <w:r>
        <w:rPr>
          <w:b/>
        </w:rPr>
        <w:t>课程思政的巧妙融入</w:t>
      </w:r>
      <w:r>
        <w:t>：与创新赛类似，青教赛一等奖课程同样注重课程思政。教师能够自然地将价值引导融入到知识讲解中，体现出“经师”与“人师”的统一。</w:t>
      </w:r>
    </w:p>
    <w:p w14:paraId="22A569BB">
      <w:pPr>
        <w:spacing w:after="400" w:line="400" w:lineRule="atLeast"/>
      </w:pPr>
      <w:r>
        <w:rPr>
          <w:b/>
          <w:sz w:val="30"/>
        </w:rPr>
        <w:t>第四部分：获奖课程可用资料汇总与获取渠道</w:t>
      </w:r>
    </w:p>
    <w:p w14:paraId="7E6F6DB5">
      <w:pPr>
        <w:spacing w:after="400" w:line="400" w:lineRule="atLeast"/>
      </w:pPr>
      <w:r>
        <w:t>对于希望学习和借鉴这些优秀课程经验的教师而言，获取相关的教学资料至关重要。通常，与这些获奖课程相关的资料类型和获取渠道如下：</w:t>
      </w:r>
    </w:p>
    <w:p w14:paraId="13904C91">
      <w:pPr>
        <w:spacing w:after="400" w:line="400" w:lineRule="atLeast"/>
      </w:pPr>
      <w:r>
        <w:rPr>
          <w:b/>
          <w:sz w:val="26"/>
        </w:rPr>
        <w:t>4.1 主要资料类型</w:t>
      </w:r>
    </w:p>
    <w:p w14:paraId="2E30C184">
      <w:pPr>
        <w:numPr>
          <w:ilvl w:val="0"/>
          <w:numId w:val="4"/>
        </w:numPr>
        <w:spacing w:after="400" w:line="400" w:lineRule="atLeast"/>
      </w:pPr>
      <w:r>
        <w:rPr>
          <w:b/>
        </w:rPr>
        <w:t>课堂教学实录视频</w:t>
      </w:r>
      <w:r>
        <w:t>：这是最直观、价值最高的学习资料。创新赛要求提交45分钟的课堂实录，青教赛则是20分钟的现场比赛录像。通过视频，可以完整地观摩教师的教学全过程。</w:t>
      </w:r>
    </w:p>
    <w:p w14:paraId="191370AB">
      <w:pPr>
        <w:numPr>
          <w:ilvl w:val="0"/>
          <w:numId w:val="4"/>
        </w:numPr>
        <w:spacing w:after="400" w:line="400" w:lineRule="atLeast"/>
      </w:pPr>
      <w:r>
        <w:rPr>
          <w:b/>
        </w:rPr>
        <w:t>教学创新成果报告/教学设计方案</w:t>
      </w:r>
      <w:r>
        <w:t>：</w:t>
      </w:r>
    </w:p>
    <w:p w14:paraId="052661F5">
      <w:pPr>
        <w:numPr>
          <w:ilvl w:val="0"/>
          <w:numId w:val="1"/>
        </w:numPr>
        <w:spacing w:after="400" w:line="400" w:lineRule="atLeast"/>
      </w:pPr>
      <w:r>
        <w:rPr>
          <w:b/>
        </w:rPr>
        <w:t>创新赛</w:t>
      </w:r>
      <w:r>
        <w:t>的《教学创新成果报告》是核心材料之一，通常包含课程基本情况、教学创新解决的痛点、创新举措与过程、创新成效与推广价值等内容，是理解其课程改革思路的关键文本 [[95]][[96]][[97]]。</w:t>
      </w:r>
    </w:p>
    <w:p w14:paraId="45F3D5C0">
      <w:pPr>
        <w:numPr>
          <w:ilvl w:val="0"/>
          <w:numId w:val="1"/>
        </w:numPr>
        <w:spacing w:after="400" w:line="400" w:lineRule="atLeast"/>
      </w:pPr>
      <w:r>
        <w:rPr>
          <w:b/>
        </w:rPr>
        <w:t>青教赛</w:t>
      </w:r>
      <w:r>
        <w:t>的《教学设计方案》则针对20个教学节段，详细阐述每个节段的教学目标、内容、重难点、教学方法与过程等，是学习其精妙课堂设计的蓝本 [[98]][[99]]。</w:t>
      </w:r>
    </w:p>
    <w:p w14:paraId="40307F67">
      <w:pPr>
        <w:numPr>
          <w:ilvl w:val="0"/>
          <w:numId w:val="4"/>
        </w:numPr>
        <w:spacing w:after="400" w:line="400" w:lineRule="atLeast"/>
      </w:pPr>
      <w:r>
        <w:rPr>
          <w:b/>
        </w:rPr>
        <w:t>教学课件（PPT）</w:t>
      </w:r>
      <w:r>
        <w:t>：获奖课程的PPT是学习其教学内容组织、视觉化呈现和信息传递技巧的重要参考。</w:t>
      </w:r>
    </w:p>
    <w:p w14:paraId="1D65A986">
      <w:pPr>
        <w:numPr>
          <w:ilvl w:val="0"/>
          <w:numId w:val="4"/>
        </w:numPr>
        <w:spacing w:after="400" w:line="400" w:lineRule="atLeast"/>
      </w:pPr>
      <w:r>
        <w:rPr>
          <w:b/>
        </w:rPr>
        <w:t>教学大纲</w:t>
      </w:r>
      <w:r>
        <w:t>：展示了课程的整体规划、目标定位、内容模块、考核方式等顶层设计。</w:t>
      </w:r>
    </w:p>
    <w:p w14:paraId="41496354">
      <w:pPr>
        <w:numPr>
          <w:ilvl w:val="0"/>
          <w:numId w:val="4"/>
        </w:numPr>
        <w:spacing w:after="400" w:line="400" w:lineRule="atLeast"/>
      </w:pPr>
      <w:r>
        <w:rPr>
          <w:b/>
        </w:rPr>
        <w:t>相关新闻报道与经验分享文章</w:t>
      </w:r>
      <w:r>
        <w:t>：许多高校会在其官方网站或新闻媒体上发布获奖喜报，并邀请获奖教师撰写经验分享文章或举办讲座。这些资料虽然非一手教学材料，但对于理解其备赛过程和心路历程非常有帮助。</w:t>
      </w:r>
    </w:p>
    <w:p w14:paraId="09CCBE62">
      <w:pPr>
        <w:spacing w:after="400" w:line="400" w:lineRule="atLeast"/>
      </w:pPr>
      <w:r>
        <w:rPr>
          <w:b/>
          <w:sz w:val="26"/>
        </w:rPr>
        <w:t>4.2 主要获取渠道</w:t>
      </w:r>
    </w:p>
    <w:p w14:paraId="59480A50">
      <w:pPr>
        <w:numPr>
          <w:ilvl w:val="0"/>
          <w:numId w:val="5"/>
        </w:numPr>
        <w:spacing w:after="400" w:line="400" w:lineRule="atLeast"/>
      </w:pPr>
      <w:r>
        <w:rPr>
          <w:b/>
        </w:rPr>
        <w:t>国家级官方平台</w:t>
      </w:r>
      <w:r>
        <w:t>：</w:t>
      </w:r>
    </w:p>
    <w:p w14:paraId="659B66FA">
      <w:pPr>
        <w:numPr>
          <w:ilvl w:val="0"/>
          <w:numId w:val="1"/>
        </w:numPr>
        <w:spacing w:after="400" w:line="400" w:lineRule="atLeast"/>
      </w:pPr>
      <w:r>
        <w:rPr>
          <w:b/>
        </w:rPr>
        <w:t>国家高等教育智慧教育平台</w:t>
      </w:r>
      <w:r>
        <w:t>：这是目前获取创新赛获奖课程资源最权威的官方渠道。教育部已将部分创新赛获奖课程视频上线至该平台的“教师教研”模块 [[100]]。</w:t>
      </w:r>
    </w:p>
    <w:p w14:paraId="17E2F65A">
      <w:pPr>
        <w:numPr>
          <w:ilvl w:val="0"/>
          <w:numId w:val="1"/>
        </w:numPr>
        <w:spacing w:after="400" w:line="400" w:lineRule="atLeast"/>
      </w:pPr>
      <w:r>
        <w:rPr>
          <w:b/>
        </w:rPr>
        <w:t>访问方式</w:t>
      </w:r>
      <w:r>
        <w:t>：访问平台官网（https://higher.smartedu.cn/teacher），登录后进入“教师教研”板块即可查找。虽然平台内具体的筛选功能（如按“赛事名称”、“奖项级别”精确查找）在公开信息中未详细说明，但通过浏览或关键词搜索“教学创新大赛”等，可以找到相关课程资源 [[101]]。</w:t>
      </w:r>
    </w:p>
    <w:p w14:paraId="530C2505">
      <w:pPr>
        <w:numPr>
          <w:ilvl w:val="0"/>
          <w:numId w:val="5"/>
        </w:numPr>
        <w:spacing w:after="400" w:line="400" w:lineRule="atLeast"/>
      </w:pPr>
      <w:r>
        <w:rPr>
          <w:b/>
        </w:rPr>
        <w:t>赛事主办方及相关平台</w:t>
      </w:r>
      <w:r>
        <w:t>：</w:t>
      </w:r>
    </w:p>
    <w:p w14:paraId="2A455D7B">
      <w:pPr>
        <w:numPr>
          <w:ilvl w:val="0"/>
          <w:numId w:val="1"/>
        </w:numPr>
        <w:spacing w:after="400" w:line="400" w:lineRule="atLeast"/>
      </w:pPr>
      <w:r>
        <w:rPr>
          <w:b/>
        </w:rPr>
        <w:t>中国高等教育学会官网</w:t>
      </w:r>
      <w:r>
        <w:t>：作为创新赛的主办方，其官网是发布大赛通知、获奖名单等官方信息的主要渠道 [[102]][[103]]。有时也会提供相关资源链接。</w:t>
      </w:r>
    </w:p>
    <w:p w14:paraId="1017369A">
      <w:pPr>
        <w:numPr>
          <w:ilvl w:val="0"/>
          <w:numId w:val="1"/>
        </w:numPr>
        <w:spacing w:after="400" w:line="400" w:lineRule="atLeast"/>
      </w:pPr>
      <w:r>
        <w:rPr>
          <w:b/>
        </w:rPr>
        <w:t>“青教赛”APP</w:t>
      </w:r>
      <w:r>
        <w:t>：据部分信息显示，观看往届青教赛的比赛视频，可以通过官方或相关方开发的“青教赛”APP [[104]]。该APP通常提供按届次、学科、奖项等条件筛选视频的功能，是学习青教赛课程的宝贵资源。</w:t>
      </w:r>
    </w:p>
    <w:p w14:paraId="0814CE46">
      <w:pPr>
        <w:numPr>
          <w:ilvl w:val="0"/>
          <w:numId w:val="5"/>
        </w:numPr>
        <w:spacing w:after="400" w:line="400" w:lineRule="atLeast"/>
      </w:pPr>
      <w:r>
        <w:rPr>
          <w:b/>
        </w:rPr>
        <w:t>各高校官方网站</w:t>
      </w:r>
      <w:r>
        <w:t>：</w:t>
      </w:r>
    </w:p>
    <w:p w14:paraId="7BDACD3E">
      <w:pPr>
        <w:numPr>
          <w:ilvl w:val="0"/>
          <w:numId w:val="1"/>
        </w:numPr>
        <w:spacing w:after="400" w:line="400" w:lineRule="atLeast"/>
      </w:pPr>
      <w:r>
        <w:rPr>
          <w:b/>
        </w:rPr>
        <w:t>教务处/教师发展中心网站</w:t>
      </w:r>
      <w:r>
        <w:t>：获奖教师所在高校的教务处或教师发展中心网站，通常会发布获奖新闻，并作为优秀案例进行展示。部分学校会建立校内教学资源库，收录本校教师的获奖作品，供校内教师学习 [[105]][[106]][[107]]。</w:t>
      </w:r>
    </w:p>
    <w:p w14:paraId="5409C649">
      <w:pPr>
        <w:numPr>
          <w:ilvl w:val="0"/>
          <w:numId w:val="1"/>
        </w:numPr>
        <w:spacing w:after="400" w:line="400" w:lineRule="atLeast"/>
      </w:pPr>
      <w:r>
        <w:rPr>
          <w:b/>
        </w:rPr>
        <w:t>学院网站/教师个人主页</w:t>
      </w:r>
      <w:r>
        <w:t>：获奖教师所在的学院网站或其个人主页，也可能分享相关的课程信息或教学心得。</w:t>
      </w:r>
    </w:p>
    <w:p w14:paraId="20BED7D7">
      <w:pPr>
        <w:numPr>
          <w:ilvl w:val="0"/>
          <w:numId w:val="5"/>
        </w:numPr>
        <w:spacing w:after="400" w:line="400" w:lineRule="atLeast"/>
      </w:pPr>
      <w:r>
        <w:rPr>
          <w:b/>
        </w:rPr>
        <w:t>第三方教育平台与社群</w:t>
      </w:r>
      <w:r>
        <w:t>：</w:t>
      </w:r>
    </w:p>
    <w:p w14:paraId="09220ADE">
      <w:pPr>
        <w:numPr>
          <w:ilvl w:val="0"/>
          <w:numId w:val="1"/>
        </w:numPr>
        <w:spacing w:after="400" w:line="400" w:lineRule="atLeast"/>
      </w:pPr>
      <w:r>
        <w:rPr>
          <w:b/>
        </w:rPr>
        <w:t>微信公众号/在线社群</w:t>
      </w:r>
      <w:r>
        <w:t>：许多专注于高等教育、教师发展的微信公众号和在线社群，会主动搜集、整理和分享各大教学竞赛的获奖资料和备赛经验 [[108]]。</w:t>
      </w:r>
    </w:p>
    <w:p w14:paraId="31A676AB">
      <w:pPr>
        <w:numPr>
          <w:ilvl w:val="0"/>
          <w:numId w:val="1"/>
        </w:numPr>
        <w:spacing w:after="400" w:line="400" w:lineRule="atLeast"/>
      </w:pPr>
      <w:r>
        <w:rPr>
          <w:b/>
        </w:rPr>
        <w:t>在线课程平台</w:t>
      </w:r>
      <w:r>
        <w:t>：部分获奖教师可能会将其课程建设成慕课（MOOC）或精品在线开放课程，在“中国大学MOOC”、“学堂在线”等平台上线，这些课程往往凝聚了其教学创新的核心成果。</w:t>
      </w:r>
    </w:p>
    <w:p w14:paraId="64C35EF5">
      <w:pPr>
        <w:spacing w:after="400" w:line="400" w:lineRule="atLeast"/>
      </w:pPr>
      <w:r>
        <w:rPr>
          <w:b/>
        </w:rPr>
        <w:t>注意</w:t>
      </w:r>
      <w:r>
        <w:t>：在通过非官方渠道获取资料时，需注意信息的准确性、时效性，并尊重相关版权。首选渠道应为国家官方平台和赛事主办方平台。</w:t>
      </w:r>
    </w:p>
    <w:p w14:paraId="2FC28DFB">
      <w:pPr>
        <w:spacing w:after="400" w:line="400" w:lineRule="atLeast"/>
      </w:pPr>
      <w:r>
        <w:rPr>
          <w:b/>
          <w:sz w:val="30"/>
        </w:rPr>
        <w:t>第五部分：两项竞赛一等奖课程的关注点差异说明</w:t>
      </w:r>
    </w:p>
    <w:p w14:paraId="7C8E9BBE">
      <w:pPr>
        <w:spacing w:after="400" w:line="400" w:lineRule="atLeast"/>
      </w:pPr>
      <w:r>
        <w:t>尽管创新赛和青教赛都旨在提升教师教学水平，但由于其定位和评审机制的不同，其一等奖课程在教学创新的关注点上存在明显的差异。可以形象地比喻为：</w:t>
      </w:r>
      <w:r>
        <w:rPr>
          <w:b/>
        </w:rPr>
        <w:t>创新赛重在“教学改革的系统设计与成果展示”，而青教赛重在“课堂教学的极致演绎与技艺呈现”</w:t>
      </w:r>
      <w:r>
        <w:t>。</w:t>
      </w:r>
    </w:p>
    <w:p w14:paraId="42CE8B7E">
      <w:pPr>
        <w:numPr>
          <w:ilvl w:val="0"/>
          <w:numId w:val="6"/>
        </w:numPr>
        <w:spacing w:after="400" w:line="400" w:lineRule="atLeast"/>
      </w:pPr>
      <w:r>
        <w:rPr>
          <w:b/>
        </w:rPr>
        <w:t>创新维度的差异</w:t>
      </w:r>
      <w:r>
        <w:t>：</w:t>
      </w:r>
    </w:p>
    <w:p w14:paraId="59E15D30">
      <w:pPr>
        <w:numPr>
          <w:ilvl w:val="0"/>
          <w:numId w:val="1"/>
        </w:numPr>
        <w:spacing w:after="400" w:line="400" w:lineRule="atLeast"/>
      </w:pPr>
      <w:r>
        <w:rPr>
          <w:b/>
        </w:rPr>
        <w:t>创新赛</w:t>
      </w:r>
      <w:r>
        <w:t>：追求的是</w:t>
      </w:r>
      <w:r>
        <w:rPr>
          <w:b/>
        </w:rPr>
        <w:t>广度与深度的系统性创新</w:t>
      </w:r>
      <w:r>
        <w:t>。它不仅看课堂教学的45分钟，更看重支撑这45分钟的整门课程的改革。评审标准中，《教学创新成果报告》占据重要分量 [[109]][[110]]要求教师像做科研一样，有明确的问题意识（教学痛点）、清晰的改革思路、扎实的实践过程和可信的成效证据。创新体现在课程理念、目标、内容、模式、评价等全方位的重构上 [[111]][[112]]。</w:t>
      </w:r>
    </w:p>
    <w:p w14:paraId="78865050">
      <w:pPr>
        <w:numPr>
          <w:ilvl w:val="0"/>
          <w:numId w:val="1"/>
        </w:numPr>
        <w:spacing w:after="400" w:line="400" w:lineRule="atLeast"/>
      </w:pPr>
      <w:r>
        <w:rPr>
          <w:b/>
        </w:rPr>
        <w:t>青教赛</w:t>
      </w:r>
      <w:r>
        <w:t>：更关注的是</w:t>
      </w:r>
      <w:r>
        <w:rPr>
          <w:b/>
        </w:rPr>
        <w:t>特定教学节段内的教学方法与艺术的创新</w:t>
      </w:r>
      <w:r>
        <w:t>。其创新体现在如何用最有效、最富艺术性的方式，在20分钟内讲透一个知识点，并引发学生深度思考。它考验的是教师在特定情境下的应变能力、表达能力和课堂掌控力，是对教学“手艺”的打磨 [[113]][[114]][[115]]。</w:t>
      </w:r>
    </w:p>
    <w:p w14:paraId="39D4029F">
      <w:pPr>
        <w:numPr>
          <w:ilvl w:val="0"/>
          <w:numId w:val="6"/>
        </w:numPr>
        <w:spacing w:after="400" w:line="400" w:lineRule="atLeast"/>
      </w:pPr>
      <w:r>
        <w:rPr>
          <w:b/>
        </w:rPr>
        <w:t>评价焦点的差异</w:t>
      </w:r>
      <w:r>
        <w:t>：</w:t>
      </w:r>
    </w:p>
    <w:p w14:paraId="76CBAFAA">
      <w:pPr>
        <w:numPr>
          <w:ilvl w:val="0"/>
          <w:numId w:val="1"/>
        </w:numPr>
        <w:spacing w:after="400" w:line="400" w:lineRule="atLeast"/>
      </w:pPr>
      <w:r>
        <w:rPr>
          <w:b/>
        </w:rPr>
        <w:t>创新赛</w:t>
      </w:r>
      <w:r>
        <w:t>：评委的目光是</w:t>
      </w:r>
      <w:r>
        <w:rPr>
          <w:b/>
        </w:rPr>
        <w:t>穿透课堂，审视整个课程体系</w:t>
      </w:r>
      <w:r>
        <w:t>。他们会思考：这项改革是否解决了真问题？是否有坚实的理论依据？是否形成了可复制、可推广的经验？教学效果的提升是否有数据支撑？因此，其获奖课程往往是“厚积薄发”的长期教学改革成果的集中展示 [[116]][[117]]。</w:t>
      </w:r>
    </w:p>
    <w:p w14:paraId="5355ECD2">
      <w:pPr>
        <w:numPr>
          <w:ilvl w:val="0"/>
          <w:numId w:val="1"/>
        </w:numPr>
        <w:spacing w:after="400" w:line="400" w:lineRule="atLeast"/>
      </w:pPr>
      <w:r>
        <w:rPr>
          <w:b/>
        </w:rPr>
        <w:t>青教赛</w:t>
      </w:r>
      <w:r>
        <w:t>：评委的目光</w:t>
      </w:r>
      <w:r>
        <w:rPr>
          <w:b/>
        </w:rPr>
        <w:t>聚焦于讲台上的20分钟</w:t>
      </w:r>
      <w:r>
        <w:t>。他们关注的是教师的教学语言是否精炼，教学互动是否有效，教学节奏是否得当，教学内容的处理是否精准且有深度。它更像一场精彩的“教学公开课”，是对教师即时教学表现的评判 [[118]][[119]][[120]]。</w:t>
      </w:r>
    </w:p>
    <w:p w14:paraId="5E3EDF9E">
      <w:pPr>
        <w:numPr>
          <w:ilvl w:val="0"/>
          <w:numId w:val="6"/>
        </w:numPr>
        <w:spacing w:after="400" w:line="400" w:lineRule="atLeast"/>
      </w:pPr>
      <w:r>
        <w:rPr>
          <w:b/>
        </w:rPr>
        <w:t>成果形式的差异</w:t>
      </w:r>
      <w:r>
        <w:t>：</w:t>
      </w:r>
    </w:p>
    <w:p w14:paraId="620B7ECA">
      <w:pPr>
        <w:numPr>
          <w:ilvl w:val="0"/>
          <w:numId w:val="1"/>
        </w:numPr>
        <w:spacing w:after="400" w:line="400" w:lineRule="atLeast"/>
      </w:pPr>
      <w:r>
        <w:rPr>
          <w:b/>
        </w:rPr>
        <w:t>创新赛</w:t>
      </w:r>
      <w:r>
        <w:t>：最终呈现的是一个**“教学创新方案包”**，包括实录视频、成果报告、教学设计等一系列材料，共同构成一个完整的教学改革案例。</w:t>
      </w:r>
    </w:p>
    <w:p w14:paraId="01719E81">
      <w:pPr>
        <w:numPr>
          <w:ilvl w:val="0"/>
          <w:numId w:val="1"/>
        </w:numPr>
        <w:spacing w:after="400" w:line="400" w:lineRule="atLeast"/>
      </w:pPr>
      <w:r>
        <w:rPr>
          <w:b/>
        </w:rPr>
        <w:t>青教赛</w:t>
      </w:r>
      <w:r>
        <w:t>：最终呈现的是一个**“精品教学示范片段”**，核心是那20分钟的精彩演绎，辅以相应的教学设计文案。</w:t>
      </w:r>
    </w:p>
    <w:p w14:paraId="7DFC1388">
      <w:pPr>
        <w:spacing w:after="400" w:line="400" w:lineRule="atLeast"/>
      </w:pPr>
      <w:r>
        <w:rPr>
          <w:b/>
        </w:rPr>
        <w:t>举例说明</w:t>
      </w:r>
      <w:r>
        <w:t>：</w:t>
      </w:r>
    </w:p>
    <w:p w14:paraId="22627579">
      <w:pPr>
        <w:numPr>
          <w:ilvl w:val="-1"/>
          <w:numId w:val="1"/>
        </w:numPr>
        <w:spacing w:after="400" w:line="400" w:lineRule="atLeast"/>
      </w:pPr>
      <w:r>
        <w:t>一个获得</w:t>
      </w:r>
      <w:r>
        <w:rPr>
          <w:b/>
        </w:rPr>
        <w:t>创新赛</w:t>
      </w:r>
      <w:r>
        <w:t>一等奖的《大学物理》课程，可能展示的是如何基于“做中学”理念，将课程完全项目化，学生以团队形式完成“设计并制作一个小型温差发电机”等系列项目。其成果报告会详细阐述项目设计的依据、实施过程的管理、学生过程性评价数据的分析，以及改革后学生学习兴趣、解决复杂问题能力、团队协作精神显著提升的证据。</w:t>
      </w:r>
    </w:p>
    <w:p w14:paraId="5E1D39E0">
      <w:pPr>
        <w:numPr>
          <w:ilvl w:val="-1"/>
          <w:numId w:val="1"/>
        </w:numPr>
        <w:spacing w:after="400" w:line="400" w:lineRule="atLeast"/>
      </w:pPr>
      <w:r>
        <w:t>一个获得</w:t>
      </w:r>
      <w:r>
        <w:rPr>
          <w:b/>
        </w:rPr>
        <w:t>青教赛</w:t>
      </w:r>
      <w:r>
        <w:t>一等奖的《大学物理》课程节选，可能是在20分钟内讲解“麦克斯韦方程组的统一之美”。教师可能从一个引人入胜的物理学史故事讲起，用极其优美的语言和精妙的动画，将四个看似孤立的方程统一在一个完美的理论框架下，并引导学生领悟其背后深刻的对称性与和谐性，最终落脚到对科学精神的感悟。其亮点在于讲解的艺术性和思想的启发性。</w:t>
      </w:r>
    </w:p>
    <w:p w14:paraId="3A39FA72">
      <w:pPr>
        <w:spacing w:after="400" w:line="400" w:lineRule="atLeast"/>
      </w:pPr>
      <w:r>
        <w:rPr>
          <w:b/>
          <w:sz w:val="30"/>
        </w:rPr>
        <w:t>第六部分：信息来源说明</w:t>
      </w:r>
    </w:p>
    <w:p w14:paraId="0CB7B249">
      <w:pPr>
        <w:spacing w:after="400" w:line="400" w:lineRule="atLeast"/>
      </w:pPr>
      <w:r>
        <w:t>本报告所引用的信息，均来源于公开发布的渠道，主要包括：</w:t>
      </w:r>
    </w:p>
    <w:p w14:paraId="0C5BF47A">
      <w:pPr>
        <w:numPr>
          <w:ilvl w:val="0"/>
          <w:numId w:val="7"/>
        </w:numPr>
        <w:spacing w:after="400" w:line="400" w:lineRule="atLeast"/>
      </w:pPr>
      <w:r>
        <w:rPr>
          <w:b/>
        </w:rPr>
        <w:t>赛事官方信息发布平台</w:t>
      </w:r>
      <w:r>
        <w:t>：如中国高等教育学会网站、中国教科文卫体工会等相关网站发布的竞赛通知、新闻稿和获奖名单公告。</w:t>
      </w:r>
    </w:p>
    <w:p w14:paraId="709A5AD9">
      <w:pPr>
        <w:numPr>
          <w:ilvl w:val="0"/>
          <w:numId w:val="7"/>
        </w:numPr>
        <w:spacing w:after="400" w:line="400" w:lineRule="atLeast"/>
      </w:pPr>
      <w:r>
        <w:rPr>
          <w:b/>
        </w:rPr>
        <w:t>国家级教育资源平台</w:t>
      </w:r>
      <w:r>
        <w:t>：如国家高等教育智慧教育平台发布的官方课程资源。</w:t>
      </w:r>
    </w:p>
    <w:p w14:paraId="03946B51">
      <w:pPr>
        <w:numPr>
          <w:ilvl w:val="0"/>
          <w:numId w:val="7"/>
        </w:numPr>
        <w:spacing w:after="400" w:line="400" w:lineRule="atLeast"/>
      </w:pPr>
      <w:r>
        <w:rPr>
          <w:b/>
        </w:rPr>
        <w:t>国内各高校官方网站</w:t>
      </w:r>
      <w:r>
        <w:t>：包括学校官网、教务处、教师发展中心、相关学院网站等发布的获奖新闻、教师经验分享等。</w:t>
      </w:r>
    </w:p>
    <w:p w14:paraId="3E5792ED">
      <w:pPr>
        <w:numPr>
          <w:ilvl w:val="0"/>
          <w:numId w:val="7"/>
        </w:numPr>
        <w:spacing w:after="400" w:line="400" w:lineRule="atLeast"/>
      </w:pPr>
      <w:r>
        <w:rPr>
          <w:b/>
        </w:rPr>
        <w:t>权威新闻媒体与教育类垂直媒体</w:t>
      </w:r>
      <w:r>
        <w:t>：对赛事及获奖教师进行的公开报道。</w:t>
      </w:r>
    </w:p>
    <w:p w14:paraId="3247C020">
      <w:pPr>
        <w:numPr>
          <w:ilvl w:val="0"/>
          <w:numId w:val="7"/>
        </w:numPr>
        <w:spacing w:after="400" w:line="400" w:lineRule="atLeast"/>
      </w:pPr>
      <w:r>
        <w:rPr>
          <w:b/>
        </w:rPr>
        <w:t>公开的学术交流与网络资源</w:t>
      </w:r>
      <w:r>
        <w:t>：包括教师在公开讲座、论坛上的分享，以及教育类社群和博客中整理的相关资料。</w:t>
      </w:r>
    </w:p>
    <w:p w14:paraId="31C946ED">
      <w:pPr>
        <w:spacing w:after="400" w:line="400" w:lineRule="atLeast"/>
      </w:pPr>
      <w:r>
        <w:t>本报告已在引用具体信息处进行了在線标注，以确保信息的透明与可追溯性。</w:t>
      </w:r>
    </w:p>
    <w:p w14:paraId="597D2570">
      <w:pPr>
        <w:spacing w:after="400" w:line="400" w:lineRule="atLeast"/>
      </w:pPr>
      <w:r>
        <w:rPr>
          <w:b/>
        </w:rPr>
        <w:t>报告结束</w:t>
      </w:r>
    </w:p>
    <w:p w14:paraId="250AD2EF">
      <w:pPr>
        <w:pStyle w:val="3"/>
        <w:spacing w:after="400" w:line="400" w:lineRule="atLeast"/>
      </w:pPr>
      <w:r>
        <w:t>文献来源</w:t>
      </w:r>
    </w:p>
    <w:p w14:paraId="28D0D11F">
      <w:pPr>
        <w:spacing w:after="400" w:line="400" w:lineRule="atLeast"/>
      </w:pPr>
      <w:r>
        <w:rPr>
          <w:i/>
        </w:rPr>
        <w:t>以下来源未被直接引用</w:t>
      </w:r>
    </w:p>
    <w:p w14:paraId="3C5D9429">
      <w:pPr>
        <w:spacing w:after="200" w:line="400" w:lineRule="atLeast"/>
      </w:pPr>
      <w:r>
        <w:fldChar w:fldCharType="begin"/>
      </w:r>
      <w:r>
        <w:instrText xml:space="preserve"> HYPERLINK "https://doi.org/10.1017/s1049096514001498" \h </w:instrText>
      </w:r>
      <w:r>
        <w:fldChar w:fldCharType="separate"/>
      </w:r>
      <w:r>
        <w:rPr>
          <w:rStyle w:val="13"/>
          <w:color w:val="0563C1"/>
        </w:rPr>
        <w:t>Campus Teaching Awards, Academic Year 2013–14</w:t>
      </w:r>
      <w:r>
        <w:rPr>
          <w:rStyle w:val="13"/>
          <w:color w:val="0563C1"/>
        </w:rPr>
        <w:fldChar w:fldCharType="end"/>
      </w:r>
    </w:p>
    <w:p w14:paraId="535AF1CC">
      <w:pPr>
        <w:spacing w:after="200" w:line="400" w:lineRule="atLeast"/>
      </w:pPr>
      <w:r>
        <w:fldChar w:fldCharType="begin"/>
      </w:r>
      <w:r>
        <w:instrText xml:space="preserve"> HYPERLINK "https://s.wanfangdata.com.cn/paper?q=%E4%B8%8A%E6%B5%B7%E9%AB%98%E6%A0%A1%E2%80%9C%E9%9D%92%E6%A4%92%E2%80%9D%E9%97%AA%E8%80%80%E8%AE%B2%E5%8F%B0%E5%B1%95%E9%A3%8E%E9%87%87" \h </w:instrText>
      </w:r>
      <w:r>
        <w:fldChar w:fldCharType="separate"/>
      </w:r>
      <w:r>
        <w:rPr>
          <w:rStyle w:val="13"/>
          <w:color w:val="0563C1"/>
        </w:rPr>
        <w:t>上海高校“青椒”闪耀讲台展风采</w:t>
      </w:r>
      <w:r>
        <w:rPr>
          <w:rStyle w:val="13"/>
          <w:color w:val="0563C1"/>
        </w:rPr>
        <w:fldChar w:fldCharType="end"/>
      </w:r>
    </w:p>
    <w:p w14:paraId="0DE466C5">
      <w:pPr>
        <w:pStyle w:val="3"/>
        <w:spacing w:after="400" w:line="400" w:lineRule="atLeast"/>
      </w:pPr>
      <w:r>
        <w:t>其他来源</w:t>
      </w:r>
    </w:p>
    <w:p w14:paraId="40CAF469">
      <w:pPr>
        <w:spacing w:after="200" w:line="400" w:lineRule="atLeast"/>
      </w:pPr>
      <w:r>
        <w:fldChar w:fldCharType="begin"/>
      </w:r>
      <w:r>
        <w:instrText xml:space="preserve"> HYPERLINK "https://baike.baidu.com/item/%E5%85%A8%E5%9B%BD%E9%AB%98%E6%A0%A1%E6%95%99%E5%B8%88%E6%95%99%E5%AD%A6%E5%88%9B%E6%96%B0%E5%A4%A7%E8%B5%9B/56958863#%3A~%3Atext%3D%E5%85%A8%E5%9B%BD%E9%AB%98%E6%A0%A1%E6%95%99%E5%B8%88%E6%95%99%E5%AD%A6%E5%88%9B%E6%96%B0%E5%A4%A7%E8%B5%9B_%E7%99%BE%E5%BA%A6%E7%99%BE%E7%A7%91%26text%3D%E5%85%A8%E5%9B%BD%E9%AB%98%E6%A0%A1%E6%95%99%E5%B8%88%E6%95%99%E5%AD%A6%E5%88%9B%E6%96%B0%E5%A4%A7%E8%B5%9B%EF%BC%8C%E6%98%AF2020%E5%B9%B4%E5%90%AF%E5%8A%A8%2C%E5%9C%A8%E7%94%B5%E5%AD%90%E7%A7%91%E6%8A%80%E5%A4%A7%E5%AD%A6%E4%B8%BE%E8%A1%8C%E3%80%82" \h </w:instrText>
      </w:r>
      <w:r>
        <w:fldChar w:fldCharType="separate"/>
      </w:r>
      <w:r>
        <w:rPr>
          <w:rStyle w:val="13"/>
          <w:color w:val="0563C1"/>
        </w:rPr>
        <w:t>[1,4,7,10,13,16,470,475,478,481,484,488,493]. 全国高校教师教学创新大赛</w:t>
      </w:r>
      <w:r>
        <w:rPr>
          <w:rStyle w:val="13"/>
          <w:color w:val="0563C1"/>
        </w:rPr>
        <w:fldChar w:fldCharType="end"/>
      </w:r>
    </w:p>
    <w:p w14:paraId="13F135D5">
      <w:pPr>
        <w:spacing w:after="200" w:line="400" w:lineRule="atLeast"/>
      </w:pPr>
      <w:r>
        <w:fldChar w:fldCharType="begin"/>
      </w:r>
      <w:r>
        <w:instrText xml:space="preserve"> HYPERLINK "https://www.wyu.edu.cn/__local/3/54/07/8F60540C3486E80C7CFED3F69D4_1869381B_388E95.pdf" \h </w:instrText>
      </w:r>
      <w:r>
        <w:fldChar w:fldCharType="separate"/>
      </w:r>
      <w:r>
        <w:rPr>
          <w:rStyle w:val="13"/>
          <w:color w:val="0563C1"/>
        </w:rPr>
        <w:t>[2,471]. 五邑大学教师教学竞赛及奖励管理办法（试行）</w:t>
      </w:r>
      <w:r>
        <w:rPr>
          <w:rStyle w:val="13"/>
          <w:color w:val="0563C1"/>
        </w:rPr>
        <w:fldChar w:fldCharType="end"/>
      </w:r>
    </w:p>
    <w:p w14:paraId="2DD66155">
      <w:pPr>
        <w:spacing w:after="200" w:line="400" w:lineRule="atLeast"/>
      </w:pPr>
      <w:r>
        <w:fldChar w:fldCharType="begin"/>
      </w:r>
      <w:r>
        <w:instrText xml:space="preserve"> HYPERLINK "https://baike.baidu.com/item/%E4%B8%AD%E5%9B%BD%E9%AB%98%E7%AD%89%E6%95%99%E8%82%B2%E5%AD%A6%E4%BC%9A/8489806" \h </w:instrText>
      </w:r>
      <w:r>
        <w:fldChar w:fldCharType="separate"/>
      </w:r>
      <w:r>
        <w:rPr>
          <w:rStyle w:val="13"/>
          <w:color w:val="0563C1"/>
        </w:rPr>
        <w:t>[3,9,14,17,472,480,485,489,494]. 中国高等教育学会</w:t>
      </w:r>
      <w:r>
        <w:rPr>
          <w:rStyle w:val="13"/>
          <w:color w:val="0563C1"/>
        </w:rPr>
        <w:fldChar w:fldCharType="end"/>
      </w:r>
    </w:p>
    <w:p w14:paraId="65EEBFA3">
      <w:pPr>
        <w:spacing w:after="200" w:line="400" w:lineRule="atLeast"/>
      </w:pPr>
      <w:r>
        <w:fldChar w:fldCharType="begin"/>
      </w:r>
      <w:r>
        <w:instrText xml:space="preserve"> HYPERLINK "https://jxpg.ycust.com/rootfiles/2025/01/17/1738638664082738-1738638664688863.pdf" \h </w:instrText>
      </w:r>
      <w:r>
        <w:fldChar w:fldCharType="separate"/>
      </w:r>
      <w:r>
        <w:rPr>
          <w:rStyle w:val="13"/>
          <w:color w:val="0563C1"/>
        </w:rPr>
        <w:t>[5,476]. 不忘初心 筑梦远航——参与教师类比赛感悟分享</w:t>
      </w:r>
      <w:r>
        <w:rPr>
          <w:rStyle w:val="13"/>
          <w:color w:val="0563C1"/>
        </w:rPr>
        <w:fldChar w:fldCharType="end"/>
      </w:r>
    </w:p>
    <w:p w14:paraId="7C685C1B">
      <w:pPr>
        <w:spacing w:after="200" w:line="400" w:lineRule="atLeast"/>
      </w:pPr>
      <w:r>
        <w:fldChar w:fldCharType="begin"/>
      </w:r>
      <w:r>
        <w:instrText xml:space="preserve"> HYPERLINK "https://jxfz.shnu.edu.cn/_upload/article/files/24/b5/c64cfb734db99e6057d026cf17c6/ba629065-0127-43ff-8ead-abec0e4179b7.pdf" \h </w:instrText>
      </w:r>
      <w:r>
        <w:fldChar w:fldCharType="separate"/>
      </w:r>
      <w:r>
        <w:rPr>
          <w:rStyle w:val="13"/>
          <w:color w:val="0563C1"/>
        </w:rPr>
        <w:t>[6,477]. 关于举办首届全国高校教师教学创新大赛的通知</w:t>
      </w:r>
      <w:r>
        <w:rPr>
          <w:rStyle w:val="13"/>
          <w:color w:val="0563C1"/>
        </w:rPr>
        <w:fldChar w:fldCharType="end"/>
      </w:r>
    </w:p>
    <w:p w14:paraId="772556F0">
      <w:pPr>
        <w:spacing w:after="200" w:line="400" w:lineRule="atLeast"/>
      </w:pPr>
      <w:r>
        <w:fldChar w:fldCharType="begin"/>
      </w:r>
      <w:r>
        <w:instrText xml:space="preserve"> HYPERLINK "https://ctld.xjtu.edu.cn/202306199.pdf" \h </w:instrText>
      </w:r>
      <w:r>
        <w:fldChar w:fldCharType="separate"/>
      </w:r>
      <w:r>
        <w:rPr>
          <w:rStyle w:val="13"/>
          <w:color w:val="0563C1"/>
        </w:rPr>
        <w:t>[8,11,21,479,482,496]. 2023年第6期工作简报</w:t>
      </w:r>
      <w:r>
        <w:rPr>
          <w:rStyle w:val="13"/>
          <w:color w:val="0563C1"/>
        </w:rPr>
        <w:fldChar w:fldCharType="end"/>
      </w:r>
    </w:p>
    <w:p w14:paraId="3F63FBE5">
      <w:pPr>
        <w:spacing w:after="200" w:line="400" w:lineRule="atLeast"/>
      </w:pPr>
      <w:r>
        <w:fldChar w:fldCharType="begin"/>
      </w:r>
      <w:r>
        <w:instrText xml:space="preserve"> HYPERLINK "https://cdutcm.edu.cn/Upload/jsfzzx/ContentManage/Article/File/2024/06/18/202406181130445651.docx" \h </w:instrText>
      </w:r>
      <w:r>
        <w:fldChar w:fldCharType="separate"/>
      </w:r>
      <w:r>
        <w:rPr>
          <w:rStyle w:val="13"/>
          <w:color w:val="0563C1"/>
        </w:rPr>
        <w:t>[12,25,30,220,229,238,483,500]. 高校教师教学创新大赛简介</w:t>
      </w:r>
      <w:r>
        <w:rPr>
          <w:rStyle w:val="13"/>
          <w:color w:val="0563C1"/>
        </w:rPr>
        <w:fldChar w:fldCharType="end"/>
      </w:r>
    </w:p>
    <w:p w14:paraId="3BB9224A">
      <w:pPr>
        <w:spacing w:after="200" w:line="400" w:lineRule="atLeast"/>
      </w:pPr>
      <w:r>
        <w:fldChar w:fldCharType="begin"/>
      </w:r>
      <w:r>
        <w:instrText xml:space="preserve"> HYPERLINK "http://www.shimeng.org.cn/_upload/article/files/67/88/979f4e3d486eafa9ecfe81c8aced/a2e9afa9-1972-4959-9ee0-d5ea9cca249c.pdf" \h </w:instrText>
      </w:r>
      <w:r>
        <w:fldChar w:fldCharType="separate"/>
      </w:r>
      <w:r>
        <w:rPr>
          <w:rStyle w:val="13"/>
          <w:color w:val="0563C1"/>
        </w:rPr>
        <w:t>[15,18,20,29,486,490,492]. 全国大学生创新创业实践联盟简报</w:t>
      </w:r>
      <w:r>
        <w:rPr>
          <w:rStyle w:val="13"/>
          <w:color w:val="0563C1"/>
        </w:rPr>
        <w:fldChar w:fldCharType="end"/>
      </w:r>
    </w:p>
    <w:p w14:paraId="7B03AB5B">
      <w:pPr>
        <w:spacing w:after="200" w:line="400" w:lineRule="atLeast"/>
      </w:pPr>
      <w:r>
        <w:fldChar w:fldCharType="begin"/>
      </w:r>
      <w:r>
        <w:instrText xml:space="preserve"> HYPERLINK "https://pgzx.zafu.edu.cn/__local/8/53/C9/80DD4F8BE6920B7032790CB7E8B_77918BC0_3E6797.pdf" \h </w:instrText>
      </w:r>
      <w:r>
        <w:fldChar w:fldCharType="separate"/>
      </w:r>
      <w:r>
        <w:rPr>
          <w:rStyle w:val="13"/>
          <w:color w:val="0563C1"/>
        </w:rPr>
        <w:t>[19,22,24,491,497,499]. 教学质量监控与教师教学发展</w:t>
      </w:r>
      <w:r>
        <w:rPr>
          <w:rStyle w:val="13"/>
          <w:color w:val="0563C1"/>
        </w:rPr>
        <w:fldChar w:fldCharType="end"/>
      </w:r>
    </w:p>
    <w:p w14:paraId="6DE0500C">
      <w:pPr>
        <w:spacing w:after="200" w:line="400" w:lineRule="atLeast"/>
      </w:pPr>
      <w:r>
        <w:fldChar w:fldCharType="begin"/>
      </w:r>
      <w:r>
        <w:instrText xml:space="preserve"> HYPERLINK "http://news.xjtu.edu.cn/info/1219/212994.htm" \h </w:instrText>
      </w:r>
      <w:r>
        <w:fldChar w:fldCharType="separate"/>
      </w:r>
      <w:r>
        <w:rPr>
          <w:rStyle w:val="13"/>
          <w:color w:val="0563C1"/>
        </w:rPr>
        <w:t>[23,498]. 相关文章</w:t>
      </w:r>
      <w:r>
        <w:rPr>
          <w:rStyle w:val="13"/>
          <w:color w:val="0563C1"/>
        </w:rPr>
        <w:fldChar w:fldCharType="end"/>
      </w:r>
    </w:p>
    <w:p w14:paraId="58989758">
      <w:pPr>
        <w:spacing w:after="200" w:line="400" w:lineRule="atLeast"/>
      </w:pPr>
      <w:r>
        <w:fldChar w:fldCharType="begin"/>
      </w:r>
      <w:r>
        <w:instrText xml:space="preserve"> HYPERLINK "http://k8a6d.collectiveheartsyoga.com/_upload/article/files/d1/63/a1937a724a25a9cafe9fec11b8c9/bd23922d-4f73-4574-b7fc-8b3c77382703.pdf" \h </w:instrText>
      </w:r>
      <w:r>
        <w:fldChar w:fldCharType="separate"/>
      </w:r>
      <w:r>
        <w:rPr>
          <w:rStyle w:val="13"/>
          <w:color w:val="0563C1"/>
        </w:rPr>
        <w:t>[26,27,28,501,502]. 关于举办全国高校教师教学创新大赛的通知</w:t>
      </w:r>
      <w:r>
        <w:rPr>
          <w:rStyle w:val="13"/>
          <w:color w:val="0563C1"/>
        </w:rPr>
        <w:fldChar w:fldCharType="end"/>
      </w:r>
    </w:p>
    <w:p w14:paraId="25086F2A">
      <w:pPr>
        <w:spacing w:after="200" w:line="400" w:lineRule="atLeast"/>
      </w:pPr>
      <w:r>
        <w:fldChar w:fldCharType="begin"/>
      </w:r>
      <w:r>
        <w:instrText xml:space="preserve"> HYPERLINK "https://www.sdwcvc.edu.cn/__local/D/1A/CC/597F8159B162CA697B1D731BB3C_333461A3_5CCC54.pdf" \h </w:instrText>
      </w:r>
      <w:r>
        <w:fldChar w:fldCharType="separate"/>
      </w:r>
      <w:r>
        <w:rPr>
          <w:rStyle w:val="13"/>
          <w:color w:val="0563C1"/>
        </w:rPr>
        <w:t>[31,34,37,40,47,503,507,520]. 中共中央办公厅 国务院办公厅印发《关于深化现代职业教育体系建设改革的意见》</w:t>
      </w:r>
      <w:r>
        <w:rPr>
          <w:rStyle w:val="13"/>
          <w:color w:val="0563C1"/>
        </w:rPr>
        <w:fldChar w:fldCharType="end"/>
      </w:r>
    </w:p>
    <w:p w14:paraId="1CCD7B40">
      <w:pPr>
        <w:spacing w:after="200" w:line="400" w:lineRule="atLeast"/>
      </w:pPr>
      <w:r>
        <w:fldChar w:fldCharType="begin"/>
      </w:r>
      <w:r>
        <w:instrText xml:space="preserve"> HYPERLINK "https://gh.bnu.edu.cn/docs/2024-04/f0817bf239864242884eff5d6036e0da.pdf" \h </w:instrText>
      </w:r>
      <w:r>
        <w:fldChar w:fldCharType="separate"/>
      </w:r>
      <w:r>
        <w:rPr>
          <w:rStyle w:val="13"/>
          <w:color w:val="0563C1"/>
        </w:rPr>
        <w:t>[32,35,38,41,42,46,51,504,508,513,524]. 关于举办北京师范大学第十九届青年教师教学基本功比赛的通知</w:t>
      </w:r>
      <w:r>
        <w:rPr>
          <w:rStyle w:val="13"/>
          <w:color w:val="0563C1"/>
        </w:rPr>
        <w:fldChar w:fldCharType="end"/>
      </w:r>
    </w:p>
    <w:p w14:paraId="4E39C64C">
      <w:pPr>
        <w:spacing w:after="200" w:line="400" w:lineRule="atLeast"/>
      </w:pPr>
      <w:r>
        <w:fldChar w:fldCharType="begin"/>
      </w:r>
      <w:r>
        <w:instrText xml:space="preserve"> HYPERLINK "http://ctld.scnu.edu.cn/a/20191126/1077.html" \h </w:instrText>
      </w:r>
      <w:r>
        <w:fldChar w:fldCharType="separate"/>
      </w:r>
      <w:r>
        <w:rPr>
          <w:rStyle w:val="13"/>
          <w:color w:val="0563C1"/>
        </w:rPr>
        <w:t>[33,36,39,43,45,505,509,514,517]. 课程教学创新论坛暨青教赛学院预赛选手研修活动</w:t>
      </w:r>
      <w:r>
        <w:rPr>
          <w:rStyle w:val="13"/>
          <w:color w:val="0563C1"/>
        </w:rPr>
        <w:fldChar w:fldCharType="end"/>
      </w:r>
    </w:p>
    <w:p w14:paraId="6732A55F">
      <w:pPr>
        <w:spacing w:after="200" w:line="400" w:lineRule="atLeast"/>
      </w:pPr>
      <w:r>
        <w:fldChar w:fldCharType="begin"/>
      </w:r>
      <w:r>
        <w:instrText xml:space="preserve"> HYPERLINK "https://www.hnie.edu.cn/info/1042/10719.htm" \h </w:instrText>
      </w:r>
      <w:r>
        <w:fldChar w:fldCharType="separate"/>
      </w:r>
      <w:r>
        <w:rPr>
          <w:rStyle w:val="13"/>
          <w:color w:val="0563C1"/>
        </w:rPr>
        <w:t>[44,48,515,521]. 分享到：</w:t>
      </w:r>
      <w:r>
        <w:rPr>
          <w:rStyle w:val="13"/>
          <w:color w:val="0563C1"/>
        </w:rPr>
        <w:fldChar w:fldCharType="end"/>
      </w:r>
    </w:p>
    <w:p w14:paraId="4F32F2AF">
      <w:pPr>
        <w:spacing w:after="200" w:line="400" w:lineRule="atLeast"/>
      </w:pPr>
      <w:r>
        <w:fldChar w:fldCharType="begin"/>
      </w:r>
      <w:r>
        <w:instrText xml:space="preserve"> HYPERLINK "https://www.scut.edu.cn/_upload/article/files/27/00/84e6993c4b1d957d9d1897e538d5/330c5bb5-a366-41fd-97ae-8f799dc9133f.doc" \h </w:instrText>
      </w:r>
      <w:r>
        <w:fldChar w:fldCharType="separate"/>
      </w:r>
      <w:r>
        <w:rPr>
          <w:rStyle w:val="13"/>
          <w:color w:val="0563C1"/>
        </w:rPr>
        <w:t>[49,50,52,522,523,525]. 关于举办第四届全国高校青年教师教学竞赛的通知</w:t>
      </w:r>
      <w:r>
        <w:rPr>
          <w:rStyle w:val="13"/>
          <w:color w:val="0563C1"/>
        </w:rPr>
        <w:fldChar w:fldCharType="end"/>
      </w:r>
    </w:p>
    <w:p w14:paraId="0E8F7ED1">
      <w:pPr>
        <w:spacing w:after="200" w:line="400" w:lineRule="atLeast"/>
      </w:pPr>
      <w:r>
        <w:fldChar w:fldCharType="begin"/>
      </w:r>
      <w:r>
        <w:instrText xml:space="preserve"> HYPERLINK "https://sub2.dlust.edu.cn/jxzlb/uploadfile/file/20220310/20220310082737_14191.pdf" \h </w:instrText>
      </w:r>
      <w:r>
        <w:fldChar w:fldCharType="separate"/>
      </w:r>
      <w:r>
        <w:rPr>
          <w:rStyle w:val="13"/>
          <w:color w:val="0563C1"/>
        </w:rPr>
        <w:t>[53,526]. 关于举办第五届全国高校青年教师教学竞赛的通知</w:t>
      </w:r>
      <w:r>
        <w:rPr>
          <w:rStyle w:val="13"/>
          <w:color w:val="0563C1"/>
        </w:rPr>
        <w:fldChar w:fldCharType="end"/>
      </w:r>
    </w:p>
    <w:p w14:paraId="4AA0E421">
      <w:pPr>
        <w:spacing w:after="200" w:line="400" w:lineRule="atLeast"/>
      </w:pPr>
      <w:r>
        <w:fldChar w:fldCharType="begin"/>
      </w:r>
      <w:r>
        <w:instrText xml:space="preserve"> HYPERLINK "https://xyh.njit.edu.cn/__local/2/6A/CC/352AA788A33E449217C053BAF92_C7D99B28_25E1253.pdf" \h </w:instrText>
      </w:r>
      <w:r>
        <w:fldChar w:fldCharType="separate"/>
      </w:r>
      <w:r>
        <w:rPr>
          <w:rStyle w:val="13"/>
          <w:color w:val="0563C1"/>
        </w:rPr>
        <w:t>[54,65,225,473]. 南京工程学院校友会通讯</w:t>
      </w:r>
      <w:r>
        <w:rPr>
          <w:rStyle w:val="13"/>
          <w:color w:val="0563C1"/>
        </w:rPr>
        <w:fldChar w:fldCharType="end"/>
      </w:r>
    </w:p>
    <w:p w14:paraId="4E283F1F">
      <w:pPr>
        <w:spacing w:after="200" w:line="400" w:lineRule="atLeast"/>
      </w:pPr>
      <w:r>
        <w:fldChar w:fldCharType="begin"/>
      </w:r>
      <w:r>
        <w:instrText xml:space="preserve"> HYPERLINK "https://baike.baidu.com/item/%E5%85%A8%E5%9B%BD%E9%AB%98%E6%A0%A1%E6%95%99%E5%B8%88%E6%95%99%E5%AD%A6%E5%88%9B%E6%96%B0%E5%A4%A7%E8%B5%9B/56958863#%3A~%3Atext%3D2020%E5%B9%B49%E6%9C%8830%2C%E6%95%99%E5%B8%88%E6%95%99%E5%AD%A6%E5%88%9B%E6%96%B0%E5%A4%A7%E8%B5%9B%E5%90%AF%E5%8A%A8%E3%80%82" \h </w:instrText>
      </w:r>
      <w:r>
        <w:fldChar w:fldCharType="separate"/>
      </w:r>
      <w:r>
        <w:rPr>
          <w:rStyle w:val="13"/>
          <w:color w:val="0563C1"/>
        </w:rPr>
        <w:t>[55,56,474,487,495,564]. 全国高校教师教学创新大赛</w:t>
      </w:r>
      <w:r>
        <w:rPr>
          <w:rStyle w:val="13"/>
          <w:color w:val="0563C1"/>
        </w:rPr>
        <w:fldChar w:fldCharType="end"/>
      </w:r>
    </w:p>
    <w:p w14:paraId="66FC7CCB">
      <w:pPr>
        <w:spacing w:after="200" w:line="400" w:lineRule="atLeast"/>
      </w:pPr>
      <w:r>
        <w:fldChar w:fldCharType="begin"/>
      </w:r>
      <w:r>
        <w:instrText xml:space="preserve"> HYPERLINK "https://www.thepaper.cn/newsDetail_forward_13829014" \h </w:instrText>
      </w:r>
      <w:r>
        <w:fldChar w:fldCharType="separate"/>
      </w:r>
      <w:r>
        <w:rPr>
          <w:rStyle w:val="13"/>
          <w:color w:val="0563C1"/>
        </w:rPr>
        <w:t>[57,198,527]. 一等奖30项！首届全国高校教师教学创新大赛结果公布！</w:t>
      </w:r>
      <w:r>
        <w:rPr>
          <w:rStyle w:val="13"/>
          <w:color w:val="0563C1"/>
        </w:rPr>
        <w:fldChar w:fldCharType="end"/>
      </w:r>
    </w:p>
    <w:p w14:paraId="644CF525">
      <w:pPr>
        <w:spacing w:after="200" w:line="400" w:lineRule="atLeast"/>
      </w:pPr>
      <w:r>
        <w:fldChar w:fldCharType="begin"/>
      </w:r>
      <w:r>
        <w:instrText xml:space="preserve"> HYPERLINK "https://news.swjtu.edu.cn/info/1011/2370.htm" \h </w:instrText>
      </w:r>
      <w:r>
        <w:fldChar w:fldCharType="separate"/>
      </w:r>
      <w:r>
        <w:rPr>
          <w:rStyle w:val="13"/>
          <w:color w:val="0563C1"/>
        </w:rPr>
        <w:t>[58,59]. 首届全国高校教师教学创新大赛全国赛正式开赛，我校体育学院宋爱玲副教授主讲跨学科课程</w:t>
      </w:r>
      <w:r>
        <w:rPr>
          <w:rStyle w:val="13"/>
          <w:color w:val="0563C1"/>
        </w:rPr>
        <w:fldChar w:fldCharType="end"/>
      </w:r>
    </w:p>
    <w:p w14:paraId="07AA8770">
      <w:pPr>
        <w:spacing w:after="200" w:line="400" w:lineRule="atLeast"/>
      </w:pPr>
      <w:r>
        <w:fldChar w:fldCharType="begin"/>
      </w:r>
      <w:r>
        <w:instrText xml:space="preserve"> HYPERLINK "https://rw.bit.edu.cn/docs/2021-08/57b1f08495074399909128d7b53c446e.pdf" \h </w:instrText>
      </w:r>
      <w:r>
        <w:fldChar w:fldCharType="separate"/>
      </w:r>
      <w:r>
        <w:rPr>
          <w:rStyle w:val="13"/>
          <w:color w:val="0563C1"/>
        </w:rPr>
        <w:t>[60,61,63]. 首届全国高校教师教学创新大赛个人（团队）奖获奖名单</w:t>
      </w:r>
      <w:r>
        <w:rPr>
          <w:rStyle w:val="13"/>
          <w:color w:val="0563C1"/>
        </w:rPr>
        <w:fldChar w:fldCharType="end"/>
      </w:r>
    </w:p>
    <w:p w14:paraId="07F461D3">
      <w:pPr>
        <w:spacing w:after="200" w:line="400" w:lineRule="atLeast"/>
      </w:pPr>
      <w:r>
        <w:fldChar w:fldCharType="begin"/>
      </w:r>
      <w:r>
        <w:instrText xml:space="preserve"> HYPERLINK "https://cmsfiles.zhongkefu.com.cn/caheedu/gdjy/file/20250819/1755573081184226.pdf" \h </w:instrText>
      </w:r>
      <w:r>
        <w:fldChar w:fldCharType="separate"/>
      </w:r>
      <w:r>
        <w:rPr>
          <w:rStyle w:val="13"/>
          <w:color w:val="0563C1"/>
        </w:rPr>
        <w:t>[62]. 关于公布第五届全国高校教师教学创新大赛获奖名单的通知</w:t>
      </w:r>
      <w:r>
        <w:rPr>
          <w:rStyle w:val="13"/>
          <w:color w:val="0563C1"/>
        </w:rPr>
        <w:fldChar w:fldCharType="end"/>
      </w:r>
    </w:p>
    <w:p w14:paraId="3F30BAC0">
      <w:pPr>
        <w:spacing w:after="200" w:line="400" w:lineRule="atLeast"/>
      </w:pPr>
      <w:r>
        <w:fldChar w:fldCharType="begin"/>
      </w:r>
      <w:r>
        <w:instrText xml:space="preserve"> HYPERLINK "https://mp.weixin.qq.com/s?__biz=MzAwNTExNzI4Mg==&amp;mid=2652844477&amp;idx=2&amp;sn=99d5e722e91552e53d2a402de3d8cebf&amp;chksm=80ca15b0b7bd9ca6974d54129a0d9d72bcae968702fa3ce989daf8f36667df593f12b09ee208&amp;scene=27" \h </w:instrText>
      </w:r>
      <w:r>
        <w:fldChar w:fldCharType="separate"/>
      </w:r>
      <w:r>
        <w:rPr>
          <w:rStyle w:val="13"/>
          <w:color w:val="0563C1"/>
        </w:rPr>
        <w:t>[64,67,528]. 教学创新大赛案例（国赛一等奖）《材料力学》</w:t>
      </w:r>
      <w:r>
        <w:rPr>
          <w:rStyle w:val="13"/>
          <w:color w:val="0563C1"/>
        </w:rPr>
        <w:fldChar w:fldCharType="end"/>
      </w:r>
    </w:p>
    <w:p w14:paraId="1F691682">
      <w:pPr>
        <w:spacing w:after="200" w:line="400" w:lineRule="atLeast"/>
      </w:pPr>
      <w:r>
        <w:fldChar w:fldCharType="begin"/>
      </w:r>
      <w:r>
        <w:instrText xml:space="preserve"> HYPERLINK "https://www.bilibili.com/video/av958941923" \h </w:instrText>
      </w:r>
      <w:r>
        <w:fldChar w:fldCharType="separate"/>
      </w:r>
      <w:r>
        <w:rPr>
          <w:rStyle w:val="13"/>
          <w:color w:val="0563C1"/>
        </w:rPr>
        <w:t>[66]. 教学创新大赛课堂实录</w:t>
      </w:r>
      <w:r>
        <w:rPr>
          <w:rStyle w:val="13"/>
          <w:color w:val="0563C1"/>
        </w:rPr>
        <w:fldChar w:fldCharType="end"/>
      </w:r>
    </w:p>
    <w:p w14:paraId="6DB0D014">
      <w:pPr>
        <w:spacing w:after="200" w:line="400" w:lineRule="atLeast"/>
      </w:pPr>
      <w:r>
        <w:fldChar w:fldCharType="begin"/>
      </w:r>
      <w:r>
        <w:instrText xml:space="preserve"> HYPERLINK "https://files.metaso.cn/api/public-file/preview?fileName=8692426407457964032.pdf" \h </w:instrText>
      </w:r>
      <w:r>
        <w:fldChar w:fldCharType="separate"/>
      </w:r>
      <w:r>
        <w:rPr>
          <w:rStyle w:val="13"/>
          <w:color w:val="0563C1"/>
        </w:rPr>
        <w:t>[68]. 上海人工智能研究院：“一带一路”人工智能应用场景案例集</w:t>
      </w:r>
      <w:r>
        <w:rPr>
          <w:rStyle w:val="13"/>
          <w:color w:val="0563C1"/>
        </w:rPr>
        <w:fldChar w:fldCharType="end"/>
      </w:r>
    </w:p>
    <w:p w14:paraId="173BC946">
      <w:pPr>
        <w:spacing w:after="200" w:line="400" w:lineRule="atLeast"/>
      </w:pPr>
      <w:r>
        <w:fldChar w:fldCharType="begin"/>
      </w:r>
      <w:r>
        <w:instrText xml:space="preserve"> HYPERLINK "https://bksy.ecnu.edu.cn/_upload/article/files/88/d0/b1d3a5154408bcfc02315ce6a3c9/25d769b4-e847-4f10-9b31-8deb061cdef9.pdf" \h </w:instrText>
      </w:r>
      <w:r>
        <w:fldChar w:fldCharType="separate"/>
      </w:r>
      <w:r>
        <w:rPr>
          <w:rStyle w:val="13"/>
          <w:color w:val="0563C1"/>
        </w:rPr>
        <w:t>[69,70,131,244]. 课程与教材建设</w:t>
      </w:r>
      <w:r>
        <w:rPr>
          <w:rStyle w:val="13"/>
          <w:color w:val="0563C1"/>
        </w:rPr>
        <w:fldChar w:fldCharType="end"/>
      </w:r>
    </w:p>
    <w:p w14:paraId="0E74C565">
      <w:pPr>
        <w:spacing w:after="200" w:line="400" w:lineRule="atLeast"/>
      </w:pPr>
      <w:r>
        <w:fldChar w:fldCharType="begin"/>
      </w:r>
      <w:r>
        <w:instrText xml:space="preserve"> HYPERLINK "https://m.thepaper.cn/newsDetail_forward_22852027" \h </w:instrText>
      </w:r>
      <w:r>
        <w:fldChar w:fldCharType="separate"/>
      </w:r>
      <w:r>
        <w:rPr>
          <w:rStyle w:val="13"/>
          <w:color w:val="0563C1"/>
        </w:rPr>
        <w:t>[71,79,92,100,518,554,567]. 一等奖揭晓！第六届全国高校青年教师教学竞赛决赛举办</w:t>
      </w:r>
      <w:r>
        <w:rPr>
          <w:rStyle w:val="13"/>
          <w:color w:val="0563C1"/>
        </w:rPr>
        <w:fldChar w:fldCharType="end"/>
      </w:r>
    </w:p>
    <w:p w14:paraId="16AA1554">
      <w:pPr>
        <w:spacing w:after="200" w:line="400" w:lineRule="atLeast"/>
      </w:pPr>
      <w:r>
        <w:fldChar w:fldCharType="begin"/>
      </w:r>
      <w:r>
        <w:instrText xml:space="preserve"> HYPERLINK "https://finance.sina.com.cn/jjxw/2023-04-25/doc-imyrpftc4631161.shtml" \h </w:instrText>
      </w:r>
      <w:r>
        <w:fldChar w:fldCharType="separate"/>
      </w:r>
      <w:r>
        <w:rPr>
          <w:rStyle w:val="13"/>
          <w:color w:val="0563C1"/>
        </w:rPr>
        <w:t>[72,93,101]. 第六届全国高校青年教师教学竞赛落幕</w:t>
      </w:r>
      <w:r>
        <w:rPr>
          <w:rStyle w:val="13"/>
          <w:color w:val="0563C1"/>
        </w:rPr>
        <w:fldChar w:fldCharType="end"/>
      </w:r>
    </w:p>
    <w:p w14:paraId="60DB9CF1">
      <w:pPr>
        <w:spacing w:after="200" w:line="400" w:lineRule="atLeast"/>
      </w:pPr>
      <w:r>
        <w:fldChar w:fldCharType="begin"/>
      </w:r>
      <w:r>
        <w:instrText xml:space="preserve"> HYPERLINK "https://mp.weixin.qq.com/s?__biz=MzA5NTEwNTM3NA==&amp;mid=2247518892&amp;idx=3&amp;sn=1d9643176e152a0b5ab72ae334b5e351&amp;chksm=919528a6e3973954b0c7d2862f1a123256bd1caf3e9c5ddaf5df873e03b7e15583c303ac71d6&amp;scene=27" \h </w:instrText>
      </w:r>
      <w:r>
        <w:fldChar w:fldCharType="separate"/>
      </w:r>
      <w:r>
        <w:rPr>
          <w:rStyle w:val="13"/>
          <w:color w:val="0563C1"/>
        </w:rPr>
        <w:t>[73,85,88,98,137,142,150,529,536,539,540]. 全国高校教学创新大赛一等奖：教学创新大赛汇报视频+逐字稿</w:t>
      </w:r>
      <w:r>
        <w:rPr>
          <w:rStyle w:val="13"/>
          <w:color w:val="0563C1"/>
        </w:rPr>
        <w:fldChar w:fldCharType="end"/>
      </w:r>
    </w:p>
    <w:p w14:paraId="746ABEC5">
      <w:pPr>
        <w:spacing w:after="200" w:line="400" w:lineRule="atLeast"/>
      </w:pPr>
      <w:r>
        <w:fldChar w:fldCharType="begin"/>
      </w:r>
      <w:r>
        <w:instrText xml:space="preserve"> HYPERLINK "https://lt.mentorsc.com/article/4688" \h </w:instrText>
      </w:r>
      <w:r>
        <w:fldChar w:fldCharType="separate"/>
      </w:r>
      <w:r>
        <w:rPr>
          <w:rStyle w:val="13"/>
          <w:color w:val="0563C1"/>
        </w:rPr>
        <w:t>[74,76,80,139,145,147,533,551]. 高校教师教学创新大赛</w:t>
      </w:r>
      <w:r>
        <w:rPr>
          <w:rStyle w:val="13"/>
          <w:color w:val="0563C1"/>
        </w:rPr>
        <w:fldChar w:fldCharType="end"/>
      </w:r>
    </w:p>
    <w:p w14:paraId="0EFF0002">
      <w:pPr>
        <w:spacing w:after="200" w:line="400" w:lineRule="atLeast"/>
      </w:pPr>
      <w:r>
        <w:fldChar w:fldCharType="begin"/>
      </w:r>
      <w:r>
        <w:instrText xml:space="preserve"> HYPERLINK "https://www2.nynu.edu.cn/kxyj/nsbdkcsz/info/1007/2439.htm" \h </w:instrText>
      </w:r>
      <w:r>
        <w:fldChar w:fldCharType="separate"/>
      </w:r>
      <w:r>
        <w:rPr>
          <w:rStyle w:val="13"/>
          <w:color w:val="0563C1"/>
        </w:rPr>
        <w:t>[75,77,81,83,141,149,534,549]. 分享 | 国赛一等奖教师经验总结：高校教师教学创新大赛的创新思路和措施有哪些？</w:t>
      </w:r>
      <w:r>
        <w:rPr>
          <w:rStyle w:val="13"/>
          <w:color w:val="0563C1"/>
        </w:rPr>
        <w:fldChar w:fldCharType="end"/>
      </w:r>
    </w:p>
    <w:p w14:paraId="69D534BC">
      <w:pPr>
        <w:spacing w:after="200" w:line="400" w:lineRule="atLeast"/>
      </w:pPr>
      <w:r>
        <w:fldChar w:fldCharType="begin"/>
      </w:r>
      <w:r>
        <w:instrText xml:space="preserve"> HYPERLINK "https://jfzx.hbmu.edu.cn/_upload/article/files/20/fa/3a69274c46119a2f98136b4f75ab/f4e3346c-0c3a-4b3d-b8f5-88f62ed3c904.pdf" \h </w:instrText>
      </w:r>
      <w:r>
        <w:fldChar w:fldCharType="separate"/>
      </w:r>
      <w:r>
        <w:rPr>
          <w:rStyle w:val="13"/>
          <w:color w:val="0563C1"/>
        </w:rPr>
        <w:t>[78,82,84,95,161,535,546,550,560]. 全国高校教师教学创新大赛系列专题</w:t>
      </w:r>
      <w:r>
        <w:rPr>
          <w:rStyle w:val="13"/>
          <w:color w:val="0563C1"/>
        </w:rPr>
        <w:fldChar w:fldCharType="end"/>
      </w:r>
    </w:p>
    <w:p w14:paraId="4E190F60">
      <w:pPr>
        <w:spacing w:after="200" w:line="400" w:lineRule="atLeast"/>
      </w:pPr>
      <w:r>
        <w:fldChar w:fldCharType="begin"/>
      </w:r>
      <w:r>
        <w:instrText xml:space="preserve"> HYPERLINK "https://www.sxcast.edu.cn/uploadfile/ueditor/file/202303/1679536141e740d3.pdf" \h </w:instrText>
      </w:r>
      <w:r>
        <w:fldChar w:fldCharType="separate"/>
      </w:r>
      <w:r>
        <w:rPr>
          <w:rStyle w:val="13"/>
          <w:color w:val="0563C1"/>
        </w:rPr>
        <w:t>[86,87,94,541,542,555]. 第三届全国高校教师教学创新大赛教学设计</w:t>
      </w:r>
      <w:r>
        <w:rPr>
          <w:rStyle w:val="13"/>
          <w:color w:val="0563C1"/>
        </w:rPr>
        <w:fldChar w:fldCharType="end"/>
      </w:r>
    </w:p>
    <w:p w14:paraId="0009530B">
      <w:pPr>
        <w:spacing w:after="200" w:line="400" w:lineRule="atLeast"/>
      </w:pPr>
      <w:r>
        <w:fldChar w:fldCharType="begin"/>
      </w:r>
      <w:r>
        <w:instrText xml:space="preserve"> HYPERLINK "https://fec.bjfu.edu.cn/cn/article/pdf/preview/10375.pdf" \h </w:instrText>
      </w:r>
      <w:r>
        <w:fldChar w:fldCharType="separate"/>
      </w:r>
      <w:r>
        <w:rPr>
          <w:rStyle w:val="13"/>
          <w:color w:val="0563C1"/>
        </w:rPr>
        <w:t>[89,90,91,102,568]. 全国高校青年教师教学竞赛参赛教学设计的研究</w:t>
      </w:r>
      <w:r>
        <w:rPr>
          <w:rStyle w:val="13"/>
          <w:color w:val="0563C1"/>
        </w:rPr>
        <w:fldChar w:fldCharType="end"/>
      </w:r>
    </w:p>
    <w:p w14:paraId="58F06A4E">
      <w:pPr>
        <w:spacing w:after="200" w:line="400" w:lineRule="atLeast"/>
      </w:pPr>
      <w:r>
        <w:fldChar w:fldCharType="begin"/>
      </w:r>
      <w:r>
        <w:instrText xml:space="preserve"> HYPERLINK "https://www.bilibili.com/video/BV1kr421t7X9" \h </w:instrText>
      </w:r>
      <w:r>
        <w:fldChar w:fldCharType="separate"/>
      </w:r>
      <w:r>
        <w:rPr>
          <w:rStyle w:val="13"/>
          <w:color w:val="0563C1"/>
        </w:rPr>
        <w:t>[96,547]. 评分标准角度解读高校教师教学创新大赛国赛一等奖作品：教学设计思路（PPT设计和内容逻辑）_哔哩哔哩_bilibili</w:t>
      </w:r>
      <w:r>
        <w:rPr>
          <w:rStyle w:val="13"/>
          <w:color w:val="0563C1"/>
        </w:rPr>
        <w:fldChar w:fldCharType="end"/>
      </w:r>
    </w:p>
    <w:p w14:paraId="75A731C7">
      <w:pPr>
        <w:spacing w:after="200" w:line="400" w:lineRule="atLeast"/>
      </w:pPr>
      <w:r>
        <w:fldChar w:fldCharType="begin"/>
      </w:r>
      <w:r>
        <w:instrText xml:space="preserve"> HYPERLINK "http://jwc.ncpu.edu.cn/uploadfile/2023/10/12/1697093970109683.pdf" \h </w:instrText>
      </w:r>
      <w:r>
        <w:fldChar w:fldCharType="separate"/>
      </w:r>
      <w:r>
        <w:rPr>
          <w:rStyle w:val="13"/>
          <w:color w:val="0563C1"/>
        </w:rPr>
        <w:t>[97]. 教学创新大赛培育专家及大赛国赛一等奖获奖教师课程简介</w:t>
      </w:r>
      <w:r>
        <w:rPr>
          <w:rStyle w:val="13"/>
          <w:color w:val="0563C1"/>
        </w:rPr>
        <w:fldChar w:fldCharType="end"/>
      </w:r>
    </w:p>
    <w:p w14:paraId="757C972B">
      <w:pPr>
        <w:spacing w:after="200" w:line="400" w:lineRule="atLeast"/>
      </w:pPr>
      <w:r>
        <w:fldChar w:fldCharType="begin"/>
      </w:r>
      <w:r>
        <w:instrText xml:space="preserve"> HYPERLINK "https://study.enaea.edu.cn/courseInfoRedirect.do?action=newCourseInfo&amp;courseId=304498" \h </w:instrText>
      </w:r>
      <w:r>
        <w:fldChar w:fldCharType="separate"/>
      </w:r>
      <w:r>
        <w:rPr>
          <w:rStyle w:val="13"/>
          <w:color w:val="0563C1"/>
        </w:rPr>
        <w:t>[99]. 全国高校教师教学创新大赛一等奖课程教学设计思路分享</w:t>
      </w:r>
      <w:r>
        <w:rPr>
          <w:rStyle w:val="13"/>
          <w:color w:val="0563C1"/>
        </w:rPr>
        <w:fldChar w:fldCharType="end"/>
      </w:r>
    </w:p>
    <w:p w14:paraId="3D126E0A">
      <w:pPr>
        <w:spacing w:after="200" w:line="400" w:lineRule="atLeast"/>
      </w:pPr>
      <w:r>
        <w:fldChar w:fldCharType="begin"/>
      </w:r>
      <w:r>
        <w:instrText xml:space="preserve"> HYPERLINK "https://jfzx.ahu.edu.cn/_upload/article/files/47/95/acd972534b8782df2350ccc4de9a/cd170166-fdf2-4fc1-a5b8-88262838bc70.pdf" \h </w:instrText>
      </w:r>
      <w:r>
        <w:fldChar w:fldCharType="separate"/>
      </w:r>
      <w:r>
        <w:rPr>
          <w:rStyle w:val="13"/>
          <w:color w:val="0563C1"/>
        </w:rPr>
        <w:t>[103,565]. 第三届全国高校教师教学创新大赛实施方案</w:t>
      </w:r>
      <w:r>
        <w:rPr>
          <w:rStyle w:val="13"/>
          <w:color w:val="0563C1"/>
        </w:rPr>
        <w:fldChar w:fldCharType="end"/>
      </w:r>
    </w:p>
    <w:p w14:paraId="668E853C">
      <w:pPr>
        <w:spacing w:after="200" w:line="400" w:lineRule="atLeast"/>
      </w:pPr>
      <w:r>
        <w:fldChar w:fldCharType="begin"/>
      </w:r>
      <w:r>
        <w:instrText xml:space="preserve"> HYPERLINK "https://gh.bnu.edu.cn/docs/2020-11/20201116060829768158.pdf" \h </w:instrText>
      </w:r>
      <w:r>
        <w:fldChar w:fldCharType="separate"/>
      </w:r>
      <w:r>
        <w:rPr>
          <w:rStyle w:val="13"/>
          <w:color w:val="0563C1"/>
        </w:rPr>
        <w:t>[104,108,113,135]. 融入中心促发展 提升品质育英才——北师大青教赛传承发展概况</w:t>
      </w:r>
      <w:r>
        <w:rPr>
          <w:rStyle w:val="13"/>
          <w:color w:val="0563C1"/>
        </w:rPr>
        <w:fldChar w:fldCharType="end"/>
      </w:r>
    </w:p>
    <w:p w14:paraId="7258E200">
      <w:pPr>
        <w:spacing w:after="200" w:line="400" w:lineRule="atLeast"/>
      </w:pPr>
      <w:r>
        <w:fldChar w:fldCharType="begin"/>
      </w:r>
      <w:r>
        <w:instrText xml:space="preserve"> HYPERLINK "http://shuli.ustb.edu.cn/xinwendongtai/2024-07-08/2897.html" \h </w:instrText>
      </w:r>
      <w:r>
        <w:fldChar w:fldCharType="separate"/>
      </w:r>
      <w:r>
        <w:rPr>
          <w:rStyle w:val="13"/>
          <w:color w:val="0563C1"/>
        </w:rPr>
        <w:t>[105,107,109,506]. 以“青教赛”为牵引，打造优质师资队伍和一流数学公共课的改革与实践</w:t>
      </w:r>
      <w:r>
        <w:rPr>
          <w:rStyle w:val="13"/>
          <w:color w:val="0563C1"/>
        </w:rPr>
        <w:fldChar w:fldCharType="end"/>
      </w:r>
    </w:p>
    <w:p w14:paraId="43CE0883">
      <w:pPr>
        <w:spacing w:after="200" w:line="400" w:lineRule="atLeast"/>
      </w:pPr>
      <w:r>
        <w:fldChar w:fldCharType="begin"/>
      </w:r>
      <w:r>
        <w:instrText xml:space="preserve"> HYPERLINK "http://www.360doc.com/content/22/1023/08/19913717_1052819022.shtml" \h </w:instrText>
      </w:r>
      <w:r>
        <w:fldChar w:fldCharType="separate"/>
      </w:r>
      <w:r>
        <w:rPr>
          <w:rStyle w:val="13"/>
          <w:color w:val="0563C1"/>
        </w:rPr>
        <w:t>[106,133,240,243]. 共130个 | 第三、四、五届全国高校青教赛（一等奖 二等奖）课程实录视频汇总</w:t>
      </w:r>
      <w:r>
        <w:rPr>
          <w:rStyle w:val="13"/>
          <w:color w:val="0563C1"/>
        </w:rPr>
        <w:fldChar w:fldCharType="end"/>
      </w:r>
    </w:p>
    <w:p w14:paraId="5923CB46">
      <w:pPr>
        <w:spacing w:after="200" w:line="400" w:lineRule="atLeast"/>
      </w:pPr>
      <w:r>
        <w:fldChar w:fldCharType="begin"/>
      </w:r>
      <w:r>
        <w:instrText xml:space="preserve"> HYPERLINK "https://www.bilibili.com/video/av113321973915380/" \h </w:instrText>
      </w:r>
      <w:r>
        <w:fldChar w:fldCharType="separate"/>
      </w:r>
      <w:r>
        <w:rPr>
          <w:rStyle w:val="13"/>
          <w:color w:val="0563C1"/>
        </w:rPr>
        <w:t>[110,116,118,134,322,530,561]. 第七届全国青教赛（一等奖）获奖视频 (文科组一等奖第一名清华大学 郭璐《中国古代城市规划史》)_哔哩哔哩_bilibili</w:t>
      </w:r>
      <w:r>
        <w:rPr>
          <w:rStyle w:val="13"/>
          <w:color w:val="0563C1"/>
        </w:rPr>
        <w:fldChar w:fldCharType="end"/>
      </w:r>
    </w:p>
    <w:p w14:paraId="174C6359">
      <w:pPr>
        <w:spacing w:after="200" w:line="400" w:lineRule="atLeast"/>
      </w:pPr>
      <w:r>
        <w:fldChar w:fldCharType="begin"/>
      </w:r>
      <w:r>
        <w:instrText xml:space="preserve"> HYPERLINK "https://mp.weixin.qq.com/s?__biz=Mzg4ODQ2MzI2MA==&amp;mid=2247620540&amp;idx=1&amp;sn=ee62fe633dcad392826a34a9a24b5432&amp;chksm=ce3726cec7dff817bbb949f6c4be8429efe87a0ec0ca143723dc68be2d5585aae40387fae26f&amp;scene=27" \h </w:instrText>
      </w:r>
      <w:r>
        <w:fldChar w:fldCharType="separate"/>
      </w:r>
      <w:r>
        <w:rPr>
          <w:rStyle w:val="13"/>
          <w:color w:val="0563C1"/>
        </w:rPr>
        <w:t>[111,117,119,120,121,319,321,324,327,329,368,531]. 分享 | 第七届全国青教赛一等奖第一名获奖视频（文、理、工、医、思政组）</w:t>
      </w:r>
      <w:r>
        <w:rPr>
          <w:rStyle w:val="13"/>
          <w:color w:val="0563C1"/>
        </w:rPr>
        <w:fldChar w:fldCharType="end"/>
      </w:r>
    </w:p>
    <w:p w14:paraId="2DA195DE">
      <w:pPr>
        <w:spacing w:after="200" w:line="400" w:lineRule="atLeast"/>
      </w:pPr>
      <w:r>
        <w:fldChar w:fldCharType="begin"/>
      </w:r>
      <w:r>
        <w:instrText xml:space="preserve"> HYPERLINK "http://www.sxjybk.com/2024/0902/96611.html" \h </w:instrText>
      </w:r>
      <w:r>
        <w:fldChar w:fldCharType="separate"/>
      </w:r>
      <w:r>
        <w:rPr>
          <w:rStyle w:val="13"/>
          <w:color w:val="0563C1"/>
        </w:rPr>
        <w:t>[112,115]. 西安建大斩获第七届全国高校青年教师教学竞赛全国一等奖</w:t>
      </w:r>
      <w:r>
        <w:rPr>
          <w:rStyle w:val="13"/>
          <w:color w:val="0563C1"/>
        </w:rPr>
        <w:fldChar w:fldCharType="end"/>
      </w:r>
    </w:p>
    <w:p w14:paraId="49D98146">
      <w:pPr>
        <w:spacing w:after="200" w:line="400" w:lineRule="atLeast"/>
      </w:pPr>
      <w:r>
        <w:fldChar w:fldCharType="begin"/>
      </w:r>
      <w:r>
        <w:instrText xml:space="preserve"> HYPERLINK "https://www.nxu.edu.cn/xwzx/mtgc/117.htm" \h </w:instrText>
      </w:r>
      <w:r>
        <w:fldChar w:fldCharType="separate"/>
      </w:r>
      <w:r>
        <w:rPr>
          <w:rStyle w:val="13"/>
          <w:color w:val="0563C1"/>
        </w:rPr>
        <w:t>[114,125]. 宁夏大学王彬副教授荣获全国青年教师教学竞赛一等奖</w:t>
      </w:r>
      <w:r>
        <w:rPr>
          <w:rStyle w:val="13"/>
          <w:color w:val="0563C1"/>
        </w:rPr>
        <w:fldChar w:fldCharType="end"/>
      </w:r>
    </w:p>
    <w:p w14:paraId="1ACD46C2">
      <w:pPr>
        <w:spacing w:after="200" w:line="400" w:lineRule="atLeast"/>
      </w:pPr>
      <w:r>
        <w:fldChar w:fldCharType="begin"/>
      </w:r>
      <w:r>
        <w:instrText xml:space="preserve"> HYPERLINK "https://job.hfu.edu.cn/2023/1117/c714a33917/page.htm" \h </w:instrText>
      </w:r>
      <w:r>
        <w:fldChar w:fldCharType="separate"/>
      </w:r>
      <w:r>
        <w:rPr>
          <w:rStyle w:val="13"/>
          <w:color w:val="0563C1"/>
        </w:rPr>
        <w:t>[122]. 会计学院教师获全国青年教师教学竞赛一等奖</w:t>
      </w:r>
      <w:r>
        <w:rPr>
          <w:rStyle w:val="13"/>
          <w:color w:val="0563C1"/>
        </w:rPr>
        <w:fldChar w:fldCharType="end"/>
      </w:r>
    </w:p>
    <w:p w14:paraId="1D7DBB99">
      <w:pPr>
        <w:spacing w:after="200" w:line="400" w:lineRule="atLeast"/>
      </w:pPr>
      <w:r>
        <w:fldChar w:fldCharType="begin"/>
      </w:r>
      <w:r>
        <w:instrText xml:space="preserve"> HYPERLINK "https://files.metaso.cn/api/public-file/preview?fileName=8686356468126822400.pdf" \h </w:instrText>
      </w:r>
      <w:r>
        <w:fldChar w:fldCharType="separate"/>
      </w:r>
      <w:r>
        <w:rPr>
          <w:rStyle w:val="13"/>
          <w:color w:val="0563C1"/>
        </w:rPr>
        <w:t>[123]. 情”“理”之中的六毛钱班费</w:t>
      </w:r>
      <w:r>
        <w:rPr>
          <w:rStyle w:val="13"/>
          <w:color w:val="0563C1"/>
        </w:rPr>
        <w:fldChar w:fldCharType="end"/>
      </w:r>
    </w:p>
    <w:p w14:paraId="111F7375">
      <w:pPr>
        <w:spacing w:after="200" w:line="400" w:lineRule="atLeast"/>
      </w:pPr>
      <w:r>
        <w:fldChar w:fldCharType="begin"/>
      </w:r>
      <w:r>
        <w:instrText xml:space="preserve"> HYPERLINK "https://pgzx.zafu.edu.cn/__local/F/53/1E/F15B37742F32A9E56340275FDBB_00DF1785_49791F.pdf" \h </w:instrText>
      </w:r>
      <w:r>
        <w:fldChar w:fldCharType="separate"/>
      </w:r>
      <w:r>
        <w:rPr>
          <w:rStyle w:val="13"/>
          <w:color w:val="0563C1"/>
        </w:rPr>
        <w:t>[124]. 教学质量监控与教师教学发展</w:t>
      </w:r>
      <w:r>
        <w:rPr>
          <w:rStyle w:val="13"/>
          <w:color w:val="0563C1"/>
        </w:rPr>
        <w:fldChar w:fldCharType="end"/>
      </w:r>
    </w:p>
    <w:p w14:paraId="0E0A7CED">
      <w:pPr>
        <w:spacing w:after="200" w:line="400" w:lineRule="atLeast"/>
      </w:pPr>
      <w:r>
        <w:fldChar w:fldCharType="begin"/>
      </w:r>
      <w:r>
        <w:instrText xml:space="preserve"> HYPERLINK "https://wenfa.hebut.edu.cn/publish/rwyflxy/attachments/711c90c4732e4970bb3964d093dc1787.pdf" \h </w:instrText>
      </w:r>
      <w:r>
        <w:fldChar w:fldCharType="separate"/>
      </w:r>
      <w:r>
        <w:rPr>
          <w:rStyle w:val="13"/>
          <w:color w:val="0563C1"/>
        </w:rPr>
        <w:t>[126,127,128]. 河北工业大学第十三届青年教师教学基本功竞赛一等奖获得者</w:t>
      </w:r>
      <w:r>
        <w:rPr>
          <w:rStyle w:val="13"/>
          <w:color w:val="0563C1"/>
        </w:rPr>
        <w:fldChar w:fldCharType="end"/>
      </w:r>
    </w:p>
    <w:p w14:paraId="4D7D813C">
      <w:pPr>
        <w:spacing w:after="200" w:line="400" w:lineRule="atLeast"/>
      </w:pPr>
      <w:r>
        <w:fldChar w:fldCharType="begin"/>
      </w:r>
      <w:r>
        <w:instrText xml:space="preserve"> HYPERLINK "https://jwc.lyu.edu.cn/_upload/article/files/03/e4/ed2312f948449ae83cf2a78660c7/0632a5f4-bff6-41f2-af51-0afbf96311dc.docx" \h </w:instrText>
      </w:r>
      <w:r>
        <w:fldChar w:fldCharType="separate"/>
      </w:r>
      <w:r>
        <w:rPr>
          <w:rStyle w:val="13"/>
          <w:color w:val="0563C1"/>
        </w:rPr>
        <w:t>[129,132]. 2021年青年教师教学比赛获奖名单</w:t>
      </w:r>
      <w:r>
        <w:rPr>
          <w:rStyle w:val="13"/>
          <w:color w:val="0563C1"/>
        </w:rPr>
        <w:fldChar w:fldCharType="end"/>
      </w:r>
    </w:p>
    <w:p w14:paraId="4DB2C3A0">
      <w:pPr>
        <w:spacing w:after="200" w:line="400" w:lineRule="atLeast"/>
      </w:pPr>
      <w:r>
        <w:fldChar w:fldCharType="begin"/>
      </w:r>
      <w:r>
        <w:instrText xml:space="preserve"> HYPERLINK "https://m.bilibili.com/playlist/pl1170472467" \h </w:instrText>
      </w:r>
      <w:r>
        <w:fldChar w:fldCharType="separate"/>
      </w:r>
      <w:r>
        <w:rPr>
          <w:rStyle w:val="13"/>
          <w:color w:val="0563C1"/>
        </w:rPr>
        <w:t>[130]. 第二届全国青年教师教学竞赛 中学数学一等奖 《平行四边形的性质》</w:t>
      </w:r>
      <w:r>
        <w:rPr>
          <w:rStyle w:val="13"/>
          <w:color w:val="0563C1"/>
        </w:rPr>
        <w:fldChar w:fldCharType="end"/>
      </w:r>
    </w:p>
    <w:p w14:paraId="16BE9F04">
      <w:pPr>
        <w:spacing w:after="200" w:line="400" w:lineRule="atLeast"/>
      </w:pPr>
      <w:r>
        <w:fldChar w:fldCharType="begin"/>
      </w:r>
      <w:r>
        <w:instrText xml:space="preserve"> HYPERLINK "http://www.360doc.com/content/23/0313/07/10096_1071753610.shtml" \h </w:instrText>
      </w:r>
      <w:r>
        <w:fldChar w:fldCharType="separate"/>
      </w:r>
      <w:r>
        <w:rPr>
          <w:rStyle w:val="13"/>
          <w:color w:val="0563C1"/>
        </w:rPr>
        <w:t>[136,144,155,159,537,557]. 教学创新大赛 一等奖备赛经验分享</w:t>
      </w:r>
      <w:r>
        <w:rPr>
          <w:rStyle w:val="13"/>
          <w:color w:val="0563C1"/>
        </w:rPr>
        <w:fldChar w:fldCharType="end"/>
      </w:r>
    </w:p>
    <w:p w14:paraId="5B37BA9A">
      <w:pPr>
        <w:spacing w:after="200" w:line="400" w:lineRule="atLeast"/>
      </w:pPr>
      <w:r>
        <w:fldChar w:fldCharType="begin"/>
      </w:r>
      <w:r>
        <w:instrText xml:space="preserve"> HYPERLINK "https://mp.weixin.qq.com/s?__biz=MzIzNDI0Njg2MQ==&amp;mid=2651416963&amp;idx=5&amp;sn=4c409d81dfb62ad7575c2ee5e3781ba5&amp;chksm=f294574582251f8315da9b93da4925a906bc1abc77d1ef761c26c0f44c1336106e189ceb60ea&amp;scene=27" \h </w:instrText>
      </w:r>
      <w:r>
        <w:fldChar w:fldCharType="separate"/>
      </w:r>
      <w:r>
        <w:rPr>
          <w:rStyle w:val="13"/>
          <w:color w:val="0563C1"/>
        </w:rPr>
        <w:t>[138,140,143,154,160,169,538,552,558,559]. 国赛一等奖 | 教学创新大赛备赛经验分享</w:t>
      </w:r>
      <w:r>
        <w:rPr>
          <w:rStyle w:val="13"/>
          <w:color w:val="0563C1"/>
        </w:rPr>
        <w:fldChar w:fldCharType="end"/>
      </w:r>
    </w:p>
    <w:p w14:paraId="1D928F2E">
      <w:pPr>
        <w:spacing w:after="200" w:line="400" w:lineRule="atLeast"/>
      </w:pPr>
      <w:r>
        <w:fldChar w:fldCharType="begin"/>
      </w:r>
      <w:r>
        <w:instrText xml:space="preserve"> HYPERLINK "https://files.metaso.cn/api/public-file/preview?fileName=8677605787992522752.pdf" \h </w:instrText>
      </w:r>
      <w:r>
        <w:fldChar w:fldCharType="separate"/>
      </w:r>
      <w:r>
        <w:rPr>
          <w:rStyle w:val="13"/>
          <w:color w:val="0563C1"/>
        </w:rPr>
        <w:t>[146,289,301,548]. 人工智能背景下，职业教育的变与不变 ---洞察技术变革，坚守教育初心</w:t>
      </w:r>
      <w:r>
        <w:rPr>
          <w:rStyle w:val="13"/>
          <w:color w:val="0563C1"/>
        </w:rPr>
        <w:fldChar w:fldCharType="end"/>
      </w:r>
    </w:p>
    <w:p w14:paraId="5459500E">
      <w:pPr>
        <w:spacing w:after="200" w:line="400" w:lineRule="atLeast"/>
      </w:pPr>
      <w:r>
        <w:fldChar w:fldCharType="begin"/>
      </w:r>
      <w:r>
        <w:instrText xml:space="preserve"> HYPERLINK "https://common.mentorsc.com/jsy-common-attachment/2024-09-21/1726903283466教学创新案例2.docx" \h </w:instrText>
      </w:r>
      <w:r>
        <w:fldChar w:fldCharType="separate"/>
      </w:r>
      <w:r>
        <w:rPr>
          <w:rStyle w:val="13"/>
          <w:color w:val="0563C1"/>
        </w:rPr>
        <w:t>[148,151,152,153,156,157,162,163,164,165,166,167,168,543,544,545,556]. 《机械设计基础》教学创新大赛案例(国赛一等奖)</w:t>
      </w:r>
      <w:r>
        <w:rPr>
          <w:rStyle w:val="13"/>
          <w:color w:val="0563C1"/>
        </w:rPr>
        <w:fldChar w:fldCharType="end"/>
      </w:r>
    </w:p>
    <w:p w14:paraId="1BF45686">
      <w:pPr>
        <w:spacing w:after="200" w:line="400" w:lineRule="atLeast"/>
      </w:pPr>
      <w:r>
        <w:fldChar w:fldCharType="begin"/>
      </w:r>
      <w:r>
        <w:instrText xml:space="preserve"> HYPERLINK "https://mp.weixin.qq.com/s?__biz=MzI0MDc0ODg4Ng==&amp;mid=2247485935&amp;idx=1&amp;sn=9328ac3fd9de5ae1ae655789c1e59dc3&amp;chksm=e91759d6de60d0c0d96a6fd629af67724dfb7ddf32f1f78fc7c9eeb47f9c9644d8c6ed285c39&amp;scene=27" \h </w:instrText>
      </w:r>
      <w:r>
        <w:fldChar w:fldCharType="separate"/>
      </w:r>
      <w:r>
        <w:rPr>
          <w:rStyle w:val="13"/>
          <w:color w:val="0563C1"/>
        </w:rPr>
        <w:t>[158,553]. 首届全国高校教师教学创新大赛</w:t>
      </w:r>
      <w:r>
        <w:rPr>
          <w:rStyle w:val="13"/>
          <w:color w:val="0563C1"/>
        </w:rPr>
        <w:fldChar w:fldCharType="end"/>
      </w:r>
    </w:p>
    <w:p w14:paraId="1C1A5642">
      <w:pPr>
        <w:spacing w:after="200" w:line="400" w:lineRule="atLeast"/>
      </w:pPr>
      <w:r>
        <w:fldChar w:fldCharType="begin"/>
      </w:r>
      <w:r>
        <w:instrText xml:space="preserve"> HYPERLINK "https://www.163.com/dy/article/KIP10QUG0516RJ0M.html" \h </w:instrText>
      </w:r>
      <w:r>
        <w:fldChar w:fldCharType="separate"/>
      </w:r>
      <w:r>
        <w:rPr>
          <w:rStyle w:val="13"/>
          <w:color w:val="0563C1"/>
        </w:rPr>
        <w:t>[170,182,201,205,251,254,340,350,379,380,421,422,432,569,570]. 重磅发布！全国高校教师教学创新大赛获奖课程正式上线国家高等教育智慧教育平台</w:t>
      </w:r>
      <w:r>
        <w:rPr>
          <w:rStyle w:val="13"/>
          <w:color w:val="0563C1"/>
        </w:rPr>
        <w:fldChar w:fldCharType="end"/>
      </w:r>
    </w:p>
    <w:p w14:paraId="5CC40B02">
      <w:pPr>
        <w:spacing w:after="200" w:line="400" w:lineRule="atLeast"/>
      </w:pPr>
      <w:r>
        <w:fldChar w:fldCharType="begin"/>
      </w:r>
      <w:r>
        <w:instrText xml:space="preserve"> HYPERLINK "https://files.metaso.cn/api/public-file/preview?fileName=8681535498011213824.pdf" \h </w:instrText>
      </w:r>
      <w:r>
        <w:fldChar w:fldCharType="separate"/>
      </w:r>
      <w:r>
        <w:rPr>
          <w:rStyle w:val="13"/>
          <w:color w:val="0563C1"/>
        </w:rPr>
        <w:t>[171,208,223,401,571]. 20250603_仲裁资讯.pdf</w:t>
      </w:r>
      <w:r>
        <w:rPr>
          <w:rStyle w:val="13"/>
          <w:color w:val="0563C1"/>
        </w:rPr>
        <w:fldChar w:fldCharType="end"/>
      </w:r>
    </w:p>
    <w:p w14:paraId="002A3FEB">
      <w:pPr>
        <w:spacing w:after="200" w:line="400" w:lineRule="atLeast"/>
      </w:pPr>
      <w:r>
        <w:fldChar w:fldCharType="begin"/>
      </w:r>
      <w:r>
        <w:instrText xml:space="preserve"> HYPERLINK "https://chetc.cahe.edu.cn/dev/upload/file/20220804/1659582413250818.docx" \h </w:instrText>
      </w:r>
      <w:r>
        <w:fldChar w:fldCharType="separate"/>
      </w:r>
      <w:r>
        <w:rPr>
          <w:rStyle w:val="13"/>
          <w:color w:val="0563C1"/>
        </w:rPr>
        <w:t>[172]. 全国高校教师教学创新教大赛系列分享交流会及指导工作坊开展计划（暂定）</w:t>
      </w:r>
      <w:r>
        <w:rPr>
          <w:rStyle w:val="13"/>
          <w:color w:val="0563C1"/>
        </w:rPr>
        <w:fldChar w:fldCharType="end"/>
      </w:r>
    </w:p>
    <w:p w14:paraId="302BC09D">
      <w:pPr>
        <w:spacing w:after="200" w:line="400" w:lineRule="atLeast"/>
      </w:pPr>
      <w:r>
        <w:fldChar w:fldCharType="begin"/>
      </w:r>
      <w:r>
        <w:instrText xml:space="preserve"> HYPERLINK "https://www.sdas.org/2014/0520/c7989a6873/page.htm" \h </w:instrText>
      </w:r>
      <w:r>
        <w:fldChar w:fldCharType="separate"/>
      </w:r>
      <w:r>
        <w:rPr>
          <w:rStyle w:val="13"/>
          <w:color w:val="0563C1"/>
        </w:rPr>
        <w:t>[173,180,188,575]. 关于下载观看首届全国高校青年教师教学竞赛视频资料的通知</w:t>
      </w:r>
      <w:r>
        <w:rPr>
          <w:rStyle w:val="13"/>
          <w:color w:val="0563C1"/>
        </w:rPr>
        <w:fldChar w:fldCharType="end"/>
      </w:r>
    </w:p>
    <w:p w14:paraId="05E1DAD0">
      <w:pPr>
        <w:spacing w:after="200" w:line="400" w:lineRule="atLeast"/>
      </w:pPr>
      <w:r>
        <w:fldChar w:fldCharType="begin"/>
      </w:r>
      <w:r>
        <w:instrText xml:space="preserve"> HYPERLINK "https://files.metaso.cn/api/public-file/preview?fileName=8691802897003520000.pdf" \h </w:instrText>
      </w:r>
      <w:r>
        <w:fldChar w:fldCharType="separate"/>
      </w:r>
      <w:r>
        <w:rPr>
          <w:rStyle w:val="13"/>
          <w:color w:val="0563C1"/>
        </w:rPr>
        <w:t>[174,258,347,384,431,577]. 国家级和省级教学成果奖一等奖成果汇总</w:t>
      </w:r>
      <w:r>
        <w:rPr>
          <w:rStyle w:val="13"/>
          <w:color w:val="0563C1"/>
        </w:rPr>
        <w:fldChar w:fldCharType="end"/>
      </w:r>
    </w:p>
    <w:p w14:paraId="075A1797">
      <w:pPr>
        <w:spacing w:after="200" w:line="400" w:lineRule="atLeast"/>
      </w:pPr>
      <w:r>
        <w:fldChar w:fldCharType="begin"/>
      </w:r>
      <w:r>
        <w:instrText xml:space="preserve"> HYPERLINK "https://www.zkvtc.edu.cn/info/1033/2094.htm" \h </w:instrText>
      </w:r>
      <w:r>
        <w:fldChar w:fldCharType="separate"/>
      </w:r>
      <w:r>
        <w:rPr>
          <w:rStyle w:val="13"/>
          <w:color w:val="0563C1"/>
        </w:rPr>
        <w:t>[175]. 友情链接</w:t>
      </w:r>
      <w:r>
        <w:rPr>
          <w:rStyle w:val="13"/>
          <w:color w:val="0563C1"/>
        </w:rPr>
        <w:fldChar w:fldCharType="end"/>
      </w:r>
    </w:p>
    <w:p w14:paraId="035840A4">
      <w:pPr>
        <w:spacing w:after="200" w:line="400" w:lineRule="atLeast"/>
      </w:pPr>
      <w:r>
        <w:fldChar w:fldCharType="begin"/>
      </w:r>
      <w:r>
        <w:instrText xml:space="preserve"> HYPERLINK "https://jsfzzx.hnuahe.edu.cn/jxjs.htm" \h </w:instrText>
      </w:r>
      <w:r>
        <w:fldChar w:fldCharType="separate"/>
      </w:r>
      <w:r>
        <w:rPr>
          <w:rStyle w:val="13"/>
          <w:color w:val="0563C1"/>
        </w:rPr>
        <w:t>[176,183,185,206,210,242]. 全国高校青教赛（第三、四、五、六届）一、二等奖获奖课程实录视频</w:t>
      </w:r>
      <w:r>
        <w:rPr>
          <w:rStyle w:val="13"/>
          <w:color w:val="0563C1"/>
        </w:rPr>
        <w:fldChar w:fldCharType="end"/>
      </w:r>
    </w:p>
    <w:p w14:paraId="1606FA20">
      <w:pPr>
        <w:spacing w:after="200" w:line="400" w:lineRule="atLeast"/>
      </w:pPr>
      <w:r>
        <w:fldChar w:fldCharType="begin"/>
      </w:r>
      <w:r>
        <w:instrText xml:space="preserve"> HYPERLINK "https://mp.weixin.qq.com/s?__biz=MzA5NTEwNTM3NA==&amp;mid=2247512041&amp;idx=1&amp;sn=e9ed3d9c67102a09f16dc530fc66d7fe&amp;chksm=91356a3d5a4bad441c0cb57df8ca813bbae7c44b6f3058e7a3c87b24726ab58581e885f05d07&amp;scene=27" \h </w:instrText>
      </w:r>
      <w:r>
        <w:fldChar w:fldCharType="separate"/>
      </w:r>
      <w:r>
        <w:rPr>
          <w:rStyle w:val="13"/>
          <w:color w:val="0563C1"/>
        </w:rPr>
        <w:t>[177]. 154个获奖课程实录：青教赛国赛第三届至第七届回顾视频</w:t>
      </w:r>
      <w:r>
        <w:rPr>
          <w:rStyle w:val="13"/>
          <w:color w:val="0563C1"/>
        </w:rPr>
        <w:fldChar w:fldCharType="end"/>
      </w:r>
    </w:p>
    <w:p w14:paraId="549D99A4">
      <w:pPr>
        <w:spacing w:after="200" w:line="400" w:lineRule="atLeast"/>
      </w:pPr>
      <w:r>
        <w:fldChar w:fldCharType="begin"/>
      </w:r>
      <w:r>
        <w:instrText xml:space="preserve"> HYPERLINK "https://bbs.pinggu.org/thread-14978391-1-1.html" \h </w:instrText>
      </w:r>
      <w:r>
        <w:fldChar w:fldCharType="separate"/>
      </w:r>
      <w:r>
        <w:rPr>
          <w:rStyle w:val="13"/>
          <w:color w:val="0563C1"/>
        </w:rPr>
        <w:t>[178,186,209,257,341,424]. 教学创新大赛资料（青教赛、教创赛、教学能力比赛）</w:t>
      </w:r>
      <w:r>
        <w:rPr>
          <w:rStyle w:val="13"/>
          <w:color w:val="0563C1"/>
        </w:rPr>
        <w:fldChar w:fldCharType="end"/>
      </w:r>
    </w:p>
    <w:p w14:paraId="5E6CB17A">
      <w:pPr>
        <w:spacing w:after="200" w:line="400" w:lineRule="atLeast"/>
      </w:pPr>
      <w:r>
        <w:fldChar w:fldCharType="begin"/>
      </w:r>
      <w:r>
        <w:instrText xml:space="preserve"> HYPERLINK "https://www.zbu.edu.cn/kjxy/2023/0418/c362a33292/page.htm" \h </w:instrText>
      </w:r>
      <w:r>
        <w:fldChar w:fldCharType="separate"/>
      </w:r>
      <w:r>
        <w:rPr>
          <w:rStyle w:val="13"/>
          <w:color w:val="0563C1"/>
        </w:rPr>
        <w:t>[179,184,574]. 教师教学创新大赛参赛视频(国一等奖)、获奖PPT、成果报告分享</w:t>
      </w:r>
      <w:r>
        <w:rPr>
          <w:rStyle w:val="13"/>
          <w:color w:val="0563C1"/>
        </w:rPr>
        <w:fldChar w:fldCharType="end"/>
      </w:r>
    </w:p>
    <w:p w14:paraId="5A9B0E67">
      <w:pPr>
        <w:spacing w:after="200" w:line="400" w:lineRule="atLeast"/>
      </w:pPr>
      <w:r>
        <w:fldChar w:fldCharType="begin"/>
      </w:r>
      <w:r>
        <w:instrText xml:space="preserve"> HYPERLINK "https://www.njit.edu.cn/info/1043/21736.htm" \h </w:instrText>
      </w:r>
      <w:r>
        <w:fldChar w:fldCharType="separate"/>
      </w:r>
      <w:r>
        <w:rPr>
          <w:rStyle w:val="13"/>
          <w:color w:val="0563C1"/>
        </w:rPr>
        <w:t>[181,576]. 学校首页</w:t>
      </w:r>
      <w:r>
        <w:rPr>
          <w:rStyle w:val="13"/>
          <w:color w:val="0563C1"/>
        </w:rPr>
        <w:fldChar w:fldCharType="end"/>
      </w:r>
    </w:p>
    <w:p w14:paraId="707531C7">
      <w:pPr>
        <w:spacing w:after="200" w:line="400" w:lineRule="atLeast"/>
      </w:pPr>
      <w:r>
        <w:fldChar w:fldCharType="begin"/>
      </w:r>
      <w:r>
        <w:instrText xml:space="preserve"> HYPERLINK "https://blog.csdn.net/xiaozhuzhu1995/article/details/155824374" \h </w:instrText>
      </w:r>
      <w:r>
        <w:fldChar w:fldCharType="separate"/>
      </w:r>
      <w:r>
        <w:rPr>
          <w:rStyle w:val="13"/>
          <w:color w:val="0563C1"/>
        </w:rPr>
        <w:t>[187,423,426]. 2025年更新教学创新大赛资料：青教赛、教创赛、教学能力比赛</w:t>
      </w:r>
      <w:r>
        <w:rPr>
          <w:rStyle w:val="13"/>
          <w:color w:val="0563C1"/>
        </w:rPr>
        <w:fldChar w:fldCharType="end"/>
      </w:r>
    </w:p>
    <w:p w14:paraId="050F421D">
      <w:pPr>
        <w:spacing w:after="200" w:line="400" w:lineRule="atLeast"/>
      </w:pPr>
      <w:r>
        <w:fldChar w:fldCharType="begin"/>
      </w:r>
      <w:r>
        <w:instrText xml:space="preserve"> HYPERLINK "https://www.huanghuai.edu.cn/html/802/2022-04-06/content-25379.shtml" \h </w:instrText>
      </w:r>
      <w:r>
        <w:fldChar w:fldCharType="separate"/>
      </w:r>
      <w:r>
        <w:rPr>
          <w:rStyle w:val="13"/>
          <w:color w:val="0563C1"/>
        </w:rPr>
        <w:t>[189]. 全国高校青年教师教学竞赛</w:t>
      </w:r>
      <w:r>
        <w:rPr>
          <w:rStyle w:val="13"/>
          <w:color w:val="0563C1"/>
        </w:rPr>
        <w:fldChar w:fldCharType="end"/>
      </w:r>
    </w:p>
    <w:p w14:paraId="675A1D06">
      <w:pPr>
        <w:spacing w:after="200" w:line="400" w:lineRule="atLeast"/>
      </w:pPr>
      <w:r>
        <w:fldChar w:fldCharType="begin"/>
      </w:r>
      <w:r>
        <w:instrText xml:space="preserve"> HYPERLINK "http://ctld.xjtu.edu.cn/202405206.pdf" \h </w:instrText>
      </w:r>
      <w:r>
        <w:fldChar w:fldCharType="separate"/>
      </w:r>
      <w:r>
        <w:rPr>
          <w:rStyle w:val="13"/>
          <w:color w:val="0563C1"/>
        </w:rPr>
        <w:t>[190,197,247,331]. 2024年工作简报</w:t>
      </w:r>
      <w:r>
        <w:rPr>
          <w:rStyle w:val="13"/>
          <w:color w:val="0563C1"/>
        </w:rPr>
        <w:fldChar w:fldCharType="end"/>
      </w:r>
    </w:p>
    <w:p w14:paraId="4E5977A9">
      <w:pPr>
        <w:spacing w:after="200" w:line="400" w:lineRule="atLeast"/>
      </w:pPr>
      <w:r>
        <w:fldChar w:fldCharType="begin"/>
      </w:r>
      <w:r>
        <w:instrText xml:space="preserve"> HYPERLINK "https://xgh.cugb.edu.cn/upload/resources/file/2023/08/04/227832.pdf" \h </w:instrText>
      </w:r>
      <w:r>
        <w:fldChar w:fldCharType="separate"/>
      </w:r>
      <w:r>
        <w:rPr>
          <w:rStyle w:val="13"/>
          <w:color w:val="0563C1"/>
        </w:rPr>
        <w:t>[191,192]. 中华全国总工会办公厅 教育部办公厅关于第六届全国高校青年教师教学竞赛获奖情况的通报</w:t>
      </w:r>
      <w:r>
        <w:rPr>
          <w:rStyle w:val="13"/>
          <w:color w:val="0563C1"/>
        </w:rPr>
        <w:fldChar w:fldCharType="end"/>
      </w:r>
    </w:p>
    <w:p w14:paraId="5A32AB5D">
      <w:pPr>
        <w:spacing w:after="200" w:line="400" w:lineRule="atLeast"/>
      </w:pPr>
      <w:r>
        <w:fldChar w:fldCharType="begin"/>
      </w:r>
      <w:r>
        <w:instrText xml:space="preserve"> HYPERLINK "https://mp.weixin.qq.com/s?__biz=MzU0NjM1Mzk5NQ==&amp;mid=2247493057&amp;idx=3&amp;sn=0bfeff7326277c22b3173c58c12f27fe&amp;chksm=fb5c43e5cc2bcaf3bc619ebffc9cf778ee03c4429ef575d7855fc6b2e80b7b027a588939de74&amp;scene=27" \h </w:instrText>
      </w:r>
      <w:r>
        <w:fldChar w:fldCharType="separate"/>
      </w:r>
      <w:r>
        <w:rPr>
          <w:rStyle w:val="13"/>
          <w:color w:val="0563C1"/>
        </w:rPr>
        <w:t>[193,194]. 紫金教与学</w:t>
      </w:r>
      <w:r>
        <w:rPr>
          <w:rStyle w:val="13"/>
          <w:color w:val="0563C1"/>
        </w:rPr>
        <w:fldChar w:fldCharType="end"/>
      </w:r>
    </w:p>
    <w:p w14:paraId="233F12DE">
      <w:pPr>
        <w:spacing w:after="200" w:line="400" w:lineRule="atLeast"/>
      </w:pPr>
      <w:r>
        <w:fldChar w:fldCharType="begin"/>
      </w:r>
      <w:r>
        <w:instrText xml:space="preserve"> HYPERLINK "http://www.jwc.ecnu.edu.cn/_upload/article/files/88/d0/b1d3a5154408bcfc02315ce6a3c9/66037617-392d-4cc6-99cb-c959978b3766.pdf" \h </w:instrText>
      </w:r>
      <w:r>
        <w:fldChar w:fldCharType="separate"/>
      </w:r>
      <w:r>
        <w:rPr>
          <w:rStyle w:val="13"/>
          <w:color w:val="0563C1"/>
        </w:rPr>
        <w:t>[195]. 课程与教材建设</w:t>
      </w:r>
      <w:r>
        <w:rPr>
          <w:rStyle w:val="13"/>
          <w:color w:val="0563C1"/>
        </w:rPr>
        <w:fldChar w:fldCharType="end"/>
      </w:r>
    </w:p>
    <w:p w14:paraId="37718CED">
      <w:pPr>
        <w:spacing w:after="200" w:line="400" w:lineRule="atLeast"/>
      </w:pPr>
      <w:r>
        <w:fldChar w:fldCharType="begin"/>
      </w:r>
      <w:r>
        <w:instrText xml:space="preserve"> HYPERLINK "http://math.hnu.edu.cn/info/1081/3552.htm" \h </w:instrText>
      </w:r>
      <w:r>
        <w:fldChar w:fldCharType="separate"/>
      </w:r>
      <w:r>
        <w:rPr>
          <w:rStyle w:val="13"/>
          <w:color w:val="0563C1"/>
        </w:rPr>
        <w:t>[196]. 我院彭豪老师荣获全国青教赛一等奖</w:t>
      </w:r>
      <w:r>
        <w:rPr>
          <w:rStyle w:val="13"/>
          <w:color w:val="0563C1"/>
        </w:rPr>
        <w:fldChar w:fldCharType="end"/>
      </w:r>
    </w:p>
    <w:p w14:paraId="2076B2F2">
      <w:pPr>
        <w:spacing w:after="200" w:line="400" w:lineRule="atLeast"/>
      </w:pPr>
      <w:r>
        <w:fldChar w:fldCharType="begin"/>
      </w:r>
      <w:r>
        <w:instrText xml:space="preserve"> HYPERLINK "https://www.360doc.cn/article/77790195_1108964842.html" \h </w:instrText>
      </w:r>
      <w:r>
        <w:fldChar w:fldCharType="separate"/>
      </w:r>
      <w:r>
        <w:rPr>
          <w:rStyle w:val="13"/>
          <w:color w:val="0563C1"/>
        </w:rPr>
        <w:t>[199,415]. 获奖教师与课程名称</w:t>
      </w:r>
      <w:r>
        <w:rPr>
          <w:rStyle w:val="13"/>
          <w:color w:val="0563C1"/>
        </w:rPr>
        <w:fldChar w:fldCharType="end"/>
      </w:r>
    </w:p>
    <w:p w14:paraId="24D2E022">
      <w:pPr>
        <w:spacing w:after="200" w:line="400" w:lineRule="atLeast"/>
      </w:pPr>
      <w:r>
        <w:fldChar w:fldCharType="begin"/>
      </w:r>
      <w:r>
        <w:instrText xml:space="preserve"> HYPERLINK "https://oldnews.lzu.edu.cn/FHup/files/201612/12-23_113447-20.pdf" \h </w:instrText>
      </w:r>
      <w:r>
        <w:fldChar w:fldCharType="separate"/>
      </w:r>
      <w:r>
        <w:rPr>
          <w:rStyle w:val="13"/>
          <w:color w:val="0563C1"/>
        </w:rPr>
        <w:t>[200]. 关于开展全国高校青年教师教学竞赛获奖教师示范教学的通知</w:t>
      </w:r>
      <w:r>
        <w:rPr>
          <w:rStyle w:val="13"/>
          <w:color w:val="0563C1"/>
        </w:rPr>
        <w:fldChar w:fldCharType="end"/>
      </w:r>
    </w:p>
    <w:p w14:paraId="73C0B95D">
      <w:pPr>
        <w:spacing w:after="200" w:line="400" w:lineRule="atLeast"/>
      </w:pPr>
      <w:r>
        <w:fldChar w:fldCharType="begin"/>
      </w:r>
      <w:r>
        <w:instrText xml:space="preserve"> HYPERLINK "http://finance.sina.com.cn/roll/2025-08-19/doc-infmpizc7606645.shtml" \h </w:instrText>
      </w:r>
      <w:r>
        <w:fldChar w:fldCharType="separate"/>
      </w:r>
      <w:r>
        <w:rPr>
          <w:rStyle w:val="13"/>
          <w:color w:val="0563C1"/>
        </w:rPr>
        <w:t>[202,393]. 关于公布第五届全国高校教师教学创新大赛获奖名单的通知</w:t>
      </w:r>
      <w:r>
        <w:rPr>
          <w:rStyle w:val="13"/>
          <w:color w:val="0563C1"/>
        </w:rPr>
        <w:fldChar w:fldCharType="end"/>
      </w:r>
    </w:p>
    <w:p w14:paraId="09B49A77">
      <w:pPr>
        <w:spacing w:after="200" w:line="400" w:lineRule="atLeast"/>
      </w:pPr>
      <w:r>
        <w:fldChar w:fldCharType="begin"/>
      </w:r>
      <w:r>
        <w:instrText xml:space="preserve"> HYPERLINK "http://finance.sina.com.cn/tech/discovery/2024-08-07/doc-inchvwms3479044.shtml" \h </w:instrText>
      </w:r>
      <w:r>
        <w:fldChar w:fldCharType="separate"/>
      </w:r>
      <w:r>
        <w:rPr>
          <w:rStyle w:val="13"/>
          <w:color w:val="0563C1"/>
        </w:rPr>
        <w:t>[203]. 中国高等教育学会关于公布第四届全国高校教师教学创新大赛获奖教师（团队）名单的通知</w:t>
      </w:r>
      <w:r>
        <w:rPr>
          <w:rStyle w:val="13"/>
          <w:color w:val="0563C1"/>
        </w:rPr>
        <w:fldChar w:fldCharType="end"/>
      </w:r>
    </w:p>
    <w:p w14:paraId="18399F37">
      <w:pPr>
        <w:spacing w:after="200" w:line="400" w:lineRule="atLeast"/>
      </w:pPr>
      <w:r>
        <w:fldChar w:fldCharType="begin"/>
      </w:r>
      <w:r>
        <w:instrText xml:space="preserve"> HYPERLINK "https://jsgzbfzzx.tyut.edu.cn/__local/6/B8/2F/3B9893E903BC60AD24EE37B48DE_4B568866_50E06D.pdf" \h </w:instrText>
      </w:r>
      <w:r>
        <w:fldChar w:fldCharType="separate"/>
      </w:r>
      <w:r>
        <w:rPr>
          <w:rStyle w:val="13"/>
          <w:color w:val="0563C1"/>
        </w:rPr>
        <w:t>[204]. 教育部高等教育司转发《关于举办第四届全国高校教师教学创新大赛的通知》的通知</w:t>
      </w:r>
      <w:r>
        <w:rPr>
          <w:rStyle w:val="13"/>
          <w:color w:val="0563C1"/>
        </w:rPr>
        <w:fldChar w:fldCharType="end"/>
      </w:r>
    </w:p>
    <w:p w14:paraId="553C1708">
      <w:pPr>
        <w:spacing w:after="200" w:line="400" w:lineRule="atLeast"/>
      </w:pPr>
      <w:r>
        <w:fldChar w:fldCharType="begin"/>
      </w:r>
      <w:r>
        <w:instrText xml:space="preserve"> HYPERLINK "https://mp.weixin.qq.com/s?__biz=MzU0NjM1Mzk5NQ==&amp;mid=2247490374&amp;idx=3&amp;sn=3c400e6454d840b9063dcaa873649182&amp;chksm=fb5fbd62cc28347439b73b362537c1e7cfe38deb34fa38f74e15e938645e9c88d0f20dce4773&amp;scene=27" \h </w:instrText>
      </w:r>
      <w:r>
        <w:fldChar w:fldCharType="separate"/>
      </w:r>
      <w:r>
        <w:rPr>
          <w:rStyle w:val="13"/>
          <w:color w:val="0563C1"/>
        </w:rPr>
        <w:t>[207,211]. 紫金教与学</w:t>
      </w:r>
      <w:r>
        <w:rPr>
          <w:rStyle w:val="13"/>
          <w:color w:val="0563C1"/>
        </w:rPr>
        <w:fldChar w:fldCharType="end"/>
      </w:r>
    </w:p>
    <w:p w14:paraId="1C7828F8">
      <w:pPr>
        <w:spacing w:after="200" w:line="400" w:lineRule="atLeast"/>
      </w:pPr>
      <w:r>
        <w:fldChar w:fldCharType="begin"/>
      </w:r>
      <w:r>
        <w:instrText xml:space="preserve"> HYPERLINK "https://bksy.hzau.edu.cn/info/1085/1218.htm" \h </w:instrText>
      </w:r>
      <w:r>
        <w:fldChar w:fldCharType="separate"/>
      </w:r>
      <w:r>
        <w:rPr>
          <w:rStyle w:val="13"/>
          <w:color w:val="0563C1"/>
        </w:rPr>
        <w:t>[212]. 全国高校青年教师教学竞赛获奖一览表</w:t>
      </w:r>
      <w:r>
        <w:rPr>
          <w:rStyle w:val="13"/>
          <w:color w:val="0563C1"/>
        </w:rPr>
        <w:fldChar w:fldCharType="end"/>
      </w:r>
    </w:p>
    <w:p w14:paraId="224F763C">
      <w:pPr>
        <w:spacing w:after="200" w:line="400" w:lineRule="atLeast"/>
      </w:pPr>
      <w:r>
        <w:fldChar w:fldCharType="begin"/>
      </w:r>
      <w:r>
        <w:instrText xml:space="preserve"> HYPERLINK "https://www.thepaper.cn/newsDetail_forward_13793012" \h </w:instrText>
      </w:r>
      <w:r>
        <w:fldChar w:fldCharType="separate"/>
      </w:r>
      <w:r>
        <w:rPr>
          <w:rStyle w:val="13"/>
          <w:color w:val="0563C1"/>
        </w:rPr>
        <w:t>[213,219,236,237,582]. 关于首届全国高校教师教学创新赛，你最关心的八个问题来了！带你全面了解赛事！</w:t>
      </w:r>
      <w:r>
        <w:rPr>
          <w:rStyle w:val="13"/>
          <w:color w:val="0563C1"/>
        </w:rPr>
        <w:fldChar w:fldCharType="end"/>
      </w:r>
    </w:p>
    <w:p w14:paraId="003A6EFF">
      <w:pPr>
        <w:spacing w:after="200" w:line="400" w:lineRule="atLeast"/>
      </w:pPr>
      <w:r>
        <w:fldChar w:fldCharType="begin"/>
      </w:r>
      <w:r>
        <w:instrText xml:space="preserve"> HYPERLINK "http://finance.sina.com.cn/jjxw/2023-04-25/doc-imyrqaxc3936306.shtml" \h </w:instrText>
      </w:r>
      <w:r>
        <w:fldChar w:fldCharType="separate"/>
      </w:r>
      <w:r>
        <w:rPr>
          <w:rStyle w:val="13"/>
          <w:color w:val="0563C1"/>
        </w:rPr>
        <w:t>[214,217,516,587]. 教育部:这项竞赛获奖选手,将在职称评审中体现教育教学实绩</w:t>
      </w:r>
      <w:r>
        <w:rPr>
          <w:rStyle w:val="13"/>
          <w:color w:val="0563C1"/>
        </w:rPr>
        <w:fldChar w:fldCharType="end"/>
      </w:r>
    </w:p>
    <w:p w14:paraId="25F71CC2">
      <w:pPr>
        <w:spacing w:after="200" w:line="400" w:lineRule="atLeast"/>
      </w:pPr>
      <w:r>
        <w:fldChar w:fldCharType="begin"/>
      </w:r>
      <w:r>
        <w:instrText xml:space="preserve"> HYPERLINK "http://www.thepaper.cn/newsDetail_forward_2443609" \h </w:instrText>
      </w:r>
      <w:r>
        <w:fldChar w:fldCharType="separate"/>
      </w:r>
      <w:r>
        <w:rPr>
          <w:rStyle w:val="13"/>
          <w:color w:val="0563C1"/>
        </w:rPr>
        <w:t>[215,218,228,588]. 【澎湃问政】_重大老师又获奖！这两位“青椒”可不简单！|新时代@教育</w:t>
      </w:r>
      <w:r>
        <w:rPr>
          <w:rStyle w:val="13"/>
          <w:color w:val="0563C1"/>
        </w:rPr>
        <w:fldChar w:fldCharType="end"/>
      </w:r>
    </w:p>
    <w:p w14:paraId="2CF62900">
      <w:pPr>
        <w:spacing w:after="200" w:line="400" w:lineRule="atLeast"/>
      </w:pPr>
      <w:r>
        <w:fldChar w:fldCharType="begin"/>
      </w:r>
      <w:r>
        <w:instrText xml:space="preserve"> HYPERLINK "https://mp.weixin.qq.com/s?__biz=MzAwODU1MTE0MQ==&amp;mid=2650821560&amp;idx=1&amp;sn=9b2a7f93cb07eefecbf775477d72ced7&amp;chksm=81041f52d92465f6cb4573f859812b5b949d88b3b6723a1a86797a16a0b8e4ab8be9e0e94eb9&amp;scene=27" \h </w:instrText>
      </w:r>
      <w:r>
        <w:fldChar w:fldCharType="separate"/>
      </w:r>
      <w:r>
        <w:rPr>
          <w:rStyle w:val="13"/>
          <w:color w:val="0563C1"/>
        </w:rPr>
        <w:t>[216,222,234,580]. 人工智能赋能教学模式改革的探索与实践</w:t>
      </w:r>
      <w:r>
        <w:rPr>
          <w:rStyle w:val="13"/>
          <w:color w:val="0563C1"/>
        </w:rPr>
        <w:fldChar w:fldCharType="end"/>
      </w:r>
    </w:p>
    <w:p w14:paraId="63F9EC3D">
      <w:pPr>
        <w:spacing w:after="200" w:line="400" w:lineRule="atLeast"/>
      </w:pPr>
      <w:r>
        <w:fldChar w:fldCharType="begin"/>
      </w:r>
      <w:r>
        <w:instrText xml:space="preserve"> HYPERLINK "http://finance.sina.com.cn/jjxw/2025-09-08/doc-infptqvn7766619.shtml" \h </w:instrText>
      </w:r>
      <w:r>
        <w:fldChar w:fldCharType="separate"/>
      </w:r>
      <w:r>
        <w:rPr>
          <w:rStyle w:val="13"/>
          <w:color w:val="0563C1"/>
        </w:rPr>
        <w:t>[221,235]. 全国高校教师教学创新大赛推动教学改革与教师发展</w:t>
      </w:r>
      <w:r>
        <w:rPr>
          <w:rStyle w:val="13"/>
          <w:color w:val="0563C1"/>
        </w:rPr>
        <w:fldChar w:fldCharType="end"/>
      </w:r>
    </w:p>
    <w:p w14:paraId="7F864988">
      <w:pPr>
        <w:spacing w:after="200" w:line="400" w:lineRule="atLeast"/>
      </w:pPr>
      <w:r>
        <w:fldChar w:fldCharType="begin"/>
      </w:r>
      <w:r>
        <w:instrText xml:space="preserve"> HYPERLINK "https://jwc.whsu.edu.cn/info/1672/15071.htm" \h </w:instrText>
      </w:r>
      <w:r>
        <w:fldChar w:fldCharType="separate"/>
      </w:r>
      <w:r>
        <w:rPr>
          <w:rStyle w:val="13"/>
          <w:color w:val="0563C1"/>
        </w:rPr>
        <w:t>[224,239]. 全国高校教师教学创新大赛</w:t>
      </w:r>
      <w:r>
        <w:rPr>
          <w:rStyle w:val="13"/>
          <w:color w:val="0563C1"/>
        </w:rPr>
        <w:fldChar w:fldCharType="end"/>
      </w:r>
    </w:p>
    <w:p w14:paraId="49F0C356">
      <w:pPr>
        <w:spacing w:after="200" w:line="400" w:lineRule="atLeast"/>
      </w:pPr>
      <w:r>
        <w:fldChar w:fldCharType="begin"/>
      </w:r>
      <w:r>
        <w:instrText xml:space="preserve"> HYPERLINK "https://jjxy.njupt.edu.cn/2024/1017/c10762a271820/page.htm" \h </w:instrText>
      </w:r>
      <w:r>
        <w:fldChar w:fldCharType="separate"/>
      </w:r>
      <w:r>
        <w:rPr>
          <w:rStyle w:val="13"/>
          <w:color w:val="0563C1"/>
        </w:rPr>
        <w:t>[226]. 经济学院举办教师教学发展专题讲座</w:t>
      </w:r>
      <w:r>
        <w:rPr>
          <w:rStyle w:val="13"/>
          <w:color w:val="0563C1"/>
        </w:rPr>
        <w:fldChar w:fldCharType="end"/>
      </w:r>
    </w:p>
    <w:p w14:paraId="38EA0DB4">
      <w:pPr>
        <w:spacing w:after="200" w:line="400" w:lineRule="atLeast"/>
      </w:pPr>
      <w:r>
        <w:fldChar w:fldCharType="begin"/>
      </w:r>
      <w:r>
        <w:instrText xml:space="preserve"> HYPERLINK "https://jwc.xafu.edu.cn/info/1341/9044.htm" \h </w:instrText>
      </w:r>
      <w:r>
        <w:fldChar w:fldCharType="separate"/>
      </w:r>
      <w:r>
        <w:rPr>
          <w:rStyle w:val="13"/>
          <w:color w:val="0563C1"/>
        </w:rPr>
        <w:t>[227]. 青年教师教学竞赛的解读与经验分享</w:t>
      </w:r>
      <w:r>
        <w:rPr>
          <w:rStyle w:val="13"/>
          <w:color w:val="0563C1"/>
        </w:rPr>
        <w:fldChar w:fldCharType="end"/>
      </w:r>
    </w:p>
    <w:p w14:paraId="28609421">
      <w:pPr>
        <w:spacing w:after="200" w:line="400" w:lineRule="atLeast"/>
      </w:pPr>
      <w:r>
        <w:fldChar w:fldCharType="begin"/>
      </w:r>
      <w:r>
        <w:instrText xml:space="preserve"> HYPERLINK "https://jwc.qzuie.edu.cn/uploadfile/d/file/p/2021/02/05/e824b04693601ab763a1c5d14c6c0618.docx" \h </w:instrText>
      </w:r>
      <w:r>
        <w:fldChar w:fldCharType="separate"/>
      </w:r>
      <w:r>
        <w:rPr>
          <w:rStyle w:val="13"/>
          <w:color w:val="0563C1"/>
        </w:rPr>
        <w:t>[230,232,466,566,578]. 首届全国高校教师教学创新大赛评审标准</w:t>
      </w:r>
      <w:r>
        <w:rPr>
          <w:rStyle w:val="13"/>
          <w:color w:val="0563C1"/>
        </w:rPr>
        <w:fldChar w:fldCharType="end"/>
      </w:r>
    </w:p>
    <w:p w14:paraId="5605C4BA">
      <w:pPr>
        <w:spacing w:after="200" w:line="400" w:lineRule="atLeast"/>
      </w:pPr>
      <w:r>
        <w:fldChar w:fldCharType="begin"/>
      </w:r>
      <w:r>
        <w:instrText xml:space="preserve"> HYPERLINK "https://www.cahe.edu.cn/upload/gdjy/file/20250612/1749716042907545.docx" \h </w:instrText>
      </w:r>
      <w:r>
        <w:fldChar w:fldCharType="separate"/>
      </w:r>
      <w:r>
        <w:rPr>
          <w:rStyle w:val="13"/>
          <w:color w:val="0563C1"/>
        </w:rPr>
        <w:t>[231]. 关于举办第五届全国高校教师教学创新大赛 全国赛的通知（第一轮）</w:t>
      </w:r>
      <w:r>
        <w:rPr>
          <w:rStyle w:val="13"/>
          <w:color w:val="0563C1"/>
        </w:rPr>
        <w:fldChar w:fldCharType="end"/>
      </w:r>
    </w:p>
    <w:p w14:paraId="52C3F20C">
      <w:pPr>
        <w:spacing w:after="200" w:line="400" w:lineRule="atLeast"/>
      </w:pPr>
      <w:r>
        <w:fldChar w:fldCharType="begin"/>
      </w:r>
      <w:r>
        <w:instrText xml:space="preserve"> HYPERLINK "http://bjxy.hbpu.edu.cn/fujian2shoujiequanguogaoxiaojiaoshijiaoxuechuangxindasaipingfenbiaozhun.docx" \h </w:instrText>
      </w:r>
      <w:r>
        <w:fldChar w:fldCharType="separate"/>
      </w:r>
      <w:r>
        <w:rPr>
          <w:rStyle w:val="13"/>
          <w:color w:val="0563C1"/>
        </w:rPr>
        <w:t>[233,579]. 首届全国高校教师教学创新大赛评分标准</w:t>
      </w:r>
      <w:r>
        <w:rPr>
          <w:rStyle w:val="13"/>
          <w:color w:val="0563C1"/>
        </w:rPr>
        <w:fldChar w:fldCharType="end"/>
      </w:r>
    </w:p>
    <w:p w14:paraId="768770EF">
      <w:pPr>
        <w:spacing w:after="200" w:line="400" w:lineRule="atLeast"/>
      </w:pPr>
      <w:r>
        <w:fldChar w:fldCharType="begin"/>
      </w:r>
      <w:r>
        <w:instrText xml:space="preserve"> HYPERLINK "https://mp.weixin.qq.com/s?__biz=MzUzNTUwNTg0Mg==&amp;mid=2247494219&amp;idx=2&amp;sn=fc5de7a43ff1cb0b63516a0b682dc87b&amp;chksm=fa86d496cdf15d80ea48f24b9563bcb976bd23523baf64cfffbb2dee2155e4ac1fe72acff860&amp;scene=27" \h </w:instrText>
      </w:r>
      <w:r>
        <w:fldChar w:fldCharType="separate"/>
      </w:r>
      <w:r>
        <w:rPr>
          <w:rStyle w:val="13"/>
          <w:color w:val="0563C1"/>
        </w:rPr>
        <w:t>[241,245]. 干货分享｜第六届青教赛各组前五名（一等奖）决赛课堂实录视频</w:t>
      </w:r>
      <w:r>
        <w:rPr>
          <w:rStyle w:val="13"/>
          <w:color w:val="0563C1"/>
        </w:rPr>
        <w:fldChar w:fldCharType="end"/>
      </w:r>
    </w:p>
    <w:p w14:paraId="7E2CBB36">
      <w:pPr>
        <w:spacing w:after="200" w:line="400" w:lineRule="atLeast"/>
      </w:pPr>
      <w:r>
        <w:fldChar w:fldCharType="begin"/>
      </w:r>
      <w:r>
        <w:instrText xml:space="preserve"> HYPERLINK "https://jsfz.swupl.edu.cn/docs//2024-04/9e8837d10d2a4a89856cceb4555a9998.docx" \h </w:instrText>
      </w:r>
      <w:r>
        <w:fldChar w:fldCharType="separate"/>
      </w:r>
      <w:r>
        <w:rPr>
          <w:rStyle w:val="13"/>
          <w:color w:val="0563C1"/>
        </w:rPr>
        <w:t>[246]. □□研修日程</w:t>
      </w:r>
      <w:r>
        <w:rPr>
          <w:rStyle w:val="13"/>
          <w:color w:val="0563C1"/>
        </w:rPr>
        <w:fldChar w:fldCharType="end"/>
      </w:r>
    </w:p>
    <w:p w14:paraId="42F53EAF">
      <w:pPr>
        <w:spacing w:after="200" w:line="400" w:lineRule="atLeast"/>
      </w:pPr>
      <w:r>
        <w:fldChar w:fldCharType="begin"/>
      </w:r>
      <w:r>
        <w:instrText xml:space="preserve"> HYPERLINK "https://www.ayxy.edu.cn/cyxy/contents/6442/1375.html" \h </w:instrText>
      </w:r>
      <w:r>
        <w:fldChar w:fldCharType="separate"/>
      </w:r>
      <w:r>
        <w:rPr>
          <w:rStyle w:val="13"/>
          <w:color w:val="0563C1"/>
        </w:rPr>
        <w:t>[248]. 为以赛促教，提升教师教学能力，现将各类全国高校教师教学竞赛目录33项汇总如下</w:t>
      </w:r>
      <w:r>
        <w:rPr>
          <w:rStyle w:val="13"/>
          <w:color w:val="0563C1"/>
        </w:rPr>
        <w:fldChar w:fldCharType="end"/>
      </w:r>
    </w:p>
    <w:p w14:paraId="23F33EA1">
      <w:pPr>
        <w:spacing w:after="200" w:line="400" w:lineRule="atLeast"/>
      </w:pPr>
      <w:r>
        <w:fldChar w:fldCharType="begin"/>
      </w:r>
      <w:r>
        <w:instrText xml:space="preserve"> HYPERLINK "http://zlzx.djtu.edu.cn/28/399.html" \h </w:instrText>
      </w:r>
      <w:r>
        <w:fldChar w:fldCharType="separate"/>
      </w:r>
      <w:r>
        <w:rPr>
          <w:rStyle w:val="13"/>
          <w:color w:val="0563C1"/>
        </w:rPr>
        <w:t>[249]. 【教师发展】教师教学竞赛清单（2024.3版）</w:t>
      </w:r>
      <w:r>
        <w:rPr>
          <w:rStyle w:val="13"/>
          <w:color w:val="0563C1"/>
        </w:rPr>
        <w:fldChar w:fldCharType="end"/>
      </w:r>
    </w:p>
    <w:p w14:paraId="007B42DA">
      <w:pPr>
        <w:spacing w:after="200" w:line="400" w:lineRule="atLeast"/>
      </w:pPr>
      <w:r>
        <w:fldChar w:fldCharType="begin"/>
      </w:r>
      <w:r>
        <w:instrText xml:space="preserve"> HYPERLINK "https://jsfzzx.sdju.edu.cn/2023/0615/c26a117840/page.htm" \h </w:instrText>
      </w:r>
      <w:r>
        <w:fldChar w:fldCharType="separate"/>
      </w:r>
      <w:r>
        <w:rPr>
          <w:rStyle w:val="13"/>
          <w:color w:val="0563C1"/>
        </w:rPr>
        <w:t>[250]. 教师教学竞赛参考清单</w:t>
      </w:r>
      <w:r>
        <w:rPr>
          <w:rStyle w:val="13"/>
          <w:color w:val="0563C1"/>
        </w:rPr>
        <w:fldChar w:fldCharType="end"/>
      </w:r>
    </w:p>
    <w:p w14:paraId="08A2A913">
      <w:pPr>
        <w:spacing w:after="400" w:line="400" w:lineRule="atLeast"/>
      </w:pPr>
      <w:r>
        <w:t>[[252]. 高等职业教育人才培养质量年度报告（2023） ](https://www.tech.net.cn/upfiles/zlbg2023/xx/zhejiang/zhejiang (38).pdf)</w:t>
      </w:r>
    </w:p>
    <w:p w14:paraId="1C5065BE">
      <w:pPr>
        <w:spacing w:after="200" w:line="400" w:lineRule="atLeast"/>
      </w:pPr>
      <w:r>
        <w:fldChar w:fldCharType="begin"/>
      </w:r>
      <w:r>
        <w:instrText xml:space="preserve"> HYPERLINK "https://files.metaso.cn/api/public-file/preview?fileName=8687070276437319680.pdf" \h </w:instrText>
      </w:r>
      <w:r>
        <w:fldChar w:fldCharType="separate"/>
      </w:r>
      <w:r>
        <w:rPr>
          <w:rStyle w:val="13"/>
          <w:color w:val="0563C1"/>
        </w:rPr>
        <w:t>[253]. 马克思主义劳动观融入高校思想政治教育的实践路径</w:t>
      </w:r>
      <w:r>
        <w:rPr>
          <w:rStyle w:val="13"/>
          <w:color w:val="0563C1"/>
        </w:rPr>
        <w:fldChar w:fldCharType="end"/>
      </w:r>
    </w:p>
    <w:p w14:paraId="24CF00D6">
      <w:pPr>
        <w:spacing w:after="200" w:line="400" w:lineRule="atLeast"/>
      </w:pPr>
      <w:r>
        <w:fldChar w:fldCharType="begin"/>
      </w:r>
      <w:r>
        <w:instrText xml:space="preserve"> HYPERLINK "https://jxjkzx.tsu.edu.cn/2023/0313/c5667a80198/page.htm" \h </w:instrText>
      </w:r>
      <w:r>
        <w:fldChar w:fldCharType="separate"/>
      </w:r>
      <w:r>
        <w:rPr>
          <w:rStyle w:val="13"/>
          <w:color w:val="0563C1"/>
        </w:rPr>
        <w:t>[255,345,351,430,573]. “全国高校青年教师教学竞赛”赛事视频观看说明</w:t>
      </w:r>
      <w:r>
        <w:rPr>
          <w:rStyle w:val="13"/>
          <w:color w:val="0563C1"/>
        </w:rPr>
        <w:fldChar w:fldCharType="end"/>
      </w:r>
    </w:p>
    <w:p w14:paraId="40DC5998">
      <w:pPr>
        <w:spacing w:after="200" w:line="400" w:lineRule="atLeast"/>
      </w:pPr>
      <w:r>
        <w:fldChar w:fldCharType="begin"/>
      </w:r>
      <w:r>
        <w:instrText xml:space="preserve"> HYPERLINK "http://www.bilibili.com/video/av693065863" \h </w:instrText>
      </w:r>
      <w:r>
        <w:fldChar w:fldCharType="separate"/>
      </w:r>
      <w:r>
        <w:rPr>
          <w:rStyle w:val="13"/>
          <w:color w:val="0563C1"/>
        </w:rPr>
        <w:t>[256,261]. 全国青教赛获奖视频观看渠道｜想看无生课堂优质课的马住！保姆式教程｜</w:t>
      </w:r>
      <w:r>
        <w:rPr>
          <w:rStyle w:val="13"/>
          <w:color w:val="0563C1"/>
        </w:rPr>
        <w:fldChar w:fldCharType="end"/>
      </w:r>
    </w:p>
    <w:p w14:paraId="1A47885B">
      <w:pPr>
        <w:spacing w:after="200" w:line="400" w:lineRule="atLeast"/>
      </w:pPr>
      <w:r>
        <w:fldChar w:fldCharType="begin"/>
      </w:r>
      <w:r>
        <w:instrText xml:space="preserve"> HYPERLINK "https://zxdx.zhihuishu.com/e9/word/2.pdf" \h </w:instrText>
      </w:r>
      <w:r>
        <w:fldChar w:fldCharType="separate"/>
      </w:r>
      <w:r>
        <w:rPr>
          <w:rStyle w:val="13"/>
          <w:color w:val="0563C1"/>
        </w:rPr>
        <w:t>[259,266]. 《高校青年教师教学创新大赛》参赛平台操作指南</w:t>
      </w:r>
      <w:r>
        <w:rPr>
          <w:rStyle w:val="13"/>
          <w:color w:val="0563C1"/>
        </w:rPr>
        <w:fldChar w:fldCharType="end"/>
      </w:r>
    </w:p>
    <w:p w14:paraId="4899E9BF">
      <w:pPr>
        <w:spacing w:after="200" w:line="400" w:lineRule="atLeast"/>
      </w:pPr>
      <w:r>
        <w:fldChar w:fldCharType="begin"/>
      </w:r>
      <w:r>
        <w:instrText xml:space="preserve"> HYPERLINK "https://mp.weixin.qq.com/s?__biz=MzU2Njg0MTQxMQ==&amp;mid=2247496784&amp;idx=1&amp;sn=ea39b40678b507336627105d74b74dc7&amp;chksm=fca4ed7ccbd3646a873c0cba3d3b28660eb6e6c8989675ff354c1a4e517353a61d02ad9cdac3&amp;scene=27" \h </w:instrText>
      </w:r>
      <w:r>
        <w:fldChar w:fldCharType="separate"/>
      </w:r>
      <w:r>
        <w:rPr>
          <w:rStyle w:val="13"/>
          <w:color w:val="0563C1"/>
        </w:rPr>
        <w:t>[260]. 资源获取 | 优质课视频网站合集，教师自我提升必看！</w:t>
      </w:r>
      <w:r>
        <w:rPr>
          <w:rStyle w:val="13"/>
          <w:color w:val="0563C1"/>
        </w:rPr>
        <w:fldChar w:fldCharType="end"/>
      </w:r>
    </w:p>
    <w:p w14:paraId="42B3E492">
      <w:pPr>
        <w:spacing w:after="200" w:line="400" w:lineRule="atLeast"/>
      </w:pPr>
      <w:r>
        <w:fldChar w:fldCharType="begin"/>
      </w:r>
      <w:r>
        <w:instrText xml:space="preserve"> HYPERLINK "https://www.douyin.com/shipin/7279276460655790095" \h </w:instrText>
      </w:r>
      <w:r>
        <w:fldChar w:fldCharType="separate"/>
      </w:r>
      <w:r>
        <w:rPr>
          <w:rStyle w:val="13"/>
          <w:color w:val="0563C1"/>
        </w:rPr>
        <w:t>[262]. 如何下载国家中小学智慧教育平台的视频和课件</w:t>
      </w:r>
      <w:r>
        <w:rPr>
          <w:rStyle w:val="13"/>
          <w:color w:val="0563C1"/>
        </w:rPr>
        <w:fldChar w:fldCharType="end"/>
      </w:r>
    </w:p>
    <w:p w14:paraId="106BD1EF">
      <w:pPr>
        <w:spacing w:after="200" w:line="400" w:lineRule="atLeast"/>
      </w:pPr>
      <w:r>
        <w:fldChar w:fldCharType="begin"/>
      </w:r>
      <w:r>
        <w:instrText xml:space="preserve"> HYPERLINK "https://www.douyin.com/video/7070869845415365901" \h </w:instrText>
      </w:r>
      <w:r>
        <w:fldChar w:fldCharType="separate"/>
      </w:r>
      <w:r>
        <w:rPr>
          <w:rStyle w:val="13"/>
          <w:color w:val="0563C1"/>
        </w:rPr>
        <w:t>[263]. 国家中小学智慧教育平台绝了！除了可以看课程视频，还能免费下载最新版高清电子课本了</w:t>
      </w:r>
      <w:r>
        <w:rPr>
          <w:rStyle w:val="13"/>
          <w:color w:val="0563C1"/>
        </w:rPr>
        <w:fldChar w:fldCharType="end"/>
      </w:r>
    </w:p>
    <w:p w14:paraId="248FF03E">
      <w:pPr>
        <w:spacing w:after="200" w:line="400" w:lineRule="atLeast"/>
      </w:pPr>
      <w:r>
        <w:fldChar w:fldCharType="begin"/>
      </w:r>
      <w:r>
        <w:instrText xml:space="preserve"> HYPERLINK "https://www.bilibili.com/video/BV1LG411c7o8/" \h </w:instrText>
      </w:r>
      <w:r>
        <w:fldChar w:fldCharType="separate"/>
      </w:r>
      <w:r>
        <w:rPr>
          <w:rStyle w:val="13"/>
          <w:color w:val="0563C1"/>
        </w:rPr>
        <w:t>[264]. 老师们想把中小学智慧教育平台的课件&amp;视频&amp;教材都下载下来吗_哔哩哔哩_bilibili</w:t>
      </w:r>
      <w:r>
        <w:rPr>
          <w:rStyle w:val="13"/>
          <w:color w:val="0563C1"/>
        </w:rPr>
        <w:fldChar w:fldCharType="end"/>
      </w:r>
    </w:p>
    <w:p w14:paraId="753142E7">
      <w:pPr>
        <w:spacing w:after="200" w:line="400" w:lineRule="atLeast"/>
      </w:pPr>
      <w:r>
        <w:fldChar w:fldCharType="begin"/>
      </w:r>
      <w:r>
        <w:instrText xml:space="preserve"> HYPERLINK "https://yuanzhuo.bnu.edu.cn/article/1084" \h </w:instrText>
      </w:r>
      <w:r>
        <w:fldChar w:fldCharType="separate"/>
      </w:r>
      <w:r>
        <w:rPr>
          <w:rStyle w:val="13"/>
          <w:color w:val="0563C1"/>
        </w:rPr>
        <w:t>[265]. 【元卓极简教程】如何下载国家中小学智慧教育平台上课程的配套课件（PPT）、多媒体资源和教学设计</w:t>
      </w:r>
      <w:r>
        <w:rPr>
          <w:rStyle w:val="13"/>
          <w:color w:val="0563C1"/>
        </w:rPr>
        <w:fldChar w:fldCharType="end"/>
      </w:r>
    </w:p>
    <w:p w14:paraId="2B689759">
      <w:pPr>
        <w:spacing w:after="200" w:line="400" w:lineRule="atLeast"/>
      </w:pPr>
      <w:r>
        <w:fldChar w:fldCharType="begin"/>
      </w:r>
      <w:r>
        <w:instrText xml:space="preserve"> HYPERLINK "https://webs.nuist.edu.cn/_s17/2024/1125/c1150a278205/page.psp" \h </w:instrText>
      </w:r>
      <w:r>
        <w:fldChar w:fldCharType="separate"/>
      </w:r>
      <w:r>
        <w:rPr>
          <w:rStyle w:val="13"/>
          <w:color w:val="0563C1"/>
        </w:rPr>
        <w:t>[267,277,280,295,436,451,454,468]. 电信院成功举办教师授课竞赛指导会</w:t>
      </w:r>
      <w:r>
        <w:rPr>
          <w:rStyle w:val="13"/>
          <w:color w:val="0563C1"/>
        </w:rPr>
        <w:fldChar w:fldCharType="end"/>
      </w:r>
    </w:p>
    <w:p w14:paraId="01F38265">
      <w:pPr>
        <w:spacing w:after="200" w:line="400" w:lineRule="atLeast"/>
      </w:pPr>
      <w:r>
        <w:fldChar w:fldCharType="begin"/>
      </w:r>
      <w:r>
        <w:instrText xml:space="preserve"> HYPERLINK "https://jwc.jgsu.edu.cn/info/1470/9956.htm" \h </w:instrText>
      </w:r>
      <w:r>
        <w:fldChar w:fldCharType="separate"/>
      </w:r>
      <w:r>
        <w:rPr>
          <w:rStyle w:val="13"/>
          <w:color w:val="0563C1"/>
        </w:rPr>
        <w:t>[268,287,290,297,299,435,441,450,453,467,581]. 我校在第二届江西省高校教师教学创新大赛中荣获佳绩</w:t>
      </w:r>
      <w:r>
        <w:rPr>
          <w:rStyle w:val="13"/>
          <w:color w:val="0563C1"/>
        </w:rPr>
        <w:fldChar w:fldCharType="end"/>
      </w:r>
    </w:p>
    <w:p w14:paraId="22E100E2">
      <w:pPr>
        <w:spacing w:after="200" w:line="400" w:lineRule="atLeast"/>
      </w:pPr>
      <w:r>
        <w:fldChar w:fldCharType="begin"/>
      </w:r>
      <w:r>
        <w:instrText xml:space="preserve"> HYPERLINK "http://www.tup.tsinghua.edu.cn/booksCenter/book_10343801.html" \h </w:instrText>
      </w:r>
      <w:r>
        <w:fldChar w:fldCharType="separate"/>
      </w:r>
      <w:r>
        <w:rPr>
          <w:rStyle w:val="13"/>
          <w:color w:val="0563C1"/>
        </w:rPr>
        <w:t>[269,275,285,443,586]. 教学创新大赛备赛手册</w:t>
      </w:r>
      <w:r>
        <w:rPr>
          <w:rStyle w:val="13"/>
          <w:color w:val="0563C1"/>
        </w:rPr>
        <w:fldChar w:fldCharType="end"/>
      </w:r>
    </w:p>
    <w:p w14:paraId="4474F9BE">
      <w:pPr>
        <w:spacing w:after="200" w:line="400" w:lineRule="atLeast"/>
      </w:pPr>
      <w:r>
        <w:fldChar w:fldCharType="begin"/>
      </w:r>
      <w:r>
        <w:instrText xml:space="preserve"> HYPERLINK "https://scce.sjtu.edu.cn/index_news/2613.html" \h </w:instrText>
      </w:r>
      <w:r>
        <w:fldChar w:fldCharType="separate"/>
      </w:r>
      <w:r>
        <w:rPr>
          <w:rStyle w:val="13"/>
          <w:color w:val="0563C1"/>
        </w:rPr>
        <w:t>[270,296,439,461,583]. 祝贺|化院教师金鑫获上海交大“首届教师教学创新大赛”一等奖-上海交通大学化学化工学院</w:t>
      </w:r>
      <w:r>
        <w:rPr>
          <w:rStyle w:val="13"/>
          <w:color w:val="0563C1"/>
        </w:rPr>
        <w:fldChar w:fldCharType="end"/>
      </w:r>
    </w:p>
    <w:p w14:paraId="795595CD">
      <w:pPr>
        <w:spacing w:after="200" w:line="400" w:lineRule="atLeast"/>
      </w:pPr>
      <w:r>
        <w:fldChar w:fldCharType="begin"/>
      </w:r>
      <w:r>
        <w:instrText xml:space="preserve"> HYPERLINK "http://tw.gzu.edu.cn/2024/1008/c17748a239227/page.htm" \h </w:instrText>
      </w:r>
      <w:r>
        <w:fldChar w:fldCharType="separate"/>
      </w:r>
      <w:r>
        <w:rPr>
          <w:rStyle w:val="13"/>
          <w:color w:val="0563C1"/>
        </w:rPr>
        <w:t>[271,274]. 青教赛工作坊：千锤百炼，夯实教学基本功；创新赛工作坊：厚积薄发，铸就教学创新魂</w:t>
      </w:r>
      <w:r>
        <w:rPr>
          <w:rStyle w:val="13"/>
          <w:color w:val="0563C1"/>
        </w:rPr>
        <w:fldChar w:fldCharType="end"/>
      </w:r>
    </w:p>
    <w:p w14:paraId="5F0E213D">
      <w:pPr>
        <w:spacing w:after="200" w:line="400" w:lineRule="atLeast"/>
      </w:pPr>
      <w:r>
        <w:fldChar w:fldCharType="begin"/>
      </w:r>
      <w:r>
        <w:instrText xml:space="preserve"> HYPERLINK "https://mp.weixin.qq.com/s?__biz=MzA3MDczMDIyMA==&amp;mid=2651574773&amp;idx=2&amp;sn=8fe0110ed57b9de231c3742600df6619&amp;chksm=84c71976b3b090601a0860aba485044967a66c6590f314fc8fc764c26ca8a6505cbf65580ba0&amp;scene=27" \h </w:instrText>
      </w:r>
      <w:r>
        <w:fldChar w:fldCharType="separate"/>
      </w:r>
      <w:r>
        <w:rPr>
          <w:rStyle w:val="13"/>
          <w:color w:val="0563C1"/>
        </w:rPr>
        <w:t>[272,291,298]. 以赛促教</w:t>
      </w:r>
      <w:r>
        <w:rPr>
          <w:rStyle w:val="13"/>
          <w:color w:val="0563C1"/>
        </w:rPr>
        <w:fldChar w:fldCharType="end"/>
      </w:r>
    </w:p>
    <w:p w14:paraId="18EA05C2">
      <w:pPr>
        <w:spacing w:after="200" w:line="400" w:lineRule="atLeast"/>
      </w:pPr>
      <w:r>
        <w:fldChar w:fldCharType="begin"/>
      </w:r>
      <w:r>
        <w:instrText xml:space="preserve"> HYPERLINK "https://www.gxust.edu.cn/__local/1/7D/A2/B0C041C25F9C1702109B9A844B6_89E37417_6BC7D.pdf?e=.pdf" \h </w:instrText>
      </w:r>
      <w:r>
        <w:fldChar w:fldCharType="separate"/>
      </w:r>
      <w:r>
        <w:rPr>
          <w:rStyle w:val="13"/>
          <w:color w:val="0563C1"/>
        </w:rPr>
        <w:t>[273,282,438,445,455,458,463]. 教学督导动态</w:t>
      </w:r>
      <w:r>
        <w:rPr>
          <w:rStyle w:val="13"/>
          <w:color w:val="0563C1"/>
        </w:rPr>
        <w:fldChar w:fldCharType="end"/>
      </w:r>
    </w:p>
    <w:p w14:paraId="0B4FA316">
      <w:pPr>
        <w:spacing w:after="200" w:line="400" w:lineRule="atLeast"/>
      </w:pPr>
      <w:r>
        <w:fldChar w:fldCharType="begin"/>
      </w:r>
      <w:r>
        <w:instrText xml:space="preserve"> HYPERLINK "https://blog.sciencenet.cn/blog-3400925-1392501.html" \h </w:instrText>
      </w:r>
      <w:r>
        <w:fldChar w:fldCharType="separate"/>
      </w:r>
      <w:r>
        <w:rPr>
          <w:rStyle w:val="13"/>
          <w:color w:val="0563C1"/>
        </w:rPr>
        <w:t>[276,303,447]. 教学创新大赛记录：教学设计</w:t>
      </w:r>
      <w:r>
        <w:rPr>
          <w:rStyle w:val="13"/>
          <w:color w:val="0563C1"/>
        </w:rPr>
        <w:fldChar w:fldCharType="end"/>
      </w:r>
    </w:p>
    <w:p w14:paraId="265E381D">
      <w:pPr>
        <w:spacing w:after="200" w:line="400" w:lineRule="atLeast"/>
      </w:pPr>
      <w:r>
        <w:fldChar w:fldCharType="begin"/>
      </w:r>
      <w:r>
        <w:instrText xml:space="preserve"> HYPERLINK "https://www.tup.com.cn/upload/books/yz/103438-01.pdf" \h </w:instrText>
      </w:r>
      <w:r>
        <w:fldChar w:fldCharType="separate"/>
      </w:r>
      <w:r>
        <w:rPr>
          <w:rStyle w:val="13"/>
          <w:color w:val="0563C1"/>
        </w:rPr>
        <w:t>[278,284,440,442,444,462,585]. 第一章 认识论</w:t>
      </w:r>
      <w:r>
        <w:rPr>
          <w:rStyle w:val="13"/>
          <w:color w:val="0563C1"/>
        </w:rPr>
        <w:fldChar w:fldCharType="end"/>
      </w:r>
    </w:p>
    <w:p w14:paraId="5B982D1F">
      <w:pPr>
        <w:spacing w:after="200" w:line="400" w:lineRule="atLeast"/>
      </w:pPr>
      <w:r>
        <w:fldChar w:fldCharType="begin"/>
      </w:r>
      <w:r>
        <w:instrText xml:space="preserve"> HYPERLINK "https://ilead.xjtlu.edu.cn/attachment/20240711/940c29cb8c6a4277a47f2c5cddb57776.pdf" \h </w:instrText>
      </w:r>
      <w:r>
        <w:fldChar w:fldCharType="separate"/>
      </w:r>
      <w:r>
        <w:rPr>
          <w:rStyle w:val="13"/>
          <w:color w:val="0563C1"/>
        </w:rPr>
        <w:t>[279,281]. 校长直通车 2021年第1季度刊 总第8期</w:t>
      </w:r>
      <w:r>
        <w:rPr>
          <w:rStyle w:val="13"/>
          <w:color w:val="0563C1"/>
        </w:rPr>
        <w:fldChar w:fldCharType="end"/>
      </w:r>
    </w:p>
    <w:p w14:paraId="358FF3C4">
      <w:pPr>
        <w:spacing w:after="200" w:line="400" w:lineRule="atLeast"/>
      </w:pPr>
      <w:r>
        <w:fldChar w:fldCharType="begin"/>
      </w:r>
      <w:r>
        <w:instrText xml:space="preserve"> HYPERLINK "https://www.zbu.edu.cn/_upload/article/files/f8/7d/f7cc6a28418b9ad500d0815aa9a8/72fefee1-0bb8-4b0a-8a31-2ff3617bdbe1.pdf" \h </w:instrText>
      </w:r>
      <w:r>
        <w:fldChar w:fldCharType="separate"/>
      </w:r>
      <w:r>
        <w:rPr>
          <w:rStyle w:val="13"/>
          <w:color w:val="0563C1"/>
        </w:rPr>
        <w:t>[283,286]. 教师发展信息与研究</w:t>
      </w:r>
      <w:r>
        <w:rPr>
          <w:rStyle w:val="13"/>
          <w:color w:val="0563C1"/>
        </w:rPr>
        <w:fldChar w:fldCharType="end"/>
      </w:r>
    </w:p>
    <w:p w14:paraId="3A65DBEE">
      <w:pPr>
        <w:spacing w:after="200" w:line="400" w:lineRule="atLeast"/>
      </w:pPr>
      <w:r>
        <w:fldChar w:fldCharType="begin"/>
      </w:r>
      <w:r>
        <w:instrText xml:space="preserve"> HYPERLINK "https://www.wxy.stu.edu.cn/ueditor/php/upload/file/20241001/1727746168928539.docx" \h </w:instrText>
      </w:r>
      <w:r>
        <w:fldChar w:fldCharType="separate"/>
      </w:r>
      <w:r>
        <w:rPr>
          <w:rStyle w:val="13"/>
          <w:color w:val="0563C1"/>
        </w:rPr>
        <w:t>[288,293,294,300]. 参加“第二届全国高校教师教学创新大赛全过程备赛辅导班”培训心得</w:t>
      </w:r>
      <w:r>
        <w:rPr>
          <w:rStyle w:val="13"/>
          <w:color w:val="0563C1"/>
        </w:rPr>
        <w:fldChar w:fldCharType="end"/>
      </w:r>
    </w:p>
    <w:p w14:paraId="4FA45335">
      <w:pPr>
        <w:spacing w:after="200" w:line="400" w:lineRule="atLeast"/>
      </w:pPr>
      <w:r>
        <w:fldChar w:fldCharType="begin"/>
      </w:r>
      <w:r>
        <w:instrText xml:space="preserve"> HYPERLINK "http://2yuan.xjtu.edu.cn/__local/3/7B/1A/3C1FFA3B0A42D9B5BB9CF7F0970_D94BD4C7_B000.doc?e=.doc" \h </w:instrText>
      </w:r>
      <w:r>
        <w:fldChar w:fldCharType="separate"/>
      </w:r>
      <w:r>
        <w:rPr>
          <w:rStyle w:val="13"/>
          <w:color w:val="0563C1"/>
        </w:rPr>
        <w:t>[292]. 课堂教学创新大赛各阶段评分参考标准</w:t>
      </w:r>
      <w:r>
        <w:rPr>
          <w:rStyle w:val="13"/>
          <w:color w:val="0563C1"/>
        </w:rPr>
        <w:fldChar w:fldCharType="end"/>
      </w:r>
    </w:p>
    <w:p w14:paraId="61083CE2">
      <w:pPr>
        <w:spacing w:after="200" w:line="400" w:lineRule="atLeast"/>
      </w:pPr>
      <w:r>
        <w:fldChar w:fldCharType="begin"/>
      </w:r>
      <w:r>
        <w:instrText xml:space="preserve"> HYPERLINK "https://www.gmc.edu.cn/info/1131/21458.htm" \h </w:instrText>
      </w:r>
      <w:r>
        <w:fldChar w:fldCharType="separate"/>
      </w:r>
      <w:r>
        <w:rPr>
          <w:rStyle w:val="13"/>
          <w:color w:val="0563C1"/>
        </w:rPr>
        <w:t>[302]. 分享到</w:t>
      </w:r>
      <w:r>
        <w:rPr>
          <w:rStyle w:val="13"/>
          <w:color w:val="0563C1"/>
        </w:rPr>
        <w:fldChar w:fldCharType="end"/>
      </w:r>
    </w:p>
    <w:p w14:paraId="67DC982D">
      <w:pPr>
        <w:spacing w:after="200" w:line="400" w:lineRule="atLeast"/>
      </w:pPr>
      <w:r>
        <w:fldChar w:fldCharType="begin"/>
      </w:r>
      <w:r>
        <w:instrText xml:space="preserve"> HYPERLINK "https://www.thepaper.cn/newsDetail_forward_28630540" \h </w:instrText>
      </w:r>
      <w:r>
        <w:fldChar w:fldCharType="separate"/>
      </w:r>
      <w:r>
        <w:rPr>
          <w:rStyle w:val="13"/>
          <w:color w:val="0563C1"/>
        </w:rPr>
        <w:t>[304,307,313,317,320,323,326,328,367,510,532,562]. 收藏！第七届全国青教赛一等奖第一名获奖视频（文、理、工、医、思政组）</w:t>
      </w:r>
      <w:r>
        <w:rPr>
          <w:rStyle w:val="13"/>
          <w:color w:val="0563C1"/>
        </w:rPr>
        <w:fldChar w:fldCharType="end"/>
      </w:r>
    </w:p>
    <w:p w14:paraId="1DA5AF0E">
      <w:pPr>
        <w:spacing w:after="200" w:line="400" w:lineRule="atLeast"/>
      </w:pPr>
      <w:r>
        <w:fldChar w:fldCharType="begin"/>
      </w:r>
      <w:r>
        <w:instrText xml:space="preserve"> HYPERLINK "http://finance.sina.com.cn/roll/2024-09-02/doc-incmuhuk1034901.shtml" \h </w:instrText>
      </w:r>
      <w:r>
        <w:fldChar w:fldCharType="separate"/>
      </w:r>
      <w:r>
        <w:rPr>
          <w:rStyle w:val="13"/>
          <w:color w:val="0563C1"/>
        </w:rPr>
        <w:t>[305,308,314,318,332,334,511,519]. 第七届全国高校青年教师教学竞赛决赛</w:t>
      </w:r>
      <w:r>
        <w:rPr>
          <w:rStyle w:val="13"/>
          <w:color w:val="0563C1"/>
        </w:rPr>
        <w:fldChar w:fldCharType="end"/>
      </w:r>
    </w:p>
    <w:p w14:paraId="1E78F40A">
      <w:pPr>
        <w:spacing w:after="200" w:line="400" w:lineRule="atLeast"/>
      </w:pPr>
      <w:r>
        <w:fldChar w:fldCharType="begin"/>
      </w:r>
      <w:r>
        <w:instrText xml:space="preserve"> HYPERLINK "https://j.021east.com/p/1725014267043654" \h </w:instrText>
      </w:r>
      <w:r>
        <w:fldChar w:fldCharType="separate"/>
      </w:r>
      <w:r>
        <w:rPr>
          <w:rStyle w:val="13"/>
          <w:color w:val="0563C1"/>
        </w:rPr>
        <w:t>[306,309,310,315,512]. 第七届全国高校青年教师教学竞赛决赛举办，来自上海交大等5名选手获各组第一</w:t>
      </w:r>
      <w:r>
        <w:rPr>
          <w:rStyle w:val="13"/>
          <w:color w:val="0563C1"/>
        </w:rPr>
        <w:fldChar w:fldCharType="end"/>
      </w:r>
    </w:p>
    <w:p w14:paraId="7A610FC2">
      <w:pPr>
        <w:spacing w:after="200" w:line="400" w:lineRule="atLeast"/>
      </w:pPr>
      <w:r>
        <w:fldChar w:fldCharType="begin"/>
      </w:r>
      <w:r>
        <w:instrText xml:space="preserve"> HYPERLINK "http://finance.sina.com.cn/jjxw/2024-08-31/doc-incmnnuw6156514.shtml" \h </w:instrText>
      </w:r>
      <w:r>
        <w:fldChar w:fldCharType="separate"/>
      </w:r>
      <w:r>
        <w:rPr>
          <w:rStyle w:val="13"/>
          <w:color w:val="0563C1"/>
        </w:rPr>
        <w:t>[311,333,335]. 第七届全国高校青年教师教学竞赛决赛举办</w:t>
      </w:r>
      <w:r>
        <w:rPr>
          <w:rStyle w:val="13"/>
          <w:color w:val="0563C1"/>
        </w:rPr>
        <w:fldChar w:fldCharType="end"/>
      </w:r>
    </w:p>
    <w:p w14:paraId="55B50E1D">
      <w:pPr>
        <w:spacing w:after="200" w:line="400" w:lineRule="atLeast"/>
      </w:pPr>
      <w:r>
        <w:fldChar w:fldCharType="begin"/>
      </w:r>
      <w:r>
        <w:instrText xml:space="preserve"> HYPERLINK "https://ldwb.workerbj.cn/content/1/2024-09/04/06/2024090406_pdf.pdf" \h </w:instrText>
      </w:r>
      <w:r>
        <w:fldChar w:fldCharType="separate"/>
      </w:r>
      <w:r>
        <w:rPr>
          <w:rStyle w:val="13"/>
          <w:color w:val="0563C1"/>
        </w:rPr>
        <w:t>[312,316,413]. 深入学习贯彻党的二十大精神 奋力开拓首都工会工作新局面 第七届全国高校青年教师教学竞赛决赛举行 北京选手获文科组、工科组全国冠军</w:t>
      </w:r>
      <w:r>
        <w:rPr>
          <w:rStyle w:val="13"/>
          <w:color w:val="0563C1"/>
        </w:rPr>
        <w:fldChar w:fldCharType="end"/>
      </w:r>
    </w:p>
    <w:p w14:paraId="522BE8E7">
      <w:pPr>
        <w:spacing w:after="200" w:line="400" w:lineRule="atLeast"/>
      </w:pPr>
      <w:r>
        <w:fldChar w:fldCharType="begin"/>
      </w:r>
      <w:r>
        <w:instrText xml:space="preserve"> HYPERLINK "http://gonghui.cau.edu.cn/attach/0/7b2efcb5505443788ffd22f635e4951d.pdf" \h </w:instrText>
      </w:r>
      <w:r>
        <w:fldChar w:fldCharType="separate"/>
      </w:r>
      <w:r>
        <w:rPr>
          <w:rStyle w:val="13"/>
          <w:color w:val="0563C1"/>
        </w:rPr>
        <w:t>[325]. 工会简讯</w:t>
      </w:r>
      <w:r>
        <w:rPr>
          <w:rStyle w:val="13"/>
          <w:color w:val="0563C1"/>
        </w:rPr>
        <w:fldChar w:fldCharType="end"/>
      </w:r>
    </w:p>
    <w:p w14:paraId="2F5D17BB">
      <w:pPr>
        <w:spacing w:after="200" w:line="400" w:lineRule="atLeast"/>
      </w:pPr>
      <w:r>
        <w:fldChar w:fldCharType="begin"/>
      </w:r>
      <w:r>
        <w:instrText xml:space="preserve"> HYPERLINK "https://alumni.nju.edu.cn/_upload/article/files/f4/6a/7ea3193045f3a85ccec548a9bde0/57f6ed53-6084-49b1-a073-c560dbf581cc.pdf" \h </w:instrText>
      </w:r>
      <w:r>
        <w:fldChar w:fldCharType="separate"/>
      </w:r>
      <w:r>
        <w:rPr>
          <w:rStyle w:val="13"/>
          <w:color w:val="0563C1"/>
        </w:rPr>
        <w:t>[330]. 南大校友通讯</w:t>
      </w:r>
      <w:r>
        <w:rPr>
          <w:rStyle w:val="13"/>
          <w:color w:val="0563C1"/>
        </w:rPr>
        <w:fldChar w:fldCharType="end"/>
      </w:r>
    </w:p>
    <w:p w14:paraId="4FA25C10">
      <w:pPr>
        <w:spacing w:after="200" w:line="400" w:lineRule="atLeast"/>
      </w:pPr>
      <w:r>
        <w:fldChar w:fldCharType="begin"/>
      </w:r>
      <w:r>
        <w:instrText xml:space="preserve"> HYPERLINK "https://jwc.xafy.edu.cn/__local/8/84/16/79961BE63A8E260698E647826BC_984EE0A2_37A23.pdf" \h </w:instrText>
      </w:r>
      <w:r>
        <w:fldChar w:fldCharType="separate"/>
      </w:r>
      <w:r>
        <w:rPr>
          <w:rStyle w:val="13"/>
          <w:color w:val="0563C1"/>
        </w:rPr>
        <w:t>[336,338,417]. 关于公布“迎校庆”第七届青年教师讲课比赛获奖名单的通知</w:t>
      </w:r>
      <w:r>
        <w:rPr>
          <w:rStyle w:val="13"/>
          <w:color w:val="0563C1"/>
        </w:rPr>
        <w:fldChar w:fldCharType="end"/>
      </w:r>
    </w:p>
    <w:p w14:paraId="27EFDF62">
      <w:pPr>
        <w:spacing w:after="200" w:line="400" w:lineRule="atLeast"/>
      </w:pPr>
      <w:r>
        <w:fldChar w:fldCharType="begin"/>
      </w:r>
      <w:r>
        <w:instrText xml:space="preserve"> HYPERLINK "http://www.qilongseo.com/_upload/article/files/65/8a/b6409b5c4595a16d012b559af62c/44dd4a43-4c6d-4e92-aa25-03d4b4d69333.pdf" \h </w:instrText>
      </w:r>
      <w:r>
        <w:fldChar w:fldCharType="separate"/>
      </w:r>
      <w:r>
        <w:rPr>
          <w:rStyle w:val="13"/>
          <w:color w:val="0563C1"/>
        </w:rPr>
        <w:t>[337]. 关于公布第七届青年教师教学竞赛获奖名单的通知</w:t>
      </w:r>
      <w:r>
        <w:rPr>
          <w:rStyle w:val="13"/>
          <w:color w:val="0563C1"/>
        </w:rPr>
        <w:fldChar w:fldCharType="end"/>
      </w:r>
    </w:p>
    <w:p w14:paraId="63A5F939">
      <w:pPr>
        <w:spacing w:after="200" w:line="400" w:lineRule="atLeast"/>
      </w:pPr>
      <w:r>
        <w:fldChar w:fldCharType="begin"/>
      </w:r>
      <w:r>
        <w:instrText xml:space="preserve"> HYPERLINK "https://www.sdwcvc.edu.cn/__local/0/91/B5/85AF4FFBD233AB7FB1869B4082D_73B9A4B4_15500.pdf" \h </w:instrText>
      </w:r>
      <w:r>
        <w:fldChar w:fldCharType="separate"/>
      </w:r>
      <w:r>
        <w:rPr>
          <w:rStyle w:val="13"/>
          <w:color w:val="0563C1"/>
        </w:rPr>
        <w:t>[339]. 2021年第七届青年教师教学比赛获奖名单公示</w:t>
      </w:r>
      <w:r>
        <w:rPr>
          <w:rStyle w:val="13"/>
          <w:color w:val="0563C1"/>
        </w:rPr>
        <w:fldChar w:fldCharType="end"/>
      </w:r>
    </w:p>
    <w:p w14:paraId="2771192A">
      <w:pPr>
        <w:spacing w:after="200" w:line="400" w:lineRule="atLeast"/>
      </w:pPr>
      <w:r>
        <w:fldChar w:fldCharType="begin"/>
      </w:r>
      <w:r>
        <w:instrText xml:space="preserve"> HYPERLINK "https://mp.weixin.qq.com/s?__biz=MzIzNDI0Njg2MQ==&amp;mid=2651426410&amp;idx=2&amp;sn=982e0872458b90842f017ac7fd3cc680&amp;chksm=f242e8f27072346ea2f7c7fa1202d8b418e486720e7a6bba0271f9d426b7a2df8483c988aa3a&amp;scene=27" \h </w:instrText>
      </w:r>
      <w:r>
        <w:fldChar w:fldCharType="separate"/>
      </w:r>
      <w:r>
        <w:rPr>
          <w:rStyle w:val="13"/>
          <w:color w:val="0563C1"/>
        </w:rPr>
        <w:t>[342,381]. 全国高校各类教学竞赛获奖案例解析与全流程备赛指导训练营</w:t>
      </w:r>
      <w:r>
        <w:rPr>
          <w:rStyle w:val="13"/>
          <w:color w:val="0563C1"/>
        </w:rPr>
        <w:fldChar w:fldCharType="end"/>
      </w:r>
    </w:p>
    <w:p w14:paraId="079A434F">
      <w:pPr>
        <w:spacing w:after="200" w:line="400" w:lineRule="atLeast"/>
      </w:pPr>
      <w:r>
        <w:fldChar w:fldCharType="begin"/>
      </w:r>
      <w:r>
        <w:instrText xml:space="preserve"> HYPERLINK "https://mp.weixin.qq.com/s?__biz=MzAxMDU5NDMwOA==&amp;mid=2650200784&amp;idx=1&amp;sn=f0135aac8d7eced7b21a44c4089988e6&amp;chksm=820847814315b1293b271417a8bb36cd881c34177734baf543a23fa7e6beaa776ef487350cac&amp;scene=27" \h </w:instrText>
      </w:r>
      <w:r>
        <w:fldChar w:fldCharType="separate"/>
      </w:r>
      <w:r>
        <w:rPr>
          <w:rStyle w:val="13"/>
          <w:color w:val="0563C1"/>
        </w:rPr>
        <w:t>[343,344,425,427,429]. 全国高校青教赛（第三、四、五、六届）一等奖、二等奖获奖课程实录视频（共135个）</w:t>
      </w:r>
      <w:r>
        <w:rPr>
          <w:rStyle w:val="13"/>
          <w:color w:val="0563C1"/>
        </w:rPr>
        <w:fldChar w:fldCharType="end"/>
      </w:r>
    </w:p>
    <w:p w14:paraId="00F32127">
      <w:pPr>
        <w:spacing w:after="200" w:line="400" w:lineRule="atLeast"/>
      </w:pPr>
      <w:r>
        <w:fldChar w:fldCharType="begin"/>
      </w:r>
      <w:r>
        <w:instrText xml:space="preserve"> HYPERLINK "https://mp.weixin.qq.com/s?__biz=MzI5MTA0MzkyOQ==&amp;mid=2664195068&amp;idx=1&amp;sn=16ad42f96b0b217c775dcb5162d3f3fa&amp;chksm=f72e6ccac059e5dc1339280ac798a426d88790a141c603daf005efc7100c097c88ac8b16b9b8&amp;scene=27" \h </w:instrText>
      </w:r>
      <w:r>
        <w:fldChar w:fldCharType="separate"/>
      </w:r>
      <w:r>
        <w:rPr>
          <w:rStyle w:val="13"/>
          <w:color w:val="0563C1"/>
        </w:rPr>
        <w:t>[346,352]. 第三届全国中小学青年教师教学竞赛</w:t>
      </w:r>
      <w:r>
        <w:rPr>
          <w:rStyle w:val="13"/>
          <w:color w:val="0563C1"/>
        </w:rPr>
        <w:fldChar w:fldCharType="end"/>
      </w:r>
    </w:p>
    <w:p w14:paraId="6EF34CB5">
      <w:pPr>
        <w:spacing w:after="200" w:line="400" w:lineRule="atLeast"/>
      </w:pPr>
      <w:r>
        <w:fldChar w:fldCharType="begin"/>
      </w:r>
      <w:r>
        <w:instrText xml:space="preserve"> HYPERLINK "http://jwc.nepu.edu.cn/fujian7disijieheilongjiangshenggaoxiaojiaoshijiaoxuechuangxindasaijidisijiequanguogaoxiaojiaoshijiaoxuechuangxindasaiheilongjiangsaiquxuanbasaishishifangan.pdf" \h </w:instrText>
      </w:r>
      <w:r>
        <w:fldChar w:fldCharType="separate"/>
      </w:r>
      <w:r>
        <w:rPr>
          <w:rStyle w:val="13"/>
          <w:color w:val="0563C1"/>
        </w:rPr>
        <w:t>[348]. 第四届黑龙江省高校教师教学创新大赛暨第四届全国高校教师教学创新大赛（黑龙江赛区）选拔赛实施方案</w:t>
      </w:r>
      <w:r>
        <w:rPr>
          <w:rStyle w:val="13"/>
          <w:color w:val="0563C1"/>
        </w:rPr>
        <w:fldChar w:fldCharType="end"/>
      </w:r>
    </w:p>
    <w:p w14:paraId="3DE67FCB">
      <w:pPr>
        <w:spacing w:after="200" w:line="400" w:lineRule="atLeast"/>
      </w:pPr>
      <w:r>
        <w:fldChar w:fldCharType="begin"/>
      </w:r>
      <w:r>
        <w:instrText xml:space="preserve"> HYPERLINK "https://www.sspu.edu.cn/_upload/article/files/f0/51/830cbbaa4a0f83befa86af5cd9f3/b5e167ce-6621-4490-aac4-b7f4c0b6e100.docx" \h </w:instrText>
      </w:r>
      <w:r>
        <w:fldChar w:fldCharType="separate"/>
      </w:r>
      <w:r>
        <w:rPr>
          <w:rStyle w:val="13"/>
          <w:color w:val="0563C1"/>
        </w:rPr>
        <w:t>[349]. 教师教学创新大赛 教学创新(或课程思政创新)成果支撑材料目录</w:t>
      </w:r>
      <w:r>
        <w:rPr>
          <w:rStyle w:val="13"/>
          <w:color w:val="0563C1"/>
        </w:rPr>
        <w:fldChar w:fldCharType="end"/>
      </w:r>
    </w:p>
    <w:p w14:paraId="699EADD5">
      <w:pPr>
        <w:spacing w:after="200" w:line="400" w:lineRule="atLeast"/>
      </w:pPr>
      <w:r>
        <w:fldChar w:fldCharType="begin"/>
      </w:r>
      <w:r>
        <w:instrText xml:space="preserve"> HYPERLINK "https://wiki.antpedia.com/article-3315979-240" \h </w:instrText>
      </w:r>
      <w:r>
        <w:fldChar w:fldCharType="separate"/>
      </w:r>
      <w:r>
        <w:rPr>
          <w:rStyle w:val="13"/>
          <w:color w:val="0563C1"/>
        </w:rPr>
        <w:t>[353,355]. 全国高校教师教学创新大赛获奖教师名单公布</w:t>
      </w:r>
      <w:r>
        <w:rPr>
          <w:rStyle w:val="13"/>
          <w:color w:val="0563C1"/>
        </w:rPr>
        <w:fldChar w:fldCharType="end"/>
      </w:r>
    </w:p>
    <w:p w14:paraId="4B37C5DE">
      <w:pPr>
        <w:spacing w:after="200" w:line="400" w:lineRule="atLeast"/>
      </w:pPr>
      <w:r>
        <w:fldChar w:fldCharType="begin"/>
      </w:r>
      <w:r>
        <w:instrText xml:space="preserve"> HYPERLINK "https://wiki.antpedia.com/article-3316412-90" \h </w:instrText>
      </w:r>
      <w:r>
        <w:fldChar w:fldCharType="separate"/>
      </w:r>
      <w:r>
        <w:rPr>
          <w:rStyle w:val="13"/>
          <w:color w:val="0563C1"/>
        </w:rPr>
        <w:t>[354,356]. 第四届全国高校教师教学创新大赛获奖教师（团队）名单公布</w:t>
      </w:r>
      <w:r>
        <w:rPr>
          <w:rStyle w:val="13"/>
          <w:color w:val="0563C1"/>
        </w:rPr>
        <w:fldChar w:fldCharType="end"/>
      </w:r>
    </w:p>
    <w:p w14:paraId="45B3E9D9">
      <w:pPr>
        <w:spacing w:after="200" w:line="400" w:lineRule="atLeast"/>
      </w:pPr>
      <w:r>
        <w:fldChar w:fldCharType="begin"/>
      </w:r>
      <w:r>
        <w:instrText xml:space="preserve"> HYPERLINK "https://www.cahe.edu.cn/upload/gdjy/file/20230825/1692964393519500.pdf" \h </w:instrText>
      </w:r>
      <w:r>
        <w:fldChar w:fldCharType="separate"/>
      </w:r>
      <w:r>
        <w:rPr>
          <w:rStyle w:val="13"/>
          <w:color w:val="0563C1"/>
        </w:rPr>
        <w:t>[357,360,363]. 第三届全国高校教师教学创新大赛获奖教师（团队）名单</w:t>
      </w:r>
      <w:r>
        <w:rPr>
          <w:rStyle w:val="13"/>
          <w:color w:val="0563C1"/>
        </w:rPr>
        <w:fldChar w:fldCharType="end"/>
      </w:r>
    </w:p>
    <w:p w14:paraId="06E1BEC7">
      <w:pPr>
        <w:spacing w:after="200" w:line="400" w:lineRule="atLeast"/>
      </w:pPr>
      <w:r>
        <w:fldChar w:fldCharType="begin"/>
      </w:r>
      <w:r>
        <w:instrText xml:space="preserve"> HYPERLINK "http://www.caie.edu.cn/info/1027/20191.htm" \h </w:instrText>
      </w:r>
      <w:r>
        <w:fldChar w:fldCharType="separate"/>
      </w:r>
      <w:r>
        <w:rPr>
          <w:rStyle w:val="13"/>
          <w:color w:val="0563C1"/>
        </w:rPr>
        <w:t>[358,361]. 关于第三届全国高校教师教学创新大赛校赛获奖名单的公布</w:t>
      </w:r>
      <w:r>
        <w:rPr>
          <w:rStyle w:val="13"/>
          <w:color w:val="0563C1"/>
        </w:rPr>
        <w:fldChar w:fldCharType="end"/>
      </w:r>
    </w:p>
    <w:p w14:paraId="016A13AA">
      <w:pPr>
        <w:spacing w:after="200" w:line="400" w:lineRule="atLeast"/>
      </w:pPr>
      <w:r>
        <w:fldChar w:fldCharType="begin"/>
      </w:r>
      <w:r>
        <w:instrText xml:space="preserve"> HYPERLINK "https://www.antpedia.com/news/76/n-3073776.html" \h </w:instrText>
      </w:r>
      <w:r>
        <w:fldChar w:fldCharType="separate"/>
      </w:r>
      <w:r>
        <w:rPr>
          <w:rStyle w:val="13"/>
          <w:color w:val="0563C1"/>
        </w:rPr>
        <w:t>[359]. 第三届全国高校教师教学创新大赛获奖名单公布</w:t>
      </w:r>
      <w:r>
        <w:rPr>
          <w:rStyle w:val="13"/>
          <w:color w:val="0563C1"/>
        </w:rPr>
        <w:fldChar w:fldCharType="end"/>
      </w:r>
    </w:p>
    <w:p w14:paraId="27EA5229">
      <w:pPr>
        <w:spacing w:after="200" w:line="400" w:lineRule="atLeast"/>
      </w:pPr>
      <w:r>
        <w:fldChar w:fldCharType="begin"/>
      </w:r>
      <w:r>
        <w:instrText xml:space="preserve"> HYPERLINK "http://jsy-reptile-img.oss-cn-guangzhou.aliyuncs.com/crawler_img/20230829/1693048451187917.pdf" \h </w:instrText>
      </w:r>
      <w:r>
        <w:fldChar w:fldCharType="separate"/>
      </w:r>
      <w:r>
        <w:rPr>
          <w:rStyle w:val="13"/>
          <w:color w:val="0563C1"/>
        </w:rPr>
        <w:t>[362,364]. 中国高等教育学会关于公布第三届全国高校教师教学创新大赛获奖教师（团队）名单的通知</w:t>
      </w:r>
      <w:r>
        <w:rPr>
          <w:rStyle w:val="13"/>
          <w:color w:val="0563C1"/>
        </w:rPr>
        <w:fldChar w:fldCharType="end"/>
      </w:r>
    </w:p>
    <w:p w14:paraId="47105598">
      <w:pPr>
        <w:spacing w:after="200" w:line="400" w:lineRule="atLeast"/>
      </w:pPr>
      <w:r>
        <w:fldChar w:fldCharType="begin"/>
      </w:r>
      <w:r>
        <w:instrText xml:space="preserve"> HYPERLINK "https://www.jxutcm.edu.cn/__local/F/1A/59/5A86F333360763E9F6994DE4A7F_D295C431_251733.pdf" \h </w:instrText>
      </w:r>
      <w:r>
        <w:fldChar w:fldCharType="separate"/>
      </w:r>
      <w:r>
        <w:rPr>
          <w:rStyle w:val="13"/>
          <w:color w:val="0563C1"/>
        </w:rPr>
        <w:t>[365]. 关于表彰第三届教师教学创新大赛获奖者的决定</w:t>
      </w:r>
      <w:r>
        <w:rPr>
          <w:rStyle w:val="13"/>
          <w:color w:val="0563C1"/>
        </w:rPr>
        <w:fldChar w:fldCharType="end"/>
      </w:r>
    </w:p>
    <w:p w14:paraId="5253EB4D">
      <w:pPr>
        <w:spacing w:after="200" w:line="400" w:lineRule="atLeast"/>
      </w:pPr>
      <w:r>
        <w:fldChar w:fldCharType="begin"/>
      </w:r>
      <w:r>
        <w:instrText xml:space="preserve"> HYPERLINK "https://files.metaso.cn/api/public-file/preview?fileName=8686350011529670656.pdf" \h </w:instrText>
      </w:r>
      <w:r>
        <w:fldChar w:fldCharType="separate"/>
      </w:r>
      <w:r>
        <w:rPr>
          <w:rStyle w:val="13"/>
          <w:color w:val="0563C1"/>
        </w:rPr>
        <w:t>[366]. 天津大学“亦心工作室”</w:t>
      </w:r>
      <w:r>
        <w:rPr>
          <w:rStyle w:val="13"/>
          <w:color w:val="0563C1"/>
        </w:rPr>
        <w:fldChar w:fldCharType="end"/>
      </w:r>
    </w:p>
    <w:p w14:paraId="6E6AE4A0">
      <w:pPr>
        <w:spacing w:after="200" w:line="400" w:lineRule="atLeast"/>
      </w:pPr>
      <w:r>
        <w:fldChar w:fldCharType="begin"/>
      </w:r>
      <w:r>
        <w:instrText xml:space="preserve"> HYPERLINK "https://www.jfdaily.com/sgh/detail?id=1414797" \h </w:instrText>
      </w:r>
      <w:r>
        <w:fldChar w:fldCharType="separate"/>
      </w:r>
      <w:r>
        <w:rPr>
          <w:rStyle w:val="13"/>
          <w:color w:val="0563C1"/>
        </w:rPr>
        <w:t>[369,376]. 第七届全国高校青年教师教学竞赛决赛成功举办</w:t>
      </w:r>
      <w:r>
        <w:rPr>
          <w:rStyle w:val="13"/>
          <w:color w:val="0563C1"/>
        </w:rPr>
        <w:fldChar w:fldCharType="end"/>
      </w:r>
    </w:p>
    <w:p w14:paraId="7314BF96">
      <w:pPr>
        <w:spacing w:after="200" w:line="400" w:lineRule="atLeast"/>
      </w:pPr>
      <w:r>
        <w:fldChar w:fldCharType="begin"/>
      </w:r>
      <w:r>
        <w:instrText xml:space="preserve"> HYPERLINK "https://bksy.ecnu.edu.cn/_upload/article/files/88/d0/b1d3a5154408bcfc02315ce6a3c9/66037617-392d-4cc6-99cb-c959978b3766.pdf" \h </w:instrText>
      </w:r>
      <w:r>
        <w:fldChar w:fldCharType="separate"/>
      </w:r>
      <w:r>
        <w:rPr>
          <w:rStyle w:val="13"/>
          <w:color w:val="0563C1"/>
        </w:rPr>
        <w:t>[370]. 课程与教材建设</w:t>
      </w:r>
      <w:r>
        <w:rPr>
          <w:rStyle w:val="13"/>
          <w:color w:val="0563C1"/>
        </w:rPr>
        <w:fldChar w:fldCharType="end"/>
      </w:r>
    </w:p>
    <w:p w14:paraId="7A1357AF">
      <w:pPr>
        <w:spacing w:after="200" w:line="400" w:lineRule="atLeast"/>
      </w:pPr>
      <w:r>
        <w:fldChar w:fldCharType="begin"/>
      </w:r>
      <w:r>
        <w:instrText xml:space="preserve"> HYPERLINK "https://news.cau.edu.cn/docs/2024-09/cf730b31c21a4d5aa7de8842440d84631.pdf" \h </w:instrText>
      </w:r>
      <w:r>
        <w:fldChar w:fldCharType="separate"/>
      </w:r>
      <w:r>
        <w:rPr>
          <w:rStyle w:val="13"/>
          <w:color w:val="0563C1"/>
        </w:rPr>
        <w:t>[371]. 2023-2024年度获奖教师和集体</w:t>
      </w:r>
      <w:r>
        <w:rPr>
          <w:rStyle w:val="13"/>
          <w:color w:val="0563C1"/>
        </w:rPr>
        <w:fldChar w:fldCharType="end"/>
      </w:r>
    </w:p>
    <w:p w14:paraId="6A03089E">
      <w:pPr>
        <w:spacing w:after="200" w:line="400" w:lineRule="atLeast"/>
      </w:pPr>
      <w:r>
        <w:fldChar w:fldCharType="begin"/>
      </w:r>
      <w:r>
        <w:instrText xml:space="preserve"> HYPERLINK "http://tjxy.hbuas.edu.cn/__local/A/ED/D0/4791F72BA18239DB1C9CF703D04_4217E669_33399.pdf?e=.pdf" \h </w:instrText>
      </w:r>
      <w:r>
        <w:fldChar w:fldCharType="separate"/>
      </w:r>
      <w:r>
        <w:rPr>
          <w:rStyle w:val="13"/>
          <w:color w:val="0563C1"/>
        </w:rPr>
        <w:t>[372,375]. 关于表彰第七届青年教师教学竞赛暨首届教学创新团队大赛获奖人员和团队的决定</w:t>
      </w:r>
      <w:r>
        <w:rPr>
          <w:rStyle w:val="13"/>
          <w:color w:val="0563C1"/>
        </w:rPr>
        <w:fldChar w:fldCharType="end"/>
      </w:r>
    </w:p>
    <w:p w14:paraId="1DF76825">
      <w:pPr>
        <w:spacing w:after="200" w:line="400" w:lineRule="atLeast"/>
      </w:pPr>
      <w:r>
        <w:fldChar w:fldCharType="begin"/>
      </w:r>
      <w:r>
        <w:instrText xml:space="preserve"> HYPERLINK "https://www.thepaper.cn/newsDetail_forward_28688269" \h </w:instrText>
      </w:r>
      <w:r>
        <w:fldChar w:fldCharType="separate"/>
      </w:r>
      <w:r>
        <w:rPr>
          <w:rStyle w:val="13"/>
          <w:color w:val="0563C1"/>
        </w:rPr>
        <w:t>[373]. 第三次！我校教师在第七届全国青教赛喜获一等奖（附校赛获奖名单）</w:t>
      </w:r>
      <w:r>
        <w:rPr>
          <w:rStyle w:val="13"/>
          <w:color w:val="0563C1"/>
        </w:rPr>
        <w:fldChar w:fldCharType="end"/>
      </w:r>
    </w:p>
    <w:p w14:paraId="3D0DCF9F">
      <w:pPr>
        <w:spacing w:after="200" w:line="400" w:lineRule="atLeast"/>
      </w:pPr>
      <w:r>
        <w:fldChar w:fldCharType="begin"/>
      </w:r>
      <w:r>
        <w:instrText xml:space="preserve"> HYPERLINK "https://www.sohu.com/a/832934015_121118940" \h </w:instrText>
      </w:r>
      <w:r>
        <w:fldChar w:fldCharType="separate"/>
      </w:r>
      <w:r>
        <w:rPr>
          <w:rStyle w:val="13"/>
          <w:color w:val="0563C1"/>
        </w:rPr>
        <w:t>[374]. 542️全部获奖️_教学_组别_师范生</w:t>
      </w:r>
      <w:r>
        <w:rPr>
          <w:rStyle w:val="13"/>
          <w:color w:val="0563C1"/>
        </w:rPr>
        <w:fldChar w:fldCharType="end"/>
      </w:r>
    </w:p>
    <w:p w14:paraId="38907AB3">
      <w:pPr>
        <w:spacing w:after="200" w:line="400" w:lineRule="atLeast"/>
      </w:pPr>
      <w:r>
        <w:fldChar w:fldCharType="begin"/>
      </w:r>
      <w:r>
        <w:instrText xml:space="preserve"> HYPERLINK "https://m.sohu.com/a/805078931_120823584/" \h </w:instrText>
      </w:r>
      <w:r>
        <w:fldChar w:fldCharType="separate"/>
      </w:r>
      <w:r>
        <w:rPr>
          <w:rStyle w:val="13"/>
          <w:color w:val="0563C1"/>
        </w:rPr>
        <w:t>[377,407,410]. 第七届全国高校青年教师教学竞赛决赛举办，来自上海交大等5名选手获各组第一_组别_教育部</w:t>
      </w:r>
      <w:r>
        <w:rPr>
          <w:rStyle w:val="13"/>
          <w:color w:val="0563C1"/>
        </w:rPr>
        <w:fldChar w:fldCharType="end"/>
      </w:r>
    </w:p>
    <w:p w14:paraId="70C060EA">
      <w:pPr>
        <w:spacing w:after="200" w:line="400" w:lineRule="atLeast"/>
      </w:pPr>
      <w:r>
        <w:fldChar w:fldCharType="begin"/>
      </w:r>
      <w:r>
        <w:instrText xml:space="preserve"> HYPERLINK "https://bksy.zju.edu.cn/_upload/article/files/88/70/0213485d4b838b57c786a0b46311/dbdef0a5-dd7c-4cf3-b649-8ad5321f46b3.pdf" \h </w:instrText>
      </w:r>
      <w:r>
        <w:fldChar w:fldCharType="separate"/>
      </w:r>
      <w:r>
        <w:rPr>
          <w:rStyle w:val="13"/>
          <w:color w:val="0563C1"/>
        </w:rPr>
        <w:t>[378]. 中华全国总工会办公厅 教育部办公厅关于举办第七届全国高校青年教师教学竞赛的通知</w:t>
      </w:r>
      <w:r>
        <w:rPr>
          <w:rStyle w:val="13"/>
          <w:color w:val="0563C1"/>
        </w:rPr>
        <w:fldChar w:fldCharType="end"/>
      </w:r>
    </w:p>
    <w:p w14:paraId="7730B036">
      <w:pPr>
        <w:spacing w:after="200" w:line="400" w:lineRule="atLeast"/>
      </w:pPr>
      <w:r>
        <w:fldChar w:fldCharType="begin"/>
      </w:r>
      <w:r>
        <w:instrText xml:space="preserve"> HYPERLINK "https://www.voo0.com/y/64717.html" \h </w:instrText>
      </w:r>
      <w:r>
        <w:fldChar w:fldCharType="separate"/>
      </w:r>
      <w:r>
        <w:rPr>
          <w:rStyle w:val="13"/>
          <w:color w:val="0563C1"/>
        </w:rPr>
        <w:t>[382]. 青教赛</w:t>
      </w:r>
      <w:r>
        <w:rPr>
          <w:rStyle w:val="13"/>
          <w:color w:val="0563C1"/>
        </w:rPr>
        <w:fldChar w:fldCharType="end"/>
      </w:r>
    </w:p>
    <w:p w14:paraId="39F2DEB4">
      <w:pPr>
        <w:spacing w:after="200" w:line="400" w:lineRule="atLeast"/>
      </w:pPr>
      <w:r>
        <w:fldChar w:fldCharType="begin"/>
      </w:r>
      <w:r>
        <w:instrText xml:space="preserve"> HYPERLINK "https://mp.weixin.qq.com/s?__biz=MzA5MjMwNjU4OQ==&amp;mid=2649769798&amp;idx=1&amp;sn=391d84a97c176bfa9ea2039f7f5f31b7&amp;chksm=8911813387b614bc4e7fd5a4665a3e89300d239206e167e4c881c313495351dbf5088f1b8754&amp;scene=27" \h </w:instrText>
      </w:r>
      <w:r>
        <w:fldChar w:fldCharType="separate"/>
      </w:r>
      <w:r>
        <w:rPr>
          <w:rStyle w:val="13"/>
          <w:color w:val="0563C1"/>
        </w:rPr>
        <w:t>[383]. 重磅上线！全国青年教师教学竞赛及相关活动视频专栏来了（值得收藏）</w:t>
      </w:r>
      <w:r>
        <w:rPr>
          <w:rStyle w:val="13"/>
          <w:color w:val="0563C1"/>
        </w:rPr>
        <w:fldChar w:fldCharType="end"/>
      </w:r>
    </w:p>
    <w:p w14:paraId="7CBC93AA">
      <w:pPr>
        <w:spacing w:after="200" w:line="400" w:lineRule="atLeast"/>
      </w:pPr>
      <w:r>
        <w:fldChar w:fldCharType="begin"/>
      </w:r>
      <w:r>
        <w:instrText xml:space="preserve"> HYPERLINK "http://www.hmkangle.com/__local/8/D8/52/FDE3AA8999B67B5CD9D41C0AC6D_00A88D21_3B07D3.pdf" \h </w:instrText>
      </w:r>
      <w:r>
        <w:fldChar w:fldCharType="separate"/>
      </w:r>
      <w:r>
        <w:rPr>
          <w:rStyle w:val="13"/>
          <w:color w:val="0563C1"/>
        </w:rPr>
        <w:t>[385,388,389,391,399,402,572]. 中国高等教育学会关于公布第三届全国高校教师教学创新大赛获奖教师（团队）名单的通知</w:t>
      </w:r>
      <w:r>
        <w:rPr>
          <w:rStyle w:val="13"/>
          <w:color w:val="0563C1"/>
        </w:rPr>
        <w:fldChar w:fldCharType="end"/>
      </w:r>
    </w:p>
    <w:p w14:paraId="239DF9B9">
      <w:pPr>
        <w:spacing w:after="200" w:line="400" w:lineRule="atLeast"/>
      </w:pPr>
      <w:r>
        <w:fldChar w:fldCharType="begin"/>
      </w:r>
      <w:r>
        <w:instrText xml:space="preserve"> HYPERLINK "https://cmsfiles.zhongkefu.com.cn/caheedu/gdjy/file/20240801/1722478174980875.pdf" \h </w:instrText>
      </w:r>
      <w:r>
        <w:fldChar w:fldCharType="separate"/>
      </w:r>
      <w:r>
        <w:rPr>
          <w:rStyle w:val="13"/>
          <w:color w:val="0563C1"/>
        </w:rPr>
        <w:t>[386,392,400,403]. 中国高等教育学会关于公布第四届全国高校教师教学创新大赛获奖教师（团队）名单的通知</w:t>
      </w:r>
      <w:r>
        <w:rPr>
          <w:rStyle w:val="13"/>
          <w:color w:val="0563C1"/>
        </w:rPr>
        <w:fldChar w:fldCharType="end"/>
      </w:r>
    </w:p>
    <w:p w14:paraId="0CF51021">
      <w:pPr>
        <w:spacing w:after="200" w:line="400" w:lineRule="atLeast"/>
      </w:pPr>
      <w:r>
        <w:fldChar w:fldCharType="begin"/>
      </w:r>
      <w:r>
        <w:instrText xml:space="preserve"> HYPERLINK "https://c.m.163.com/news/a/ID32QQQM0516RJ0M.html" \h </w:instrText>
      </w:r>
      <w:r>
        <w:fldChar w:fldCharType="separate"/>
      </w:r>
      <w:r>
        <w:rPr>
          <w:rStyle w:val="13"/>
          <w:color w:val="0563C1"/>
        </w:rPr>
        <w:t>[387,390]. 第三届全国高校教师教学创新大赛获奖教师（团队）名单正式公布</w:t>
      </w:r>
      <w:r>
        <w:rPr>
          <w:rStyle w:val="13"/>
          <w:color w:val="0563C1"/>
        </w:rPr>
        <w:fldChar w:fldCharType="end"/>
      </w:r>
    </w:p>
    <w:p w14:paraId="5A464C05">
      <w:pPr>
        <w:spacing w:after="200" w:line="400" w:lineRule="atLeast"/>
      </w:pPr>
      <w:r>
        <w:fldChar w:fldCharType="begin"/>
      </w:r>
      <w:r>
        <w:instrText xml:space="preserve"> HYPERLINK "https://ghc.xust.edu.cn/__local/7/AF/41/813196BCF917C704E8B4B8579A0_6F9A4C59_E5DF6.pdf" \h </w:instrText>
      </w:r>
      <w:r>
        <w:fldChar w:fldCharType="separate"/>
      </w:r>
      <w:r>
        <w:rPr>
          <w:rStyle w:val="13"/>
          <w:color w:val="0563C1"/>
        </w:rPr>
        <w:t>[394,396,397,404]. CINGTA WEEKLY 青塔周刊 201期</w:t>
      </w:r>
      <w:r>
        <w:rPr>
          <w:rStyle w:val="13"/>
          <w:color w:val="0563C1"/>
        </w:rPr>
        <w:fldChar w:fldCharType="end"/>
      </w:r>
    </w:p>
    <w:p w14:paraId="1EDF3D20">
      <w:pPr>
        <w:spacing w:after="200" w:line="400" w:lineRule="atLeast"/>
      </w:pPr>
      <w:r>
        <w:fldChar w:fldCharType="begin"/>
      </w:r>
      <w:r>
        <w:instrText xml:space="preserve"> HYPERLINK "https://mp.weixin.qq.com/s?__biz=MzI0Njc0MTAzOA==&amp;mid=2247678055&amp;idx=1&amp;sn=8f6b93cc491f75d588a9d6e3ad6196c7&amp;chksm=e8cf8a600bc15d4bf92f022d4c998f5e19c283ce4c5efbb11f9ba1269018746736b0d765a1bd&amp;scene=27" \h </w:instrText>
      </w:r>
      <w:r>
        <w:fldChar w:fldCharType="separate"/>
      </w:r>
      <w:r>
        <w:rPr>
          <w:rStyle w:val="13"/>
          <w:color w:val="0563C1"/>
        </w:rPr>
        <w:t>[395]. 第五届全国高校教师教学创新大赛获奖人员名单</w:t>
      </w:r>
      <w:r>
        <w:rPr>
          <w:rStyle w:val="13"/>
          <w:color w:val="0563C1"/>
        </w:rPr>
        <w:fldChar w:fldCharType="end"/>
      </w:r>
    </w:p>
    <w:p w14:paraId="06319137">
      <w:pPr>
        <w:spacing w:after="200" w:line="400" w:lineRule="atLeast"/>
      </w:pPr>
      <w:r>
        <w:fldChar w:fldCharType="begin"/>
      </w:r>
      <w:r>
        <w:instrText xml:space="preserve"> HYPERLINK "http://news.sohu.com/a/925868069_120492088" \h </w:instrText>
      </w:r>
      <w:r>
        <w:fldChar w:fldCharType="separate"/>
      </w:r>
      <w:r>
        <w:rPr>
          <w:rStyle w:val="13"/>
          <w:color w:val="0563C1"/>
        </w:rPr>
        <w:t>[398]. 第五届全国高校教师教学创新大赛获奖名单</w:t>
      </w:r>
      <w:r>
        <w:rPr>
          <w:rStyle w:val="13"/>
          <w:color w:val="0563C1"/>
        </w:rPr>
        <w:fldChar w:fldCharType="end"/>
      </w:r>
    </w:p>
    <w:p w14:paraId="0B64495F">
      <w:pPr>
        <w:spacing w:after="200" w:line="400" w:lineRule="atLeast"/>
      </w:pPr>
      <w:r>
        <w:fldChar w:fldCharType="begin"/>
      </w:r>
      <w:r>
        <w:instrText xml:space="preserve"> HYPERLINK "https://finance.sina.cn/2024-09-04/detail-incmyear6270601.d.html" \h </w:instrText>
      </w:r>
      <w:r>
        <w:fldChar w:fldCharType="separate"/>
      </w:r>
      <w:r>
        <w:rPr>
          <w:rStyle w:val="13"/>
          <w:color w:val="0563C1"/>
        </w:rPr>
        <w:t>[405,408]. 第七届全国高校青年教师教学竞赛决赛举办</w:t>
      </w:r>
      <w:r>
        <w:rPr>
          <w:rStyle w:val="13"/>
          <w:color w:val="0563C1"/>
        </w:rPr>
        <w:fldChar w:fldCharType="end"/>
      </w:r>
    </w:p>
    <w:p w14:paraId="3698F792">
      <w:pPr>
        <w:spacing w:after="200" w:line="400" w:lineRule="atLeast"/>
      </w:pPr>
      <w:r>
        <w:fldChar w:fldCharType="begin"/>
      </w:r>
      <w:r>
        <w:instrText xml:space="preserve"> HYPERLINK "https://mp.weixin.qq.com/s?__biz=MzA4MjU5NzkyNA==&amp;mid=2688779851&amp;idx=3&amp;sn=c108d0fa40ca11a4711b390de2c266e0&amp;chksm=bbb538d8d863fe45eb2e89a11894f40a3f2c4d223ebc0d5b595162edc416f008d8a76b73b021&amp;scene=27" \h </w:instrText>
      </w:r>
      <w:r>
        <w:fldChar w:fldCharType="separate"/>
      </w:r>
      <w:r>
        <w:rPr>
          <w:rStyle w:val="13"/>
          <w:color w:val="0563C1"/>
        </w:rPr>
        <w:t>[406,409,411,563]. 第七届全国青教赛（一等奖）获奖视频</w:t>
      </w:r>
      <w:r>
        <w:rPr>
          <w:rStyle w:val="13"/>
          <w:color w:val="0563C1"/>
        </w:rPr>
        <w:fldChar w:fldCharType="end"/>
      </w:r>
    </w:p>
    <w:p w14:paraId="53A5AC00">
      <w:pPr>
        <w:spacing w:after="200" w:line="400" w:lineRule="atLeast"/>
      </w:pPr>
      <w:r>
        <w:fldChar w:fldCharType="begin"/>
      </w:r>
      <w:r>
        <w:instrText xml:space="preserve"> HYPERLINK "https://mp.weixin.qq.com/s?__biz=Mzg2ODcxMzU0NA==&amp;mid=2247527863&amp;idx=3&amp;sn=1baa5d7f08968eb9727b798ce4cc0aea&amp;chksm=cf70e1332cce5daa7af18858ddf242b8d4f2854c8211343f199a323b1f0516a73fb7c14a75cc&amp;scene=27" \h </w:instrText>
      </w:r>
      <w:r>
        <w:fldChar w:fldCharType="separate"/>
      </w:r>
      <w:r>
        <w:rPr>
          <w:rStyle w:val="13"/>
          <w:color w:val="0563C1"/>
        </w:rPr>
        <w:t>[412]. 第七届全国高校青年教师教学竞赛决赛</w:t>
      </w:r>
      <w:r>
        <w:rPr>
          <w:rStyle w:val="13"/>
          <w:color w:val="0563C1"/>
        </w:rPr>
        <w:fldChar w:fldCharType="end"/>
      </w:r>
    </w:p>
    <w:p w14:paraId="683C58ED">
      <w:pPr>
        <w:spacing w:after="200" w:line="400" w:lineRule="atLeast"/>
      </w:pPr>
      <w:r>
        <w:fldChar w:fldCharType="begin"/>
      </w:r>
      <w:r>
        <w:instrText xml:space="preserve"> HYPERLINK "https://mp.weixin.qq.com/s?__biz=MzA5NTEwNTM3NA==&amp;mid=2247524998&amp;idx=1&amp;sn=f474922f9ab7e06e97c49ee085461390&amp;chksm=91e3e786f5d9b23142acfd0447a266e5675fe103b73a3ee693b2fbe706df03d96de17a233ebf&amp;scene=27" \h </w:instrText>
      </w:r>
      <w:r>
        <w:fldChar w:fldCharType="separate"/>
      </w:r>
      <w:r>
        <w:rPr>
          <w:rStyle w:val="13"/>
          <w:color w:val="0563C1"/>
        </w:rPr>
        <w:t>[414]. 全国高校青教赛（第三届、四届、五届、六届、七届）一等奖获奖课程实录视频汇总</w:t>
      </w:r>
      <w:r>
        <w:rPr>
          <w:rStyle w:val="13"/>
          <w:color w:val="0563C1"/>
        </w:rPr>
        <w:fldChar w:fldCharType="end"/>
      </w:r>
    </w:p>
    <w:p w14:paraId="57D08AE2">
      <w:pPr>
        <w:spacing w:after="200" w:line="400" w:lineRule="atLeast"/>
      </w:pPr>
      <w:r>
        <w:fldChar w:fldCharType="begin"/>
      </w:r>
      <w:r>
        <w:instrText xml:space="preserve"> HYPERLINK "https://mp.weixin.qq.com/s?__biz=MzAwMDAzMTI1Nw==&amp;mid=2654134283&amp;idx=1&amp;sn=4ce5cf952ba707507764f3793c7e23f7&amp;chksm=81296f7db65ee66b85c320c6004a68d945107483e1395a9769e509f1f90b03aced6443c18139&amp;scene=27" \h </w:instrText>
      </w:r>
      <w:r>
        <w:fldChar w:fldCharType="separate"/>
      </w:r>
      <w:r>
        <w:rPr>
          <w:rStyle w:val="13"/>
          <w:color w:val="0563C1"/>
        </w:rPr>
        <w:t>[416]. 第一届全国中小学青年教师教学竞赛获奖名单</w:t>
      </w:r>
      <w:r>
        <w:rPr>
          <w:rStyle w:val="13"/>
          <w:color w:val="0563C1"/>
        </w:rPr>
        <w:fldChar w:fldCharType="end"/>
      </w:r>
    </w:p>
    <w:p w14:paraId="3796E570">
      <w:pPr>
        <w:spacing w:after="200" w:line="400" w:lineRule="atLeast"/>
      </w:pPr>
      <w:r>
        <w:fldChar w:fldCharType="begin"/>
      </w:r>
      <w:r>
        <w:instrText xml:space="preserve"> HYPERLINK "https://jwc.guat.edu.cn/__local/0/02/7A/78D3D42DD8C040EAE1BEDBB1036_D0153E56_9FDF5.pdf" \h </w:instrText>
      </w:r>
      <w:r>
        <w:fldChar w:fldCharType="separate"/>
      </w:r>
      <w:r>
        <w:rPr>
          <w:rStyle w:val="13"/>
          <w:color w:val="0563C1"/>
        </w:rPr>
        <w:t>[418,419,420]. 自治区教育厅 自区教育工会关于公布第七届全区高校青年教师教学竞赛获奖名单的通知</w:t>
      </w:r>
      <w:r>
        <w:rPr>
          <w:rStyle w:val="13"/>
          <w:color w:val="0563C1"/>
        </w:rPr>
        <w:fldChar w:fldCharType="end"/>
      </w:r>
    </w:p>
    <w:p w14:paraId="0C2CD7B5">
      <w:pPr>
        <w:spacing w:after="200" w:line="400" w:lineRule="atLeast"/>
      </w:pPr>
      <w:r>
        <w:fldChar w:fldCharType="begin"/>
      </w:r>
      <w:r>
        <w:instrText xml:space="preserve"> HYPERLINK "https://mp.weixin.qq.com/s?__biz=MzA5NTEwNTM3NA==&amp;mid=2247522759&amp;idx=1&amp;sn=645bf9107be767d1723a1617b2979345&amp;chksm=9142c890a5984d82c198ae0a1efbb69a0623d32546b3b724fc1bda052179ac74eafedbf96769&amp;scene=27" \h </w:instrText>
      </w:r>
      <w:r>
        <w:fldChar w:fldCharType="separate"/>
      </w:r>
      <w:r>
        <w:rPr>
          <w:rStyle w:val="13"/>
          <w:color w:val="0563C1"/>
        </w:rPr>
        <w:t>[428]. 全国高校青年教师教学竞赛（青教赛）一等奖、二等奖获奖视频！</w:t>
      </w:r>
      <w:r>
        <w:rPr>
          <w:rStyle w:val="13"/>
          <w:color w:val="0563C1"/>
        </w:rPr>
        <w:fldChar w:fldCharType="end"/>
      </w:r>
    </w:p>
    <w:p w14:paraId="431C4522">
      <w:pPr>
        <w:spacing w:after="200" w:line="400" w:lineRule="atLeast"/>
      </w:pPr>
      <w:r>
        <w:fldChar w:fldCharType="begin"/>
      </w:r>
      <w:r>
        <w:instrText xml:space="preserve"> HYPERLINK "https://www.njau.edu.cn/_upload/article/files/c4/97/93701721484cb9f77318f284cc2a/49ee4d55-72a0-409f-97d3-b1defaf2a08d.pdf" \h </w:instrText>
      </w:r>
      <w:r>
        <w:fldChar w:fldCharType="separate"/>
      </w:r>
      <w:r>
        <w:rPr>
          <w:rStyle w:val="13"/>
          <w:color w:val="0563C1"/>
        </w:rPr>
        <w:t>[433,434]. 教育部教育技术与资源发展中心（中央电化教育馆）函件 教技资[2024]44号 教育部教育技术与资源发展中心（中央电化教育馆）关于举办第一届国家智慧教育平台数据创新应用活动的通知</w:t>
      </w:r>
      <w:r>
        <w:rPr>
          <w:rStyle w:val="13"/>
          <w:color w:val="0563C1"/>
        </w:rPr>
        <w:fldChar w:fldCharType="end"/>
      </w:r>
    </w:p>
    <w:p w14:paraId="18EFE8C1">
      <w:pPr>
        <w:spacing w:after="200" w:line="400" w:lineRule="atLeast"/>
      </w:pPr>
      <w:r>
        <w:fldChar w:fldCharType="begin"/>
      </w:r>
      <w:r>
        <w:instrText xml:space="preserve"> HYPERLINK "https://news.buaa.edu.cn/info/1005/62188.htm" \h </w:instrText>
      </w:r>
      <w:r>
        <w:fldChar w:fldCharType="separate"/>
      </w:r>
      <w:r>
        <w:rPr>
          <w:rStyle w:val="13"/>
          <w:color w:val="0563C1"/>
        </w:rPr>
        <w:t>[437,448,452,469,584]. 创新大赛、青教赛备赛视角下多维度提升‘新文科’课程特色与课堂魅力</w:t>
      </w:r>
      <w:r>
        <w:rPr>
          <w:rStyle w:val="13"/>
          <w:color w:val="0563C1"/>
        </w:rPr>
        <w:fldChar w:fldCharType="end"/>
      </w:r>
    </w:p>
    <w:p w14:paraId="3625AE64">
      <w:pPr>
        <w:spacing w:after="200" w:line="400" w:lineRule="atLeast"/>
      </w:pPr>
      <w:r>
        <w:fldChar w:fldCharType="begin"/>
      </w:r>
      <w:r>
        <w:instrText xml:space="preserve"> HYPERLINK "https://xwcb.gxu.edu.cn/info/1147/2935.htm" \h </w:instrText>
      </w:r>
      <w:r>
        <w:fldChar w:fldCharType="separate"/>
      </w:r>
      <w:r>
        <w:rPr>
          <w:rStyle w:val="13"/>
          <w:color w:val="0563C1"/>
        </w:rPr>
        <w:t>[446,464]. 守望初心，提升自我</w:t>
      </w:r>
      <w:r>
        <w:rPr>
          <w:rStyle w:val="13"/>
          <w:color w:val="0563C1"/>
        </w:rPr>
        <w:fldChar w:fldCharType="end"/>
      </w:r>
    </w:p>
    <w:p w14:paraId="3D568128">
      <w:pPr>
        <w:spacing w:after="200" w:line="400" w:lineRule="atLeast"/>
      </w:pPr>
      <w:r>
        <w:fldChar w:fldCharType="begin"/>
      </w:r>
      <w:r>
        <w:instrText xml:space="preserve"> HYPERLINK "https://lt.mentorsc.com/article/6984" \h </w:instrText>
      </w:r>
      <w:r>
        <w:fldChar w:fldCharType="separate"/>
      </w:r>
      <w:r>
        <w:rPr>
          <w:rStyle w:val="13"/>
          <w:color w:val="0563C1"/>
        </w:rPr>
        <w:t>[449,460,465,589]. 青教赛获奖共性：可以从这些地方创新！</w:t>
      </w:r>
      <w:r>
        <w:rPr>
          <w:rStyle w:val="13"/>
          <w:color w:val="0563C1"/>
        </w:rPr>
        <w:fldChar w:fldCharType="end"/>
      </w:r>
    </w:p>
    <w:p w14:paraId="585C56AC">
      <w:pPr>
        <w:spacing w:after="200" w:line="400" w:lineRule="atLeast"/>
      </w:pPr>
      <w:r>
        <w:fldChar w:fldCharType="begin"/>
      </w:r>
      <w:r>
        <w:instrText xml:space="preserve"> HYPERLINK "http://file.sxjybk.com/20231117/20231117162412518-3-abd43.docx" \h </w:instrText>
      </w:r>
      <w:r>
        <w:fldChar w:fldCharType="separate"/>
      </w:r>
      <w:r>
        <w:rPr>
          <w:rStyle w:val="13"/>
          <w:color w:val="0563C1"/>
        </w:rPr>
        <w:t>[456,457]. 参赛项目评审标准和应用案例推荐要求</w:t>
      </w:r>
      <w:r>
        <w:rPr>
          <w:rStyle w:val="13"/>
          <w:color w:val="0563C1"/>
        </w:rPr>
        <w:fldChar w:fldCharType="end"/>
      </w:r>
    </w:p>
    <w:p w14:paraId="0802BC9C">
      <w:pPr>
        <w:spacing w:after="200" w:line="400" w:lineRule="atLeast"/>
      </w:pPr>
      <w:r>
        <w:fldChar w:fldCharType="begin"/>
      </w:r>
      <w:r>
        <w:instrText xml:space="preserve"> HYPERLINK "https://jpyjfzx.sqnu.edu.cn/info/1218/2865.htm" \h </w:instrText>
      </w:r>
      <w:r>
        <w:fldChar w:fldCharType="separate"/>
      </w:r>
      <w:r>
        <w:rPr>
          <w:rStyle w:val="13"/>
          <w:color w:val="0563C1"/>
        </w:rPr>
        <w:t>[459]. 教学创新大赛</w:t>
      </w:r>
      <w:r>
        <w:rPr>
          <w:rStyle w:val="13"/>
          <w:color w:val="0563C1"/>
        </w:rPr>
        <w:fldChar w:fldCharType="end"/>
      </w:r>
    </w:p>
    <w:p w14:paraId="30E017C1">
      <w:pPr>
        <w:spacing w:after="400" w:line="400" w:lineRule="atLeast"/>
      </w:pPr>
      <w:r>
        <w:rPr>
          <w:i/>
        </w:rPr>
        <w:t>以下来源未被直接引用</w:t>
      </w:r>
    </w:p>
    <w:p w14:paraId="253881A3">
      <w:pPr>
        <w:spacing w:after="200" w:line="400" w:lineRule="atLeast"/>
      </w:pPr>
      <w:r>
        <w:fldChar w:fldCharType="begin"/>
      </w:r>
      <w:r>
        <w:instrText xml:space="preserve"> HYPERLINK "https://cahe.edu.cn/images/fujian/gjxh2-2b.pdf" \h </w:instrText>
      </w:r>
      <w:r>
        <w:fldChar w:fldCharType="separate"/>
      </w:r>
      <w:r>
        <w:rPr>
          <w:rStyle w:val="13"/>
          <w:color w:val="0563C1"/>
        </w:rPr>
        <w:t>全国高校教师教学竞赛分析报告（2012-2017）</w:t>
      </w:r>
      <w:r>
        <w:rPr>
          <w:rStyle w:val="13"/>
          <w:color w:val="0563C1"/>
        </w:rPr>
        <w:fldChar w:fldCharType="end"/>
      </w:r>
    </w:p>
    <w:p w14:paraId="267F5E3D">
      <w:pPr>
        <w:spacing w:after="200" w:line="400" w:lineRule="atLeast"/>
      </w:pPr>
      <w:r>
        <w:fldChar w:fldCharType="begin"/>
      </w:r>
      <w:r>
        <w:instrText xml:space="preserve"> HYPERLINK "http://jwc.ccrw.edu.cn/info/1176/2090.htm" \h </w:instrText>
      </w:r>
      <w:r>
        <w:fldChar w:fldCharType="separate"/>
      </w:r>
      <w:r>
        <w:rPr>
          <w:rStyle w:val="13"/>
          <w:color w:val="0563C1"/>
        </w:rPr>
        <w:t>全国性教师教学竞赛目录(整理稿)</w:t>
      </w:r>
      <w:r>
        <w:rPr>
          <w:rStyle w:val="13"/>
          <w:color w:val="0563C1"/>
        </w:rPr>
        <w:fldChar w:fldCharType="end"/>
      </w:r>
    </w:p>
    <w:p w14:paraId="2552C20F">
      <w:pPr>
        <w:spacing w:after="200" w:line="400" w:lineRule="atLeast"/>
      </w:pPr>
      <w:r>
        <w:fldChar w:fldCharType="begin"/>
      </w:r>
      <w:r>
        <w:instrText xml:space="preserve"> HYPERLINK "https://files.metaso.cn/api/public-file/preview?fileName=8694598939065163776.pdf" \h </w:instrText>
      </w:r>
      <w:r>
        <w:fldChar w:fldCharType="separate"/>
      </w:r>
      <w:r>
        <w:rPr>
          <w:rStyle w:val="13"/>
          <w:color w:val="0563C1"/>
        </w:rPr>
        <w:t>医患沟通（第3版）</w:t>
      </w:r>
      <w:r>
        <w:rPr>
          <w:rStyle w:val="13"/>
          <w:color w:val="0563C1"/>
        </w:rPr>
        <w:fldChar w:fldCharType="end"/>
      </w:r>
    </w:p>
    <w:p w14:paraId="67938685">
      <w:pPr>
        <w:spacing w:after="200" w:line="400" w:lineRule="atLeast"/>
      </w:pPr>
      <w:r>
        <w:fldChar w:fldCharType="begin"/>
      </w:r>
      <w:r>
        <w:instrText xml:space="preserve"> HYPERLINK "http://www.hietr.cn/dev/upload/webUploader/202208/1660203046d7f0b393a68780ec.pdf" \h </w:instrText>
      </w:r>
      <w:r>
        <w:fldChar w:fldCharType="separate"/>
      </w:r>
      <w:r>
        <w:rPr>
          <w:rStyle w:val="13"/>
          <w:color w:val="0563C1"/>
        </w:rPr>
        <w:t>中国高等教育学会关于公布第二届全国高校教师教学创新大赛获奖教师（团队）名单的通知</w:t>
      </w:r>
      <w:r>
        <w:rPr>
          <w:rStyle w:val="13"/>
          <w:color w:val="0563C1"/>
        </w:rPr>
        <w:fldChar w:fldCharType="end"/>
      </w:r>
    </w:p>
    <w:p w14:paraId="0E7A5961">
      <w:pPr>
        <w:spacing w:after="200" w:line="400" w:lineRule="atLeast"/>
      </w:pPr>
      <w:r>
        <w:fldChar w:fldCharType="begin"/>
      </w:r>
      <w:r>
        <w:instrText xml:space="preserve"> HYPERLINK "https://yjsy.csuft.edu.cn/pygz/202508/P020250818526503230878.pdf" \h </w:instrText>
      </w:r>
      <w:r>
        <w:fldChar w:fldCharType="separate"/>
      </w:r>
      <w:r>
        <w:rPr>
          <w:rStyle w:val="13"/>
          <w:color w:val="0563C1"/>
        </w:rPr>
        <w:t>学堂在线 2025 年秋季学期“AI 赋能教学改革提质增效”公益直播培训通知</w:t>
      </w:r>
      <w:r>
        <w:rPr>
          <w:rStyle w:val="13"/>
          <w:color w:val="0563C1"/>
        </w:rPr>
        <w:fldChar w:fldCharType="end"/>
      </w:r>
    </w:p>
    <w:p w14:paraId="52DAB582">
      <w:pPr>
        <w:spacing w:after="200" w:line="400" w:lineRule="atLeast"/>
      </w:pPr>
      <w:r>
        <w:fldChar w:fldCharType="begin"/>
      </w:r>
      <w:r>
        <w:instrText xml:space="preserve"> HYPERLINK "https://m.thepaper.cn/newsDetail_forward_13829014" \h </w:instrText>
      </w:r>
      <w:r>
        <w:fldChar w:fldCharType="separate"/>
      </w:r>
      <w:r>
        <w:rPr>
          <w:rStyle w:val="13"/>
          <w:color w:val="0563C1"/>
        </w:rPr>
        <w:t>一等奖30项！首届全国高校教师教学创新大赛结果公布！</w:t>
      </w:r>
      <w:r>
        <w:rPr>
          <w:rStyle w:val="13"/>
          <w:color w:val="0563C1"/>
        </w:rPr>
        <w:fldChar w:fldCharType="end"/>
      </w:r>
    </w:p>
    <w:p w14:paraId="495EE0CF">
      <w:pPr>
        <w:spacing w:after="200" w:line="400" w:lineRule="atLeast"/>
      </w:pPr>
      <w:r>
        <w:fldChar w:fldCharType="begin"/>
      </w:r>
      <w:r>
        <w:instrText xml:space="preserve"> HYPERLINK "https://www.sxcast.edu.cn/uploadfile/ueditor/file/202303/1679536128d4707b.pdf" \h </w:instrText>
      </w:r>
      <w:r>
        <w:fldChar w:fldCharType="separate"/>
      </w:r>
      <w:r>
        <w:rPr>
          <w:rStyle w:val="13"/>
          <w:color w:val="0563C1"/>
        </w:rPr>
        <w:t>第三届全国高校教师教学创新大赛省赛教学设计</w:t>
      </w:r>
      <w:r>
        <w:rPr>
          <w:rStyle w:val="13"/>
          <w:color w:val="0563C1"/>
        </w:rPr>
        <w:fldChar w:fldCharType="end"/>
      </w:r>
    </w:p>
    <w:p w14:paraId="56B183B9">
      <w:pPr>
        <w:spacing w:after="200" w:line="400" w:lineRule="atLeast"/>
      </w:pPr>
      <w:r>
        <w:fldChar w:fldCharType="begin"/>
      </w:r>
      <w:r>
        <w:instrText xml:space="preserve"> HYPERLINK "http://finance.sina.com.cn/tjhz/2025-08-30/doc-infnvuik3984096.shtml" \h </w:instrText>
      </w:r>
      <w:r>
        <w:fldChar w:fldCharType="separate"/>
      </w:r>
      <w:r>
        <w:rPr>
          <w:rStyle w:val="13"/>
          <w:color w:val="0563C1"/>
        </w:rPr>
        <w:t>青岛16中教师获全国中小学青年教师教学竞赛一等奖</w:t>
      </w:r>
      <w:r>
        <w:rPr>
          <w:rStyle w:val="13"/>
          <w:color w:val="0563C1"/>
        </w:rPr>
        <w:fldChar w:fldCharType="end"/>
      </w:r>
    </w:p>
    <w:p w14:paraId="3AE8BB90">
      <w:pPr>
        <w:spacing w:after="200" w:line="400" w:lineRule="atLeast"/>
      </w:pPr>
      <w:r>
        <w:fldChar w:fldCharType="begin"/>
      </w:r>
      <w:r>
        <w:instrText xml:space="preserve"> HYPERLINK "http://ghxt.cic.tsinghua.edu.cn/kindeditor/upload/file/20220629/20220629105236_474.pdf" \h </w:instrText>
      </w:r>
      <w:r>
        <w:fldChar w:fldCharType="separate"/>
      </w:r>
      <w:r>
        <w:rPr>
          <w:rStyle w:val="13"/>
          <w:color w:val="0563C1"/>
        </w:rPr>
        <w:t>清华大学教职工</w:t>
      </w:r>
      <w:r>
        <w:rPr>
          <w:rStyle w:val="13"/>
          <w:color w:val="0563C1"/>
        </w:rPr>
        <w:fldChar w:fldCharType="end"/>
      </w:r>
    </w:p>
    <w:p w14:paraId="6C6C19B9">
      <w:pPr>
        <w:spacing w:after="200" w:line="400" w:lineRule="atLeast"/>
      </w:pPr>
      <w:r>
        <w:fldChar w:fldCharType="begin"/>
      </w:r>
      <w:r>
        <w:instrText xml:space="preserve"> HYPERLINK "https://anlaischool.nwu.edu.cn/info/1041/1446.htm" \h </w:instrText>
      </w:r>
      <w:r>
        <w:fldChar w:fldCharType="separate"/>
      </w:r>
      <w:r>
        <w:rPr>
          <w:rStyle w:val="13"/>
          <w:color w:val="0563C1"/>
        </w:rPr>
        <w:t>安莱学院成功举办中青年教师课堂教学创新沙龙</w:t>
      </w:r>
      <w:r>
        <w:rPr>
          <w:rStyle w:val="13"/>
          <w:color w:val="0563C1"/>
        </w:rPr>
        <w:fldChar w:fldCharType="end"/>
      </w:r>
    </w:p>
    <w:p w14:paraId="4197A1F6">
      <w:pPr>
        <w:spacing w:after="200" w:line="400" w:lineRule="atLeast"/>
      </w:pPr>
      <w:r>
        <w:fldChar w:fldCharType="begin"/>
      </w:r>
      <w:r>
        <w:instrText xml:space="preserve"> HYPERLINK "http://hdu.ctld.chaoxing.com/course/newindex?from=0&amp;typeid=291" \h </w:instrText>
      </w:r>
      <w:r>
        <w:fldChar w:fldCharType="separate"/>
      </w:r>
      <w:r>
        <w:rPr>
          <w:rStyle w:val="13"/>
          <w:color w:val="0563C1"/>
        </w:rPr>
        <w:t>有温度、有深度的混合式教学创新设计</w:t>
      </w:r>
      <w:r>
        <w:rPr>
          <w:rStyle w:val="13"/>
          <w:color w:val="0563C1"/>
        </w:rPr>
        <w:fldChar w:fldCharType="end"/>
      </w:r>
    </w:p>
    <w:p w14:paraId="045CED83">
      <w:pPr>
        <w:spacing w:after="200" w:line="400" w:lineRule="atLeast"/>
      </w:pPr>
      <w:r>
        <w:fldChar w:fldCharType="begin"/>
      </w:r>
      <w:r>
        <w:instrText xml:space="preserve"> HYPERLINK "https://jfzx.cust.edu.cn/docs//2025-09/2c7be750a44a40018281c5e19ae7c126.pdf" \h </w:instrText>
      </w:r>
      <w:r>
        <w:fldChar w:fldCharType="separate"/>
      </w:r>
      <w:r>
        <w:rPr>
          <w:rStyle w:val="13"/>
          <w:color w:val="0563C1"/>
        </w:rPr>
        <w:t>汲取智慧·砥砺前行：第五届创新大赛获奖案例剖析与第六届创新大赛备赛特训营</w:t>
      </w:r>
      <w:r>
        <w:rPr>
          <w:rStyle w:val="13"/>
          <w:color w:val="0563C1"/>
        </w:rPr>
        <w:fldChar w:fldCharType="end"/>
      </w:r>
    </w:p>
    <w:p w14:paraId="4CFAA34C">
      <w:pPr>
        <w:spacing w:after="200" w:line="400" w:lineRule="atLeast"/>
      </w:pPr>
      <w:r>
        <w:fldChar w:fldCharType="begin"/>
      </w:r>
      <w:r>
        <w:instrText xml:space="preserve"> HYPERLINK "https://ctl.uic.edu.cn/CTL%20Weekly%20Announcements%20083021.pdf" \h </w:instrText>
      </w:r>
      <w:r>
        <w:fldChar w:fldCharType="separate"/>
      </w:r>
      <w:r>
        <w:rPr>
          <w:rStyle w:val="13"/>
          <w:color w:val="0563C1"/>
        </w:rPr>
        <w:t>CTL Weekly Announcements-Open Classroom Initiatives</w:t>
      </w:r>
      <w:r>
        <w:rPr>
          <w:rStyle w:val="13"/>
          <w:color w:val="0563C1"/>
        </w:rPr>
        <w:fldChar w:fldCharType="end"/>
      </w:r>
    </w:p>
    <w:p w14:paraId="7998CDA4">
      <w:pPr>
        <w:spacing w:after="200" w:line="400" w:lineRule="atLeast"/>
      </w:pPr>
      <w:r>
        <w:fldChar w:fldCharType="begin"/>
      </w:r>
      <w:r>
        <w:instrText xml:space="preserve"> HYPERLINK "http://27p305.kineturalighting.com/_upload/article/files/ec/87/841f4f5b4961b7d757edad34b189/6dc43b88-9fcc-4708-a24f-5b0aaaa5dcfe.pdf" \h </w:instrText>
      </w:r>
      <w:r>
        <w:fldChar w:fldCharType="separate"/>
      </w:r>
      <w:r>
        <w:rPr>
          <w:rStyle w:val="13"/>
          <w:color w:val="0563C1"/>
        </w:rPr>
        <w:t>全国高校教师教学创新大赛</w:t>
      </w:r>
      <w:r>
        <w:rPr>
          <w:rStyle w:val="13"/>
          <w:color w:val="0563C1"/>
        </w:rPr>
        <w:fldChar w:fldCharType="end"/>
      </w:r>
    </w:p>
    <w:p w14:paraId="4A2773BD">
      <w:pPr>
        <w:spacing w:after="200" w:line="400" w:lineRule="atLeast"/>
      </w:pPr>
      <w:r>
        <w:fldChar w:fldCharType="begin"/>
      </w:r>
      <w:r>
        <w:instrText xml:space="preserve"> HYPERLINK "https://cfd.nuaa.edu.cn/2023/1113/c1549a324303/page.htm" \h </w:instrText>
      </w:r>
      <w:r>
        <w:fldChar w:fldCharType="separate"/>
      </w:r>
      <w:r>
        <w:rPr>
          <w:rStyle w:val="13"/>
          <w:color w:val="0563C1"/>
        </w:rPr>
        <w:t>全国高校教师教学创新大赛历届获奖</w:t>
      </w:r>
      <w:r>
        <w:rPr>
          <w:rStyle w:val="13"/>
          <w:color w:val="0563C1"/>
        </w:rPr>
        <w:fldChar w:fldCharType="end"/>
      </w:r>
    </w:p>
    <w:p w14:paraId="2D8F987A">
      <w:pPr>
        <w:spacing w:after="200" w:line="400" w:lineRule="atLeast"/>
      </w:pPr>
      <w:r>
        <w:fldChar w:fldCharType="begin"/>
      </w:r>
      <w:r>
        <w:instrText xml:space="preserve"> HYPERLINK "https://m.sohu.com/a/846472214_121870705" \h </w:instrText>
      </w:r>
      <w:r>
        <w:fldChar w:fldCharType="separate"/>
      </w:r>
      <w:r>
        <w:rPr>
          <w:rStyle w:val="13"/>
          <w:color w:val="0563C1"/>
        </w:rPr>
        <w:t>全国教学创新大赛、青教赛、教学能力比赛资料大全_高校_Paper</w:t>
      </w:r>
      <w:r>
        <w:rPr>
          <w:rStyle w:val="13"/>
          <w:color w:val="0563C1"/>
        </w:rPr>
        <w:fldChar w:fldCharType="end"/>
      </w:r>
    </w:p>
    <w:p w14:paraId="70325ADC">
      <w:pPr>
        <w:spacing w:after="200" w:line="400" w:lineRule="atLeast"/>
      </w:pPr>
      <w:r>
        <w:fldChar w:fldCharType="begin"/>
      </w:r>
      <w:r>
        <w:instrText xml:space="preserve"> HYPERLINK "https://mp.weixin.qq.com/s?__biz=MzA5ODEzODI2Mg==&amp;mid=2660918409&amp;idx=2&amp;sn=326d967e6f14445367b7bb41655a5348&amp;chksm=8a9de0b4166ae7cb58df8751915409c7979106c1b0dfaa060a8f89119f1492ddf167105fac18&amp;scene=27" \h </w:instrText>
      </w:r>
      <w:r>
        <w:fldChar w:fldCharType="separate"/>
      </w:r>
      <w:r>
        <w:rPr>
          <w:rStyle w:val="13"/>
          <w:color w:val="0563C1"/>
        </w:rPr>
        <w:t>关于公布第五届全国高校教师教学创新大赛获奖名单的通知</w:t>
      </w:r>
      <w:r>
        <w:rPr>
          <w:rStyle w:val="13"/>
          <w:color w:val="0563C1"/>
        </w:rPr>
        <w:fldChar w:fldCharType="end"/>
      </w:r>
    </w:p>
    <w:p w14:paraId="15EF775B">
      <w:pPr>
        <w:spacing w:after="200" w:line="400" w:lineRule="atLeast"/>
      </w:pPr>
      <w:r>
        <w:fldChar w:fldCharType="begin"/>
      </w:r>
      <w:r>
        <w:instrText xml:space="preserve"> HYPERLINK "https://jwc.bzmc.edu.cn/498/list.htm" \h </w:instrText>
      </w:r>
      <w:r>
        <w:fldChar w:fldCharType="separate"/>
      </w:r>
      <w:r>
        <w:rPr>
          <w:rStyle w:val="13"/>
          <w:color w:val="0563C1"/>
        </w:rPr>
        <w:t>全国高校教师教学创新大赛获奖情况统计</w:t>
      </w:r>
      <w:r>
        <w:rPr>
          <w:rStyle w:val="13"/>
          <w:color w:val="0563C1"/>
        </w:rPr>
        <w:fldChar w:fldCharType="end"/>
      </w:r>
    </w:p>
    <w:p w14:paraId="38CC1180">
      <w:pPr>
        <w:spacing w:after="200" w:line="400" w:lineRule="atLeast"/>
      </w:pPr>
      <w:r>
        <w:fldChar w:fldCharType="begin"/>
      </w:r>
      <w:r>
        <w:instrText xml:space="preserve"> HYPERLINK "https://mp.weixin.qq.com/s?__biz=MzIzNDI0Njg2MQ==&amp;mid=2651387296&amp;idx=5&amp;sn=543d224d98b5d869fda7d3e301494704&amp;chksm=f2bd057012e027bc8aab1dff956a5723cb4ab7e4ae08b9e34875bbf55f479d5560ce4b0dc8f8&amp;scene=27" \h </w:instrText>
      </w:r>
      <w:r>
        <w:fldChar w:fldCharType="separate"/>
      </w:r>
      <w:r>
        <w:rPr>
          <w:rStyle w:val="13"/>
          <w:color w:val="0563C1"/>
        </w:rPr>
        <w:t>青教赛一等奖参赛视频汇总 | 理科组</w:t>
      </w:r>
      <w:r>
        <w:rPr>
          <w:rStyle w:val="13"/>
          <w:color w:val="0563C1"/>
        </w:rPr>
        <w:fldChar w:fldCharType="end"/>
      </w:r>
    </w:p>
    <w:p w14:paraId="0BA4A4ED">
      <w:pPr>
        <w:spacing w:after="200" w:line="400" w:lineRule="atLeast"/>
      </w:pPr>
      <w:r>
        <w:fldChar w:fldCharType="begin"/>
      </w:r>
      <w:r>
        <w:instrText xml:space="preserve"> HYPERLINK "http://zdhbkjxcg.qust.edu.cn/__local/7/D9/A8/44E23C30C9BB4ECBB5087E24158_953C5E69_14A0AB8.pdf" \h </w:instrText>
      </w:r>
      <w:r>
        <w:fldChar w:fldCharType="separate"/>
      </w:r>
      <w:r>
        <w:rPr>
          <w:rStyle w:val="13"/>
          <w:color w:val="0563C1"/>
        </w:rPr>
        <w:t>教研项目与成果获奖</w:t>
      </w:r>
      <w:r>
        <w:rPr>
          <w:rStyle w:val="13"/>
          <w:color w:val="0563C1"/>
        </w:rPr>
        <w:fldChar w:fldCharType="end"/>
      </w:r>
    </w:p>
    <w:p w14:paraId="626F18FA">
      <w:pPr>
        <w:spacing w:after="200" w:line="400" w:lineRule="atLeast"/>
      </w:pPr>
      <w:r>
        <w:fldChar w:fldCharType="begin"/>
      </w:r>
      <w:r>
        <w:instrText xml:space="preserve"> HYPERLINK "https://www.shsjygh.org.cn/AllFileUp/file/20160607153421627_24874.docx" \h </w:instrText>
      </w:r>
      <w:r>
        <w:fldChar w:fldCharType="separate"/>
      </w:r>
      <w:r>
        <w:rPr>
          <w:rStyle w:val="13"/>
          <w:color w:val="0563C1"/>
        </w:rPr>
        <w:t>第二届上海高校青年教师教学竞赛获奖名单公示</w:t>
      </w:r>
      <w:r>
        <w:rPr>
          <w:rStyle w:val="13"/>
          <w:color w:val="0563C1"/>
        </w:rPr>
        <w:fldChar w:fldCharType="end"/>
      </w:r>
    </w:p>
    <w:p w14:paraId="270D0A88">
      <w:pPr>
        <w:spacing w:after="200" w:line="400" w:lineRule="atLeast"/>
      </w:pPr>
      <w:r>
        <w:fldChar w:fldCharType="begin"/>
      </w:r>
      <w:r>
        <w:instrText xml:space="preserve"> HYPERLINK "https://www.wolfram.com/wolfram-u/instructors-zh/" \h </w:instrText>
      </w:r>
      <w:r>
        <w:fldChar w:fldCharType="separate"/>
      </w:r>
      <w:r>
        <w:rPr>
          <w:rStyle w:val="13"/>
          <w:color w:val="0563C1"/>
        </w:rPr>
        <w:t>主讲教师</w:t>
      </w:r>
      <w:r>
        <w:rPr>
          <w:rStyle w:val="13"/>
          <w:color w:val="0563C1"/>
        </w:rPr>
        <w:fldChar w:fldCharType="end"/>
      </w:r>
    </w:p>
    <w:p w14:paraId="5FB57629">
      <w:pPr>
        <w:spacing w:after="200" w:line="400" w:lineRule="atLeast"/>
      </w:pPr>
      <w:r>
        <w:fldChar w:fldCharType="begin"/>
      </w:r>
      <w:r>
        <w:instrText xml:space="preserve"> HYPERLINK "http://977959.thereluctantprosthodontist.com/system/_content/download.jsp?urltype=news.DownloadAttachUrl&amp;owner=1180390447&amp;wbfileid=11999633" \h </w:instrText>
      </w:r>
      <w:r>
        <w:fldChar w:fldCharType="separate"/>
      </w:r>
      <w:r>
        <w:rPr>
          <w:rStyle w:val="13"/>
          <w:color w:val="0563C1"/>
        </w:rPr>
        <w:t>第四届全国高校教师教学创新大赛获奖教师（团队）名单</w:t>
      </w:r>
      <w:r>
        <w:rPr>
          <w:rStyle w:val="13"/>
          <w:color w:val="0563C1"/>
        </w:rPr>
        <w:fldChar w:fldCharType="end"/>
      </w:r>
    </w:p>
    <w:p w14:paraId="2CC45383">
      <w:pPr>
        <w:spacing w:after="200" w:line="400" w:lineRule="atLeast"/>
      </w:pPr>
      <w:r>
        <w:fldChar w:fldCharType="begin"/>
      </w:r>
      <w:r>
        <w:instrText xml:space="preserve"> HYPERLINK "http://nticct.cahe.edu.cn/" \h </w:instrText>
      </w:r>
      <w:r>
        <w:fldChar w:fldCharType="separate"/>
      </w:r>
      <w:r>
        <w:rPr>
          <w:rStyle w:val="13"/>
          <w:color w:val="0563C1"/>
        </w:rPr>
        <w:t>第四届全国高校教师教学创新大赛</w:t>
      </w:r>
      <w:r>
        <w:rPr>
          <w:rStyle w:val="13"/>
          <w:color w:val="0563C1"/>
        </w:rPr>
        <w:fldChar w:fldCharType="end"/>
      </w:r>
    </w:p>
    <w:p w14:paraId="663D9CE1">
      <w:pPr>
        <w:spacing w:after="200" w:line="400" w:lineRule="atLeast"/>
      </w:pPr>
      <w:r>
        <w:fldChar w:fldCharType="begin"/>
      </w:r>
      <w:r>
        <w:instrText xml:space="preserve"> HYPERLINK "https://jsgzbfzzx.tyut.edu.cn/__local/1/9A/C6/25390656FFD36D90EB5EA313861_5C2A1429_6088AA.pdf" \h </w:instrText>
      </w:r>
      <w:r>
        <w:fldChar w:fldCharType="separate"/>
      </w:r>
      <w:r>
        <w:rPr>
          <w:rStyle w:val="13"/>
          <w:color w:val="0563C1"/>
        </w:rPr>
        <w:t>关于举办第五届全国高校教师教学创新大赛的通知</w:t>
      </w:r>
      <w:r>
        <w:rPr>
          <w:rStyle w:val="13"/>
          <w:color w:val="0563C1"/>
        </w:rPr>
        <w:fldChar w:fldCharType="end"/>
      </w:r>
    </w:p>
    <w:p w14:paraId="7C0E2747">
      <w:pPr>
        <w:spacing w:after="200" w:line="400" w:lineRule="atLeast"/>
      </w:pPr>
      <w:r>
        <w:fldChar w:fldCharType="begin"/>
      </w:r>
      <w:r>
        <w:instrText xml:space="preserve"> HYPERLINK "https://jxpg.ycust.com/rootfiles/2025/02/04/1739025746025068-1739025746104150.pdf" \h </w:instrText>
      </w:r>
      <w:r>
        <w:fldChar w:fldCharType="separate"/>
      </w:r>
      <w:r>
        <w:rPr>
          <w:rStyle w:val="13"/>
          <w:color w:val="0563C1"/>
        </w:rPr>
        <w:t>新入职教师学习——课程设计与教学创新</w:t>
      </w:r>
      <w:r>
        <w:rPr>
          <w:rStyle w:val="13"/>
          <w:color w:val="0563C1"/>
        </w:rPr>
        <w:fldChar w:fldCharType="end"/>
      </w:r>
    </w:p>
    <w:p w14:paraId="5F8D5002">
      <w:pPr>
        <w:spacing w:after="200" w:line="400" w:lineRule="atLeast"/>
      </w:pPr>
      <w:r>
        <w:fldChar w:fldCharType="begin"/>
      </w:r>
      <w:r>
        <w:instrText xml:space="preserve"> HYPERLINK "https://bksy.zju.edu.cn/_upload/article/files/1c/29/51dda95d4a3a87d90fd6669762d1/60f61369-23b6-4f14-b1f8-7174cc164d6c.pdf" \h </w:instrText>
      </w:r>
      <w:r>
        <w:fldChar w:fldCharType="separate"/>
      </w:r>
      <w:r>
        <w:rPr>
          <w:rStyle w:val="13"/>
          <w:color w:val="0563C1"/>
        </w:rPr>
        <w:t>关于举办首届全国高校教师教学创新大赛的通知</w:t>
      </w:r>
      <w:r>
        <w:rPr>
          <w:rStyle w:val="13"/>
          <w:color w:val="0563C1"/>
        </w:rPr>
        <w:fldChar w:fldCharType="end"/>
      </w:r>
    </w:p>
    <w:p w14:paraId="7FDEBCF2">
      <w:pPr>
        <w:spacing w:after="200" w:line="400" w:lineRule="atLeast"/>
      </w:pPr>
      <w:r>
        <w:fldChar w:fldCharType="begin"/>
      </w:r>
      <w:r>
        <w:instrText xml:space="preserve"> HYPERLINK "https://jfzx.cust.edu.cn/docs//2024-11/c99668c388404dcbbba7e0349597c5b5.docx" \h </w:instrText>
      </w:r>
      <w:r>
        <w:fldChar w:fldCharType="separate"/>
      </w:r>
      <w:r>
        <w:rPr>
          <w:rStyle w:val="13"/>
          <w:color w:val="0563C1"/>
        </w:rPr>
        <w:t>全国高校教师教学创新大赛评分标准（不含课程思政组）</w:t>
      </w:r>
      <w:r>
        <w:rPr>
          <w:rStyle w:val="13"/>
          <w:color w:val="0563C1"/>
        </w:rPr>
        <w:fldChar w:fldCharType="end"/>
      </w:r>
    </w:p>
    <w:p w14:paraId="481D1844">
      <w:pPr>
        <w:spacing w:after="200" w:line="400" w:lineRule="atLeast"/>
      </w:pPr>
      <w:r>
        <w:fldChar w:fldCharType="begin"/>
      </w:r>
      <w:r>
        <w:instrText xml:space="preserve"> HYPERLINK "https://www.scuec.edu.cn/__local/3/05/B0/0F039273A24BA8F4FF284260D6E_938BBBC8_8D604.pdf?e=.pdf" \h </w:instrText>
      </w:r>
      <w:r>
        <w:fldChar w:fldCharType="separate"/>
      </w:r>
      <w:r>
        <w:rPr>
          <w:rStyle w:val="13"/>
          <w:color w:val="0563C1"/>
        </w:rPr>
        <w:t>中国高等教育学会关于举办全国高校教师教学创新大赛的通知</w:t>
      </w:r>
      <w:r>
        <w:rPr>
          <w:rStyle w:val="13"/>
          <w:color w:val="0563C1"/>
        </w:rPr>
        <w:fldChar w:fldCharType="end"/>
      </w:r>
    </w:p>
    <w:p w14:paraId="3B94412A">
      <w:pPr>
        <w:spacing w:after="200" w:line="400" w:lineRule="atLeast"/>
      </w:pPr>
      <w:r>
        <w:fldChar w:fldCharType="begin"/>
      </w:r>
      <w:r>
        <w:instrText xml:space="preserve"> HYPERLINK "http://xcgdcm.com/wiki/?s=%E8%AF%BE%E5%A0%82%E5%88%9B%E6%96%B0%E5%A4%A7%E8%B5%9B%E8%AF%84%E5%A7%94%E5%A6%82%E4%BD%95%E6%8F%90%E9%97%AE" \h </w:instrText>
      </w:r>
      <w:r>
        <w:fldChar w:fldCharType="separate"/>
      </w:r>
      <w:r>
        <w:rPr>
          <w:rStyle w:val="13"/>
          <w:color w:val="0563C1"/>
        </w:rPr>
        <w:t>课堂创新大赛评委如何提问</w:t>
      </w:r>
      <w:r>
        <w:rPr>
          <w:rStyle w:val="13"/>
          <w:color w:val="0563C1"/>
        </w:rPr>
        <w:fldChar w:fldCharType="end"/>
      </w:r>
    </w:p>
    <w:p w14:paraId="4E61308A">
      <w:pPr>
        <w:spacing w:after="200" w:line="400" w:lineRule="atLeast"/>
      </w:pPr>
      <w:r>
        <w:fldChar w:fldCharType="begin"/>
      </w:r>
      <w:r>
        <w:instrText xml:space="preserve"> HYPERLINK "https://mp.weixin.qq.com/s?__biz=MzU2MTU3NjAwMQ==&amp;mid=2247706448&amp;idx=4&amp;sn=68f22b116ff2048c91b79e27eda312a0&amp;chksm=fd1fff8179e202aba3babc553cbb1fc3338c69dde47361e0813eb4c22d14da5fbeaf95b2f0a3&amp;scene=27" \h </w:instrText>
      </w:r>
      <w:r>
        <w:fldChar w:fldCharType="separate"/>
      </w:r>
      <w:r>
        <w:rPr>
          <w:rStyle w:val="13"/>
          <w:color w:val="0563C1"/>
        </w:rPr>
        <w:t>全国高校教师教学创新大赛内涵和评审要点</w:t>
      </w:r>
      <w:r>
        <w:rPr>
          <w:rStyle w:val="13"/>
          <w:color w:val="0563C1"/>
        </w:rPr>
        <w:fldChar w:fldCharType="end"/>
      </w:r>
    </w:p>
    <w:p w14:paraId="07CBB871">
      <w:pPr>
        <w:spacing w:after="200" w:line="400" w:lineRule="atLeast"/>
      </w:pPr>
      <w:r>
        <w:fldChar w:fldCharType="begin"/>
      </w:r>
      <w:r>
        <w:instrText xml:space="preserve"> HYPERLINK "https://jwc.hhu.edu.cn/2022/0728/c16553a239401/page.htm" \h </w:instrText>
      </w:r>
      <w:r>
        <w:fldChar w:fldCharType="separate"/>
      </w:r>
      <w:r>
        <w:rPr>
          <w:rStyle w:val="13"/>
          <w:color w:val="0563C1"/>
        </w:rPr>
        <w:t>全国高校青年教师教学竞赛历届获奖名单</w:t>
      </w:r>
      <w:r>
        <w:rPr>
          <w:rStyle w:val="13"/>
          <w:color w:val="0563C1"/>
        </w:rPr>
        <w:fldChar w:fldCharType="end"/>
      </w:r>
    </w:p>
    <w:p w14:paraId="683621E0">
      <w:pPr>
        <w:spacing w:after="200" w:line="400" w:lineRule="atLeast"/>
      </w:pPr>
      <w:r>
        <w:fldChar w:fldCharType="begin"/>
      </w:r>
      <w:r>
        <w:instrText xml:space="preserve"> HYPERLINK "https://mp.weixin.qq.com/s?__biz=MzUyNDU5NzI0NA==&amp;mid=2247512527&amp;idx=2&amp;sn=4a086dfeea57d58c2bb846c7780980bd&amp;chksm=fbb17fd14e869baa69e792a50bcd96a9545b37f24121fe018858a1b526c579e4d4c2b50e51f9&amp;scene=27" \h </w:instrText>
      </w:r>
      <w:r>
        <w:fldChar w:fldCharType="separate"/>
      </w:r>
      <w:r>
        <w:rPr>
          <w:rStyle w:val="13"/>
          <w:color w:val="0563C1"/>
        </w:rPr>
        <w:t>【汇总】第六届青教赛各组前五名（一等奖）决赛课堂实录视频</w:t>
      </w:r>
      <w:r>
        <w:rPr>
          <w:rStyle w:val="13"/>
          <w:color w:val="0563C1"/>
        </w:rPr>
        <w:fldChar w:fldCharType="end"/>
      </w:r>
    </w:p>
    <w:p w14:paraId="7747F840">
      <w:pPr>
        <w:spacing w:after="200" w:line="400" w:lineRule="atLeast"/>
      </w:pPr>
      <w:r>
        <w:fldChar w:fldCharType="begin"/>
      </w:r>
      <w:r>
        <w:instrText xml:space="preserve"> HYPERLINK "https://mp.weixin.qq.com/s?__biz=MzIzMTA3ODk4Ng==&amp;mid=2709524207&amp;idx=1&amp;sn=23a7b47f45e8c5ede9e6fa10c6d8325a&amp;chksm=ccdd03cafbaa8adc88c8ba66c89d7b982abff14996cb9776df91e6814d5c6e5997c22817f5a5&amp;scene=27" \h </w:instrText>
      </w:r>
      <w:r>
        <w:fldChar w:fldCharType="separate"/>
      </w:r>
      <w:r>
        <w:rPr>
          <w:rStyle w:val="13"/>
          <w:color w:val="0563C1"/>
        </w:rPr>
        <w:t>重磅||往届全国高校青教赛一等奖、二等奖课程实录视频（共130个）汇总分享</w:t>
      </w:r>
      <w:r>
        <w:rPr>
          <w:rStyle w:val="13"/>
          <w:color w:val="0563C1"/>
        </w:rPr>
        <w:fldChar w:fldCharType="end"/>
      </w:r>
    </w:p>
    <w:p w14:paraId="5CD4BC9D">
      <w:pPr>
        <w:spacing w:after="200" w:line="400" w:lineRule="atLeast"/>
      </w:pPr>
      <w:r>
        <w:fldChar w:fldCharType="begin"/>
      </w:r>
      <w:r>
        <w:instrText xml:space="preserve"> HYPERLINK "https://mp.weixin.qq.com/s?__biz=MzU0NjM1Mzk5NQ==&amp;mid=2247494548&amp;idx=3&amp;sn=2d03ce1b64bad1c859cd9a60d8d12b48&amp;chksm=fb5c4db0cc2bc4a6049807a1591958f426e4bac047a7cfbe8472a3b2de6693e3c2ffb252b76e&amp;scene=27" \h </w:instrText>
      </w:r>
      <w:r>
        <w:fldChar w:fldCharType="separate"/>
      </w:r>
      <w:r>
        <w:rPr>
          <w:rStyle w:val="13"/>
          <w:color w:val="0563C1"/>
        </w:rPr>
        <w:t>紫金教与学</w:t>
      </w:r>
      <w:r>
        <w:rPr>
          <w:rStyle w:val="13"/>
          <w:color w:val="0563C1"/>
        </w:rPr>
        <w:fldChar w:fldCharType="end"/>
      </w:r>
    </w:p>
    <w:p w14:paraId="62D22E41">
      <w:pPr>
        <w:spacing w:after="200" w:line="400" w:lineRule="atLeast"/>
      </w:pPr>
      <w:r>
        <w:fldChar w:fldCharType="begin"/>
      </w:r>
      <w:r>
        <w:instrText xml:space="preserve"> HYPERLINK "http://www.som.zjut.edu.cn/_upload/article/files/9f/28/71a67b8d410c80e35634060ee365/9adf2865-b2a8-4923-aa45-7adcb6ddd19f.pdf" \h </w:instrText>
      </w:r>
      <w:r>
        <w:fldChar w:fldCharType="separate"/>
      </w:r>
      <w:r>
        <w:rPr>
          <w:rStyle w:val="13"/>
          <w:color w:val="0563C1"/>
        </w:rPr>
        <w:t>教学简报</w:t>
      </w:r>
      <w:r>
        <w:rPr>
          <w:rStyle w:val="13"/>
          <w:color w:val="0563C1"/>
        </w:rPr>
        <w:fldChar w:fldCharType="end"/>
      </w:r>
    </w:p>
    <w:p w14:paraId="147472FB">
      <w:pPr>
        <w:spacing w:after="200" w:line="400" w:lineRule="atLeast"/>
      </w:pPr>
      <w:r>
        <w:fldChar w:fldCharType="begin"/>
      </w:r>
      <w:r>
        <w:instrText xml:space="preserve"> HYPERLINK "https://hitee.hit.edu.cn/_upload/article/files/f4/5f/1d06f2d7493ab0f988a245387d92/a6ad2585-a06c-4e51-ba1f-e1450c9988f6.pdf" \h </w:instrText>
      </w:r>
      <w:r>
        <w:fldChar w:fldCharType="separate"/>
      </w:r>
      <w:r>
        <w:rPr>
          <w:rStyle w:val="13"/>
          <w:color w:val="0563C1"/>
        </w:rPr>
        <w:t>佐证材料 3</w:t>
      </w:r>
      <w:r>
        <w:rPr>
          <w:rStyle w:val="13"/>
          <w:color w:val="0563C1"/>
        </w:rPr>
        <w:fldChar w:fldCharType="end"/>
      </w:r>
    </w:p>
    <w:p w14:paraId="0293EB7F">
      <w:pPr>
        <w:spacing w:after="200" w:line="400" w:lineRule="atLeast"/>
      </w:pPr>
      <w:r>
        <w:fldChar w:fldCharType="begin"/>
      </w:r>
      <w:r>
        <w:instrText xml:space="preserve"> HYPERLINK "https://files.metaso.cn/api/public-file/preview?fileName=8687071225126363136.pdf" \h </w:instrText>
      </w:r>
      <w:r>
        <w:fldChar w:fldCharType="separate"/>
      </w:r>
      <w:r>
        <w:rPr>
          <w:rStyle w:val="13"/>
          <w:color w:val="0563C1"/>
        </w:rPr>
        <w:t>大学生创新创业实践平台建设的探索与实践</w:t>
      </w:r>
      <w:r>
        <w:rPr>
          <w:rStyle w:val="13"/>
          <w:color w:val="0563C1"/>
        </w:rPr>
        <w:fldChar w:fldCharType="end"/>
      </w:r>
    </w:p>
    <w:p w14:paraId="13C9967D">
      <w:pPr>
        <w:spacing w:after="200" w:line="400" w:lineRule="atLeast"/>
      </w:pPr>
      <w:r>
        <w:fldChar w:fldCharType="begin"/>
      </w:r>
      <w:r>
        <w:instrText xml:space="preserve"> HYPERLINK "https://new.dlnu.edu.cn/system/_content/download.jsp?urltype=news.DownloadAttachUrl&amp;owner=1970456296&amp;wbfileid=11978272" \h </w:instrText>
      </w:r>
      <w:r>
        <w:fldChar w:fldCharType="separate"/>
      </w:r>
      <w:r>
        <w:rPr>
          <w:rStyle w:val="13"/>
          <w:color w:val="0563C1"/>
        </w:rPr>
        <w:t>“智慧教学”系列培训（第31期）：高校教学创新大赛实战专题培训</w:t>
      </w:r>
      <w:r>
        <w:rPr>
          <w:rStyle w:val="13"/>
          <w:color w:val="0563C1"/>
        </w:rPr>
        <w:fldChar w:fldCharType="end"/>
      </w:r>
    </w:p>
    <w:p w14:paraId="676FB3FC">
      <w:pPr>
        <w:spacing w:after="200" w:line="400" w:lineRule="atLeast"/>
      </w:pPr>
      <w:r>
        <w:fldChar w:fldCharType="begin"/>
      </w:r>
      <w:r>
        <w:instrText xml:space="preserve"> HYPERLINK "https://files.metaso.cn/api/public-file/preview?fileName=8687070740139122688.pdf" \h </w:instrText>
      </w:r>
      <w:r>
        <w:fldChar w:fldCharType="separate"/>
      </w:r>
      <w:r>
        <w:rPr>
          <w:rStyle w:val="13"/>
          <w:color w:val="0563C1"/>
        </w:rPr>
        <w:t>党史教育融入思想道德与法治课程教学探究</w:t>
      </w:r>
      <w:r>
        <w:rPr>
          <w:rStyle w:val="13"/>
          <w:color w:val="0563C1"/>
        </w:rPr>
        <w:fldChar w:fldCharType="end"/>
      </w:r>
    </w:p>
    <w:p w14:paraId="150DE387">
      <w:pPr>
        <w:spacing w:after="200" w:line="400" w:lineRule="atLeast"/>
      </w:pPr>
      <w:r>
        <w:fldChar w:fldCharType="begin"/>
      </w:r>
      <w:r>
        <w:instrText xml:space="preserve"> HYPERLINK "https://weikeupload.enetedu.com/upgp_files/48/2022-11-17/98f15f8c-b8f7-4d19-2f5c-426b7936d459.doc" \h </w:instrText>
      </w:r>
      <w:r>
        <w:fldChar w:fldCharType="separate"/>
      </w:r>
      <w:r>
        <w:rPr>
          <w:rStyle w:val="13"/>
          <w:color w:val="0563C1"/>
        </w:rPr>
        <w:t>长春工业大学人文信息学院中青年教师（智慧课堂教学创新）大赛暨教师教学创新竞赛课程教学大纲（设计）</w:t>
      </w:r>
      <w:r>
        <w:rPr>
          <w:rStyle w:val="13"/>
          <w:color w:val="0563C1"/>
        </w:rPr>
        <w:fldChar w:fldCharType="end"/>
      </w:r>
    </w:p>
    <w:p w14:paraId="15D9B0CB">
      <w:pPr>
        <w:spacing w:after="200" w:line="400" w:lineRule="atLeast"/>
      </w:pPr>
      <w:r>
        <w:fldChar w:fldCharType="begin"/>
      </w:r>
      <w:r>
        <w:instrText xml:space="preserve"> HYPERLINK "https://lib.cztgi.edu.cn/_upload/article/files/60/13/4c0f94eb4c6cbf7c5a8bab4face8/86af7297-3c96-4541-b6a8-78e7d025b4ff.pdf" \h </w:instrText>
      </w:r>
      <w:r>
        <w:fldChar w:fldCharType="separate"/>
      </w:r>
      <w:r>
        <w:rPr>
          <w:rStyle w:val="13"/>
          <w:color w:val="0563C1"/>
        </w:rPr>
        <w:t>2024年“中文在线杯”全国高职高专院校信息素养大赛命题范围</w:t>
      </w:r>
      <w:r>
        <w:rPr>
          <w:rStyle w:val="13"/>
          <w:color w:val="0563C1"/>
        </w:rPr>
        <w:fldChar w:fldCharType="end"/>
      </w:r>
    </w:p>
    <w:p w14:paraId="3D0B9002">
      <w:pPr>
        <w:spacing w:after="200" w:line="400" w:lineRule="atLeast"/>
      </w:pPr>
      <w:r>
        <w:fldChar w:fldCharType="begin"/>
      </w:r>
      <w:r>
        <w:instrText xml:space="preserve"> HYPERLINK "https://files.metaso.cn/api/public-file/preview?fileName=8687071494029750273.pdf" \h </w:instrText>
      </w:r>
      <w:r>
        <w:fldChar w:fldCharType="separate"/>
      </w:r>
      <w:r>
        <w:rPr>
          <w:rStyle w:val="13"/>
          <w:color w:val="0563C1"/>
        </w:rPr>
        <w:t>以数字技术推动中华优秀传统文化融入思想政治教育</w:t>
      </w:r>
      <w:r>
        <w:rPr>
          <w:rStyle w:val="13"/>
          <w:color w:val="0563C1"/>
        </w:rPr>
        <w:fldChar w:fldCharType="end"/>
      </w:r>
    </w:p>
    <w:p w14:paraId="1FC35780">
      <w:pPr>
        <w:spacing w:after="200" w:line="400" w:lineRule="atLeast"/>
      </w:pPr>
      <w:r>
        <w:fldChar w:fldCharType="begin"/>
      </w:r>
      <w:r>
        <w:instrText xml:space="preserve"> HYPERLINK "https://nyyswxy.lcu.edu.cn/rcpy/641258.htm" \h </w:instrText>
      </w:r>
      <w:r>
        <w:fldChar w:fldCharType="separate"/>
      </w:r>
      <w:r>
        <w:rPr>
          <w:rStyle w:val="13"/>
          <w:color w:val="0563C1"/>
        </w:rPr>
        <w:t>人才培养</w:t>
      </w:r>
      <w:r>
        <w:rPr>
          <w:rStyle w:val="13"/>
          <w:color w:val="0563C1"/>
        </w:rPr>
        <w:fldChar w:fldCharType="end"/>
      </w:r>
    </w:p>
    <w:p w14:paraId="4C022DE5">
      <w:pPr>
        <w:spacing w:after="200" w:line="400" w:lineRule="atLeast"/>
      </w:pPr>
      <w:r>
        <w:fldChar w:fldCharType="begin"/>
      </w:r>
      <w:r>
        <w:instrText xml:space="preserve"> HYPERLINK "https://www2.scut.edu.cn/_upload/article/files/06/7f/bea6f257482e940cc68e57474a46/89df400e-edae-4718-b316-6e9f7b802e80.doc" \h </w:instrText>
      </w:r>
      <w:r>
        <w:fldChar w:fldCharType="separate"/>
      </w:r>
      <w:r>
        <w:rPr>
          <w:rStyle w:val="13"/>
          <w:color w:val="0563C1"/>
        </w:rPr>
        <w:t>教学创新大赛评分标准</w:t>
      </w:r>
      <w:r>
        <w:rPr>
          <w:rStyle w:val="13"/>
          <w:color w:val="0563C1"/>
        </w:rPr>
        <w:fldChar w:fldCharType="end"/>
      </w:r>
    </w:p>
    <w:p w14:paraId="6C96AF12">
      <w:pPr>
        <w:spacing w:after="200" w:line="400" w:lineRule="atLeast"/>
      </w:pPr>
      <w:r>
        <w:fldChar w:fldCharType="begin"/>
      </w:r>
      <w:r>
        <w:instrText xml:space="preserve"> HYPERLINK "http://ugs.swu.edu.cn/__local/E/DE/34/CC648FC089B92252DE1FF7E0E6C_6F79BC5B_65B5.docx?e=.docx" \h </w:instrText>
      </w:r>
      <w:r>
        <w:fldChar w:fldCharType="separate"/>
      </w:r>
      <w:r>
        <w:rPr>
          <w:rStyle w:val="13"/>
          <w:color w:val="0563C1"/>
        </w:rPr>
        <w:t>教师教学创新大赛评分标准（1-5 组）</w:t>
      </w:r>
      <w:r>
        <w:rPr>
          <w:rStyle w:val="13"/>
          <w:color w:val="0563C1"/>
        </w:rPr>
        <w:fldChar w:fldCharType="end"/>
      </w:r>
    </w:p>
    <w:p w14:paraId="3F701FE2">
      <w:pPr>
        <w:spacing w:after="200" w:line="400" w:lineRule="atLeast"/>
      </w:pPr>
      <w:r>
        <w:fldChar w:fldCharType="begin"/>
      </w:r>
      <w:r>
        <w:instrText xml:space="preserve"> HYPERLINK "https://mp.weixin.qq.com/s?__biz=MzU4NTA4NjcyMg==&amp;mid=2247565712&amp;idx=2&amp;sn=8ccc0c68319b0cf5142ecf9666d45352&amp;chksm=fd8c63fdcafbeaeb875ae7c1cf5cf9fac8e5a652ece4141584d0159edd300bd9e20d90db57e4&amp;scene=27" \h </w:instrText>
      </w:r>
      <w:r>
        <w:fldChar w:fldCharType="separate"/>
      </w:r>
      <w:r>
        <w:rPr>
          <w:rStyle w:val="13"/>
          <w:color w:val="0563C1"/>
        </w:rPr>
        <w:t>课程名称：《素描基础》课程</w:t>
      </w:r>
      <w:r>
        <w:rPr>
          <w:rStyle w:val="13"/>
          <w:color w:val="0563C1"/>
        </w:rPr>
        <w:fldChar w:fldCharType="end"/>
      </w:r>
    </w:p>
    <w:p w14:paraId="39EEB9E8">
      <w:pPr>
        <w:spacing w:after="200" w:line="400" w:lineRule="atLeast"/>
      </w:pPr>
      <w:r>
        <w:fldChar w:fldCharType="begin"/>
      </w:r>
      <w:r>
        <w:instrText xml:space="preserve"> HYPERLINK "https://cxcy.nnnu.edu.cn/__local/4/E1/EC/D74B59065F2AC4B026253067D1A_CBB9EA2B_16D3F.pdf?e=.pdf" \h </w:instrText>
      </w:r>
      <w:r>
        <w:fldChar w:fldCharType="separate"/>
      </w:r>
      <w:r>
        <w:rPr>
          <w:rStyle w:val="13"/>
          <w:color w:val="0563C1"/>
        </w:rPr>
        <w:t>南宁师范大学第七届青年教师教学竞赛获奖名单</w:t>
      </w:r>
      <w:r>
        <w:rPr>
          <w:rStyle w:val="13"/>
          <w:color w:val="0563C1"/>
        </w:rPr>
        <w:fldChar w:fldCharType="end"/>
      </w:r>
    </w:p>
    <w:p w14:paraId="29CCF22F">
      <w:pPr>
        <w:spacing w:after="200" w:line="400" w:lineRule="atLeast"/>
      </w:pPr>
      <w:r>
        <w:fldChar w:fldCharType="begin"/>
      </w:r>
      <w:r>
        <w:instrText xml:space="preserve"> HYPERLINK "https://fdc.swjtu.edu.cn/__local/9/B9/75/91C76486C6EC1D1254584CFA89E_3FC06875_8158.docx?e=.docx" \h </w:instrText>
      </w:r>
      <w:r>
        <w:fldChar w:fldCharType="separate"/>
      </w:r>
      <w:r>
        <w:rPr>
          <w:rStyle w:val="13"/>
          <w:color w:val="0563C1"/>
        </w:rPr>
        <w:t>西南交通大学第七届青年教师教学竞赛获奖名单</w:t>
      </w:r>
      <w:r>
        <w:rPr>
          <w:rStyle w:val="13"/>
          <w:color w:val="0563C1"/>
        </w:rPr>
        <w:fldChar w:fldCharType="end"/>
      </w:r>
    </w:p>
    <w:p w14:paraId="770E6A0A">
      <w:pPr>
        <w:spacing w:after="200" w:line="400" w:lineRule="atLeast"/>
      </w:pPr>
      <w:r>
        <w:fldChar w:fldCharType="begin"/>
      </w:r>
      <w:r>
        <w:instrText xml:space="preserve"> HYPERLINK "http://www.bilibili.com/video/av113745279845075" \h </w:instrText>
      </w:r>
      <w:r>
        <w:fldChar w:fldCharType="separate"/>
      </w:r>
      <w:r>
        <w:rPr>
          <w:rStyle w:val="13"/>
          <w:color w:val="0563C1"/>
        </w:rPr>
        <w:t>第七届全国青教赛-理科组总决赛一等奖第一名=上海交通大学赵维殳老师《极端生物学》</w:t>
      </w:r>
      <w:r>
        <w:rPr>
          <w:rStyle w:val="13"/>
          <w:color w:val="0563C1"/>
        </w:rPr>
        <w:fldChar w:fldCharType="end"/>
      </w:r>
    </w:p>
    <w:p w14:paraId="04BFEF6B">
      <w:pPr>
        <w:spacing w:after="200" w:line="400" w:lineRule="atLeast"/>
      </w:pPr>
      <w:r>
        <w:fldChar w:fldCharType="begin"/>
      </w:r>
      <w:r>
        <w:instrText xml:space="preserve"> HYPERLINK "http://www.som.zjut.edu.cn/upload/file/2022/0927/1664239173597062951.doc" \h </w:instrText>
      </w:r>
      <w:r>
        <w:fldChar w:fldCharType="separate"/>
      </w:r>
      <w:r>
        <w:rPr>
          <w:rStyle w:val="13"/>
          <w:color w:val="0563C1"/>
        </w:rPr>
        <w:t>管理学院第三届教师教学创新大赛方案</w:t>
      </w:r>
      <w:r>
        <w:rPr>
          <w:rStyle w:val="13"/>
          <w:color w:val="0563C1"/>
        </w:rPr>
        <w:fldChar w:fldCharType="end"/>
      </w:r>
    </w:p>
    <w:p w14:paraId="40F0046C">
      <w:pPr>
        <w:spacing w:after="200" w:line="400" w:lineRule="atLeast"/>
      </w:pPr>
      <w:r>
        <w:fldChar w:fldCharType="begin"/>
      </w:r>
      <w:r>
        <w:instrText xml:space="preserve"> HYPERLINK "https://oss.ryonline.com.cn/211167c935b865430564" \h </w:instrText>
      </w:r>
      <w:r>
        <w:fldChar w:fldCharType="separate"/>
      </w:r>
      <w:r>
        <w:rPr>
          <w:rStyle w:val="13"/>
          <w:color w:val="0563C1"/>
        </w:rPr>
        <w:t>关于开展高校教师教学创新能力提升的培训通知</w:t>
      </w:r>
      <w:r>
        <w:rPr>
          <w:rStyle w:val="13"/>
          <w:color w:val="0563C1"/>
        </w:rPr>
        <w:fldChar w:fldCharType="end"/>
      </w:r>
    </w:p>
    <w:p w14:paraId="22E52322">
      <w:pPr>
        <w:spacing w:after="200" w:line="400" w:lineRule="atLeast"/>
      </w:pPr>
      <w:r>
        <w:fldChar w:fldCharType="begin"/>
      </w:r>
      <w:r>
        <w:instrText xml:space="preserve"> HYPERLINK "https://files.metaso.cn/api/public-file/preview?fileName=8687070632538972160.pdf" \h </w:instrText>
      </w:r>
      <w:r>
        <w:fldChar w:fldCharType="separate"/>
      </w:r>
      <w:r>
        <w:rPr>
          <w:rStyle w:val="13"/>
          <w:color w:val="0563C1"/>
        </w:rPr>
        <w:t>优师计划”师范生扎根情怀的思想政治教育空间赋能研究</w:t>
      </w:r>
      <w:r>
        <w:rPr>
          <w:rStyle w:val="13"/>
          <w:color w:val="0563C1"/>
        </w:rPr>
        <w:fldChar w:fldCharType="end"/>
      </w:r>
    </w:p>
    <w:p w14:paraId="78EFE494">
      <w:pPr>
        <w:spacing w:after="200" w:line="400" w:lineRule="atLeast"/>
      </w:pPr>
      <w:r>
        <w:fldChar w:fldCharType="begin"/>
      </w:r>
      <w:r>
        <w:instrText xml:space="preserve"> HYPERLINK "https://jsjx.nxu.edu.cn/__local/4/01/D6/0D0EDFF24C2A2E98BDEEE2C6250_8FD1FD02_6BA47.pdf" \h </w:instrText>
      </w:r>
      <w:r>
        <w:fldChar w:fldCharType="separate"/>
      </w:r>
      <w:r>
        <w:rPr>
          <w:rStyle w:val="13"/>
          <w:color w:val="0563C1"/>
        </w:rPr>
        <w:t>关于举办宁夏大学第二届教师教学创新大赛的通知</w:t>
      </w:r>
      <w:r>
        <w:rPr>
          <w:rStyle w:val="13"/>
          <w:color w:val="0563C1"/>
        </w:rPr>
        <w:fldChar w:fldCharType="end"/>
      </w:r>
    </w:p>
    <w:p w14:paraId="6FAD9E88">
      <w:pPr>
        <w:spacing w:after="200" w:line="400" w:lineRule="atLeast"/>
      </w:pPr>
      <w:r>
        <w:fldChar w:fldCharType="begin"/>
      </w:r>
      <w:r>
        <w:instrText xml:space="preserve"> HYPERLINK "https://www.swufe.edu.cn/__local/B/D9/31/FC556F35E673F6EC535A4895FBF_15FF07E0_3CF6.docx" \h </w:instrText>
      </w:r>
      <w:r>
        <w:fldChar w:fldCharType="separate"/>
      </w:r>
      <w:r>
        <w:rPr>
          <w:rStyle w:val="13"/>
          <w:color w:val="0563C1"/>
        </w:rPr>
        <w:t>第十届青年教师教学竞赛获奖情况 第四届“课程思政”教学竞赛暨优秀教案评选获奖情况</w:t>
      </w:r>
      <w:r>
        <w:rPr>
          <w:rStyle w:val="13"/>
          <w:color w:val="0563C1"/>
        </w:rPr>
        <w:fldChar w:fldCharType="end"/>
      </w:r>
    </w:p>
    <w:p w14:paraId="78FD8DA1">
      <w:pPr>
        <w:spacing w:after="200" w:line="400" w:lineRule="atLeast"/>
      </w:pPr>
      <w:r>
        <w:fldChar w:fldCharType="begin"/>
      </w:r>
      <w:r>
        <w:instrText xml:space="preserve"> HYPERLINK "https://news.scnu.edu.cn/62870" \h </w:instrText>
      </w:r>
      <w:r>
        <w:fldChar w:fldCharType="separate"/>
      </w:r>
      <w:r>
        <w:rPr>
          <w:rStyle w:val="13"/>
          <w:color w:val="0563C1"/>
        </w:rPr>
        <w:t>第三届全国高校教师教学创新大赛</w:t>
      </w:r>
      <w:r>
        <w:rPr>
          <w:rStyle w:val="13"/>
          <w:color w:val="0563C1"/>
        </w:rPr>
        <w:fldChar w:fldCharType="end"/>
      </w:r>
    </w:p>
    <w:p w14:paraId="4F2F5E2E">
      <w:pPr>
        <w:spacing w:after="200" w:line="400" w:lineRule="atLeast"/>
      </w:pPr>
      <w:r>
        <w:fldChar w:fldCharType="begin"/>
      </w:r>
      <w:r>
        <w:instrText xml:space="preserve"> HYPERLINK "https://mp.weixin.qq.com/s?__biz=MzU2MTU3NjAwMQ==&amp;mid=2247686041&amp;idx=1&amp;sn=373ae4b79a995520d847dc0ca9853e9d&amp;chksm=fc7af6b7cb0d7fa1d7791b60ada1b28c3be46942b940dafa8dae73ee62f1279f3584136397fc&amp;scene=27" \h </w:instrText>
      </w:r>
      <w:r>
        <w:fldChar w:fldCharType="separate"/>
      </w:r>
      <w:r>
        <w:rPr>
          <w:rStyle w:val="13"/>
          <w:color w:val="0563C1"/>
        </w:rPr>
        <w:t>国赛一等奖获奖视频，第七届全国青教赛各组第一</w:t>
      </w:r>
      <w:r>
        <w:rPr>
          <w:rStyle w:val="13"/>
          <w:color w:val="0563C1"/>
        </w:rPr>
        <w:fldChar w:fldCharType="end"/>
      </w:r>
    </w:p>
    <w:p w14:paraId="3B1DF322">
      <w:pPr>
        <w:spacing w:after="200" w:line="400" w:lineRule="atLeast"/>
      </w:pPr>
      <w:r>
        <w:fldChar w:fldCharType="begin"/>
      </w:r>
      <w:r>
        <w:instrText xml:space="preserve"> HYPERLINK "https://mp.weixin.qq.com/s?__biz=MzU2MTU3NjAwMQ==&amp;mid=2247685890&amp;idx=4&amp;sn=984a25e4f0b22dd1363aead4c33b39fb&amp;chksm=fc7af62ccb0d7f3a7aebdc33662bc3ffd9cac9a1366d01a3b86a276b64c24f0d30fb8f5a252f&amp;scene=27" \h </w:instrText>
      </w:r>
      <w:r>
        <w:fldChar w:fldCharType="separate"/>
      </w:r>
      <w:r>
        <w:rPr>
          <w:rStyle w:val="13"/>
          <w:color w:val="0563C1"/>
        </w:rPr>
        <w:t>圆满落幕！第七届全国高校青教赛这些老师获奖！（附回放）</w:t>
      </w:r>
      <w:r>
        <w:rPr>
          <w:rStyle w:val="13"/>
          <w:color w:val="0563C1"/>
        </w:rPr>
        <w:fldChar w:fldCharType="end"/>
      </w:r>
    </w:p>
    <w:p w14:paraId="775DD134">
      <w:pPr>
        <w:spacing w:after="200" w:line="400" w:lineRule="atLeast"/>
      </w:pPr>
      <w:r>
        <w:fldChar w:fldCharType="begin"/>
      </w:r>
      <w:r>
        <w:instrText xml:space="preserve"> HYPERLINK "https://www.51ldb.com/shsldb/jiaoy/content/0191b6655975c0010000d7c90f012edc.html" \h </w:instrText>
      </w:r>
      <w:r>
        <w:fldChar w:fldCharType="separate"/>
      </w:r>
      <w:r>
        <w:rPr>
          <w:rStyle w:val="13"/>
          <w:color w:val="0563C1"/>
        </w:rPr>
        <w:t>第七届全国高校青年教师教学竞赛决赛在上海交通大学成功举办</w:t>
      </w:r>
      <w:r>
        <w:rPr>
          <w:rStyle w:val="13"/>
          <w:color w:val="0563C1"/>
        </w:rPr>
        <w:fldChar w:fldCharType="end"/>
      </w:r>
    </w:p>
    <w:p w14:paraId="09E54F26">
      <w:pPr>
        <w:spacing w:after="200" w:line="400" w:lineRule="atLeast"/>
      </w:pPr>
      <w:r>
        <w:fldChar w:fldCharType="begin"/>
      </w:r>
      <w:r>
        <w:instrText xml:space="preserve"> HYPERLINK "https://www.sjtu.edu.cn/resource/upload/202504/20250417_113827_750.pdf" \h </w:instrText>
      </w:r>
      <w:r>
        <w:fldChar w:fldCharType="separate"/>
      </w:r>
      <w:r>
        <w:rPr>
          <w:rStyle w:val="13"/>
          <w:color w:val="0563C1"/>
        </w:rPr>
        <w:t>上海交通大学2025年年度报告</w:t>
      </w:r>
      <w:r>
        <w:rPr>
          <w:rStyle w:val="13"/>
          <w:color w:val="0563C1"/>
        </w:rPr>
        <w:fldChar w:fldCharType="end"/>
      </w:r>
    </w:p>
    <w:p w14:paraId="14A3BFBC">
      <w:pPr>
        <w:spacing w:after="200" w:line="400" w:lineRule="atLeast"/>
      </w:pPr>
      <w:r>
        <w:fldChar w:fldCharType="begin"/>
      </w:r>
      <w:r>
        <w:instrText xml:space="preserve"> HYPERLINK "https://files.metaso.cn/api/public-file/preview?fileName=8696159663269654528.pdf" \h </w:instrText>
      </w:r>
      <w:r>
        <w:fldChar w:fldCharType="separate"/>
      </w:r>
      <w:r>
        <w:rPr>
          <w:rStyle w:val="13"/>
          <w:color w:val="0563C1"/>
        </w:rPr>
        <w:t>川派中医药源流与发展</w:t>
      </w:r>
      <w:r>
        <w:rPr>
          <w:rStyle w:val="13"/>
          <w:color w:val="0563C1"/>
        </w:rPr>
        <w:fldChar w:fldCharType="end"/>
      </w:r>
    </w:p>
    <w:p w14:paraId="522BA4C5">
      <w:pPr>
        <w:spacing w:after="200" w:line="400" w:lineRule="atLeast"/>
      </w:pPr>
      <w:r>
        <w:fldChar w:fldCharType="begin"/>
      </w:r>
      <w:r>
        <w:instrText xml:space="preserve"> HYPERLINK "http://www.bilibili.com/video/av113065467054181" \h </w:instrText>
      </w:r>
      <w:r>
        <w:fldChar w:fldCharType="separate"/>
      </w:r>
      <w:r>
        <w:rPr>
          <w:rStyle w:val="13"/>
          <w:color w:val="0563C1"/>
        </w:rPr>
        <w:t>我校教师金思丁荣获第七届全国高校青教赛工科组一等奖</w:t>
      </w:r>
      <w:r>
        <w:rPr>
          <w:rStyle w:val="13"/>
          <w:color w:val="0563C1"/>
        </w:rPr>
        <w:fldChar w:fldCharType="end"/>
      </w:r>
    </w:p>
    <w:p w14:paraId="039E9244">
      <w:pPr>
        <w:spacing w:after="200" w:line="400" w:lineRule="atLeast"/>
      </w:pPr>
      <w:r>
        <w:fldChar w:fldCharType="begin"/>
      </w:r>
      <w:r>
        <w:instrText xml:space="preserve"> HYPERLINK "https://mp.weixin.qq.com/s?__biz=Mzg4NTM2NTI5Ng==&amp;mid=2247607180&amp;idx=2&amp;sn=1ad187991873d8f20371a331e58a8bbe&amp;chksm=cfa96cd3f8dee5c5ce3cd937d9fa18465d4f095474ba291514468920d24bdcc52d0ff36b0f38" \h </w:instrText>
      </w:r>
      <w:r>
        <w:fldChar w:fldCharType="separate"/>
      </w:r>
      <w:r>
        <w:rPr>
          <w:rStyle w:val="13"/>
          <w:color w:val="0563C1"/>
        </w:rPr>
        <w:t>【今日数据51129】25年更新教学创新大赛资料：青教赛、教创赛、教学能力比赛</w:t>
      </w:r>
      <w:r>
        <w:rPr>
          <w:rStyle w:val="13"/>
          <w:color w:val="0563C1"/>
        </w:rPr>
        <w:fldChar w:fldCharType="end"/>
      </w:r>
    </w:p>
    <w:p w14:paraId="1362A3BC">
      <w:pPr>
        <w:spacing w:after="200" w:line="400" w:lineRule="atLeast"/>
      </w:pPr>
      <w:r>
        <w:fldChar w:fldCharType="begin"/>
      </w:r>
      <w:r>
        <w:instrText xml:space="preserve"> HYPERLINK "https://hitgs.hit.edu.cn/_upload/article/files/da/9d/1d4adafa424f8148a3c47a05d781/df52f368-76a4-4e6c-a131-680c2ca7336c.doc" \h </w:instrText>
      </w:r>
      <w:r>
        <w:fldChar w:fldCharType="separate"/>
      </w:r>
      <w:r>
        <w:rPr>
          <w:rStyle w:val="13"/>
          <w:color w:val="0563C1"/>
        </w:rPr>
        <w:t>首届研究生课程青年教师教学竞赛获奖名单</w:t>
      </w:r>
      <w:r>
        <w:rPr>
          <w:rStyle w:val="13"/>
          <w:color w:val="0563C1"/>
        </w:rPr>
        <w:fldChar w:fldCharType="end"/>
      </w:r>
    </w:p>
    <w:p w14:paraId="7D000A2C">
      <w:pPr>
        <w:spacing w:after="200" w:line="400" w:lineRule="atLeast"/>
      </w:pPr>
      <w:r>
        <w:fldChar w:fldCharType="begin"/>
      </w:r>
      <w:r>
        <w:instrText xml:space="preserve"> HYPERLINK "https://mp.weixin.qq.com/s?__biz=Mzg3NDY3NDkzMQ==&amp;mid=2247549070&amp;idx=3&amp;sn=3a4fa08532460739b4de6888a73ce50c&amp;chksm=cf5b47bc80b6557753e67b2595c68f1d29a2a389516cd03c995dae19479e994898aae37344a3&amp;scene=27" \h </w:instrText>
      </w:r>
      <w:r>
        <w:fldChar w:fldCharType="separate"/>
      </w:r>
      <w:r>
        <w:rPr>
          <w:rStyle w:val="13"/>
          <w:color w:val="0563C1"/>
        </w:rPr>
        <w:t>全国青年教师教学竞赛及相关活动视频专栏重磅上线</w:t>
      </w:r>
      <w:r>
        <w:rPr>
          <w:rStyle w:val="13"/>
          <w:color w:val="0563C1"/>
        </w:rPr>
        <w:fldChar w:fldCharType="end"/>
      </w:r>
    </w:p>
    <w:p w14:paraId="35DF1F5B">
      <w:pPr>
        <w:spacing w:after="200" w:line="400" w:lineRule="atLeast"/>
      </w:pPr>
      <w:r>
        <w:fldChar w:fldCharType="begin"/>
      </w:r>
      <w:r>
        <w:instrText xml:space="preserve"> HYPERLINK "https://jfzx.cust.edu.cn/yjjl/jxjs/index.htm" \h </w:instrText>
      </w:r>
      <w:r>
        <w:fldChar w:fldCharType="separate"/>
      </w:r>
      <w:r>
        <w:rPr>
          <w:rStyle w:val="13"/>
          <w:color w:val="0563C1"/>
        </w:rPr>
        <w:t>教学竞赛</w:t>
      </w:r>
      <w:r>
        <w:rPr>
          <w:rStyle w:val="13"/>
          <w:color w:val="0563C1"/>
        </w:rPr>
        <w:fldChar w:fldCharType="end"/>
      </w:r>
    </w:p>
    <w:p w14:paraId="552141CA">
      <w:pPr>
        <w:spacing w:after="200" w:line="400" w:lineRule="atLeast"/>
      </w:pPr>
      <w:r>
        <w:fldChar w:fldCharType="begin"/>
      </w:r>
      <w:r>
        <w:instrText xml:space="preserve"> HYPERLINK "https://i.gench.edu.cn/_upload/article/files/87/08/903b081249ecb715378c341b75fe/48c4cf3d-558b-4263-b20a-ff18e229c0ba.docx" \h </w:instrText>
      </w:r>
      <w:r>
        <w:fldChar w:fldCharType="separate"/>
      </w:r>
      <w:r>
        <w:rPr>
          <w:rStyle w:val="13"/>
          <w:color w:val="0563C1"/>
        </w:rPr>
        <w:t>线上、线上线下混合式教学课程教师教学竞赛获奖名单</w:t>
      </w:r>
      <w:r>
        <w:rPr>
          <w:rStyle w:val="13"/>
          <w:color w:val="0563C1"/>
        </w:rPr>
        <w:fldChar w:fldCharType="end"/>
      </w:r>
    </w:p>
    <w:p w14:paraId="692D5D48">
      <w:pPr>
        <w:spacing w:after="200" w:line="400" w:lineRule="atLeast"/>
      </w:pPr>
      <w:r>
        <w:fldChar w:fldCharType="begin"/>
      </w:r>
      <w:r>
        <w:instrText xml:space="preserve"> HYPERLINK "https://jwc.hebiace.edu.cn/__local/7/97/F1/F56B66D555E629C2DB0E184B8C3_8913AFF4_184600.doc?e=.doc" \h </w:instrText>
      </w:r>
      <w:r>
        <w:fldChar w:fldCharType="separate"/>
      </w:r>
      <w:r>
        <w:rPr>
          <w:rStyle w:val="13"/>
          <w:color w:val="0563C1"/>
        </w:rPr>
        <w:t>目录</w:t>
      </w:r>
      <w:r>
        <w:rPr>
          <w:rStyle w:val="13"/>
          <w:color w:val="0563C1"/>
        </w:rPr>
        <w:fldChar w:fldCharType="end"/>
      </w:r>
    </w:p>
    <w:p w14:paraId="5924EC48">
      <w:pPr>
        <w:spacing w:after="200" w:line="400" w:lineRule="atLeast"/>
      </w:pPr>
      <w:r>
        <w:fldChar w:fldCharType="begin"/>
      </w:r>
      <w:r>
        <w:instrText xml:space="preserve"> HYPERLINK "https://ctld.sjtu.edu.cn/prize" \h </w:instrText>
      </w:r>
      <w:r>
        <w:fldChar w:fldCharType="separate"/>
      </w:r>
      <w:r>
        <w:rPr>
          <w:rStyle w:val="13"/>
          <w:color w:val="0563C1"/>
        </w:rPr>
        <w:t>奖项与竞赛</w:t>
      </w:r>
      <w:r>
        <w:rPr>
          <w:rStyle w:val="13"/>
          <w:color w:val="0563C1"/>
        </w:rPr>
        <w:fldChar w:fldCharType="end"/>
      </w:r>
    </w:p>
    <w:p w14:paraId="253562D6">
      <w:pPr>
        <w:spacing w:after="200" w:line="400" w:lineRule="atLeast"/>
      </w:pPr>
      <w:r>
        <w:fldChar w:fldCharType="begin"/>
      </w:r>
      <w:r>
        <w:instrText xml:space="preserve"> HYPERLINK "https://files.metaso.cn/api/public-file/preview?fileName=8691802096300138496.pdf" \h </w:instrText>
      </w:r>
      <w:r>
        <w:fldChar w:fldCharType="separate"/>
      </w:r>
      <w:r>
        <w:rPr>
          <w:rStyle w:val="13"/>
          <w:color w:val="0563C1"/>
        </w:rPr>
        <w:t>省级教学成果奖：“六化、五维、四融”育人模式创新与实践</w:t>
      </w:r>
      <w:r>
        <w:rPr>
          <w:rStyle w:val="13"/>
          <w:color w:val="0563C1"/>
        </w:rPr>
        <w:fldChar w:fldCharType="end"/>
      </w:r>
    </w:p>
    <w:p w14:paraId="7DF0F668">
      <w:pPr>
        <w:spacing w:after="200" w:line="400" w:lineRule="atLeast"/>
      </w:pPr>
      <w:r>
        <w:fldChar w:fldCharType="begin"/>
      </w:r>
      <w:r>
        <w:instrText xml:space="preserve"> HYPERLINK "https://www.cque.edu.cn/tsjy/info/1017/1104.htm" \h </w:instrText>
      </w:r>
      <w:r>
        <w:fldChar w:fldCharType="separate"/>
      </w:r>
      <w:r>
        <w:rPr>
          <w:rStyle w:val="13"/>
          <w:color w:val="0563C1"/>
        </w:rPr>
        <w:t>教师培训</w:t>
      </w:r>
      <w:r>
        <w:rPr>
          <w:rStyle w:val="13"/>
          <w:color w:val="0563C1"/>
        </w:rPr>
        <w:fldChar w:fldCharType="end"/>
      </w:r>
    </w:p>
    <w:p w14:paraId="038AECDC">
      <w:pPr>
        <w:spacing w:after="200" w:line="400" w:lineRule="atLeast"/>
      </w:pPr>
      <w:r>
        <w:fldChar w:fldCharType="begin"/>
      </w:r>
      <w:r>
        <w:instrText xml:space="preserve"> HYPERLINK "http://ctld.jlu.edu.cn/info/1059/2181.htm" \h </w:instrText>
      </w:r>
      <w:r>
        <w:fldChar w:fldCharType="separate"/>
      </w:r>
      <w:r>
        <w:rPr>
          <w:rStyle w:val="13"/>
          <w:color w:val="0563C1"/>
        </w:rPr>
        <w:t>基于问题思维训练的教学创新比赛经验分享</w:t>
      </w:r>
      <w:r>
        <w:rPr>
          <w:rStyle w:val="13"/>
          <w:color w:val="0563C1"/>
        </w:rPr>
        <w:fldChar w:fldCharType="end"/>
      </w:r>
    </w:p>
    <w:p w14:paraId="0A4046E6">
      <w:pPr>
        <w:spacing w:after="200" w:line="400" w:lineRule="atLeast"/>
      </w:pPr>
      <w:r>
        <w:fldChar w:fldCharType="begin"/>
      </w:r>
      <w:r>
        <w:instrText xml:space="preserve"> HYPERLINK "https://mp.weixin.qq.com/s?__biz=MzIzNDI0Njg2MQ==&amp;mid=2651319823&amp;idx=4&amp;sn=b93fba2699c98b3193faf8da595f0c00&amp;chksm=f30a09adc47d80bbd157776acd58a96a6123ec20cd30a19cf615fcc7ec885d11f4cf4bb5b957&amp;scene=27" \h </w:instrText>
      </w:r>
      <w:r>
        <w:fldChar w:fldCharType="separate"/>
      </w:r>
      <w:r>
        <w:rPr>
          <w:rStyle w:val="13"/>
          <w:color w:val="0563C1"/>
        </w:rPr>
        <w:t>2022年全国高校各类教学竞赛备赛实战与多模块案例解析系列训练营</w:t>
      </w:r>
      <w:r>
        <w:rPr>
          <w:rStyle w:val="13"/>
          <w:color w:val="0563C1"/>
        </w:rPr>
        <w:fldChar w:fldCharType="end"/>
      </w:r>
    </w:p>
    <w:p w14:paraId="5E542C58">
      <w:pPr>
        <w:spacing w:after="200" w:line="400" w:lineRule="atLeast"/>
      </w:pPr>
      <w:r>
        <w:fldChar w:fldCharType="begin"/>
      </w:r>
      <w:r>
        <w:instrText xml:space="preserve"> HYPERLINK "https://cae.nuaa.edu.cn/_upload/article/files/e0/fe/c60ba79e4d9fb84083cd9672a304/9a175e5d-2527-4b1b-abc1-d6d5053d7b6a.pdf" \h </w:instrText>
      </w:r>
      <w:r>
        <w:fldChar w:fldCharType="separate"/>
      </w:r>
      <w:r>
        <w:rPr>
          <w:rStyle w:val="13"/>
          <w:color w:val="0563C1"/>
        </w:rPr>
        <w:t>南京航空航天大学第四届研究生课程教学创新大赛参赛资源上传操作手册（教师版）</w:t>
      </w:r>
      <w:r>
        <w:rPr>
          <w:rStyle w:val="13"/>
          <w:color w:val="0563C1"/>
        </w:rPr>
        <w:fldChar w:fldCharType="end"/>
      </w:r>
    </w:p>
    <w:p w14:paraId="0356C6C8">
      <w:pPr>
        <w:spacing w:after="200" w:line="400" w:lineRule="atLeast"/>
      </w:pPr>
      <w:r>
        <w:fldChar w:fldCharType="begin"/>
      </w:r>
      <w:r>
        <w:instrText xml:space="preserve"> HYPERLINK "https://jwc.tyut.edu.cn/jsfz/zcwj/jybwj.htm" \h </w:instrText>
      </w:r>
      <w:r>
        <w:fldChar w:fldCharType="separate"/>
      </w:r>
      <w:r>
        <w:rPr>
          <w:rStyle w:val="13"/>
          <w:color w:val="0563C1"/>
        </w:rPr>
        <w:t>教育部文件-太原理工大学本科生院</w:t>
      </w:r>
      <w:r>
        <w:rPr>
          <w:rStyle w:val="13"/>
          <w:color w:val="0563C1"/>
        </w:rPr>
        <w:fldChar w:fldCharType="end"/>
      </w:r>
    </w:p>
    <w:p w14:paraId="65804C18">
      <w:pPr>
        <w:spacing w:after="200" w:line="400" w:lineRule="atLeast"/>
      </w:pPr>
      <w:r>
        <w:fldChar w:fldCharType="begin"/>
      </w:r>
      <w:r>
        <w:instrText xml:space="preserve"> HYPERLINK "https://files.metaso.cn/api/public-file/preview?fileName=8677529931065380864.pdf" \h </w:instrText>
      </w:r>
      <w:r>
        <w:fldChar w:fldCharType="separate"/>
      </w:r>
      <w:r>
        <w:rPr>
          <w:rStyle w:val="13"/>
          <w:color w:val="0563C1"/>
        </w:rPr>
        <w:t>办公楼装修改造项目 EPC 工程总承包管理分析</w:t>
      </w:r>
      <w:r>
        <w:rPr>
          <w:rStyle w:val="13"/>
          <w:color w:val="0563C1"/>
        </w:rPr>
        <w:fldChar w:fldCharType="end"/>
      </w:r>
    </w:p>
    <w:p w14:paraId="7BAD934D">
      <w:pPr>
        <w:spacing w:after="200" w:line="400" w:lineRule="atLeast"/>
      </w:pPr>
      <w:r>
        <w:fldChar w:fldCharType="begin"/>
      </w:r>
      <w:r>
        <w:instrText xml:space="preserve"> HYPERLINK "https://www.zztgwhcm.com/site/content/14407.html" \h </w:instrText>
      </w:r>
      <w:r>
        <w:fldChar w:fldCharType="separate"/>
      </w:r>
      <w:r>
        <w:rPr>
          <w:rStyle w:val="13"/>
          <w:color w:val="0563C1"/>
        </w:rPr>
        <w:t>关于公布首届全国高校教师教学创新大赛获奖名单的通知</w:t>
      </w:r>
      <w:r>
        <w:rPr>
          <w:rStyle w:val="13"/>
          <w:color w:val="0563C1"/>
        </w:rPr>
        <w:fldChar w:fldCharType="end"/>
      </w:r>
    </w:p>
    <w:p w14:paraId="4D246808">
      <w:pPr>
        <w:spacing w:after="200" w:line="400" w:lineRule="atLeast"/>
      </w:pPr>
      <w:r>
        <w:fldChar w:fldCharType="begin"/>
      </w:r>
      <w:r>
        <w:instrText xml:space="preserve"> HYPERLINK "https://files.metaso.cn/api/public-file/preview?fileName=8686033384013520896.pdf" \h </w:instrText>
      </w:r>
      <w:r>
        <w:fldChar w:fldCharType="separate"/>
      </w:r>
      <w:r>
        <w:rPr>
          <w:rStyle w:val="13"/>
          <w:color w:val="0563C1"/>
        </w:rPr>
        <w:t>医学计算机应用（第7版）</w:t>
      </w:r>
      <w:r>
        <w:rPr>
          <w:rStyle w:val="13"/>
          <w:color w:val="0563C1"/>
        </w:rPr>
        <w:fldChar w:fldCharType="end"/>
      </w:r>
    </w:p>
    <w:p w14:paraId="0C691207">
      <w:pPr>
        <w:spacing w:after="200" w:line="400" w:lineRule="atLeast"/>
      </w:pPr>
      <w:r>
        <w:fldChar w:fldCharType="begin"/>
      </w:r>
      <w:r>
        <w:instrText xml:space="preserve"> HYPERLINK "http://www.bilibili.com/video/av806503707?t=373" \h </w:instrText>
      </w:r>
      <w:r>
        <w:fldChar w:fldCharType="separate"/>
      </w:r>
      <w:r>
        <w:rPr>
          <w:rStyle w:val="13"/>
          <w:color w:val="0563C1"/>
        </w:rPr>
        <w:t>【教学创新】有温度有深度的混合式教学创新设计（李骏扬 东南大学 首届全国高校教师教学创新大赛一等奖）</w:t>
      </w:r>
      <w:r>
        <w:rPr>
          <w:rStyle w:val="13"/>
          <w:color w:val="0563C1"/>
        </w:rPr>
        <w:fldChar w:fldCharType="end"/>
      </w:r>
    </w:p>
    <w:p w14:paraId="13406659">
      <w:pPr>
        <w:spacing w:after="200" w:line="400" w:lineRule="atLeast"/>
      </w:pPr>
      <w:r>
        <w:fldChar w:fldCharType="begin"/>
      </w:r>
      <w:r>
        <w:instrText xml:space="preserve"> HYPERLINK "https://files.metaso.cn/api/public-file/preview?fileName=8695995200056352768.pdf" \h </w:instrText>
      </w:r>
      <w:r>
        <w:fldChar w:fldCharType="separate"/>
      </w:r>
      <w:r>
        <w:rPr>
          <w:rStyle w:val="13"/>
          <w:color w:val="0563C1"/>
        </w:rPr>
        <w:t>局部解剖学（第10版）</w:t>
      </w:r>
      <w:r>
        <w:rPr>
          <w:rStyle w:val="13"/>
          <w:color w:val="0563C1"/>
        </w:rPr>
        <w:fldChar w:fldCharType="end"/>
      </w:r>
    </w:p>
    <w:p w14:paraId="1E6B8944">
      <w:pPr>
        <w:spacing w:after="200" w:line="400" w:lineRule="atLeast"/>
      </w:pPr>
      <w:r>
        <w:fldChar w:fldCharType="begin"/>
      </w:r>
      <w:r>
        <w:instrText xml:space="preserve"> HYPERLINK "https://cxcy.nnnu.edu.cn/__local/2/30/56/FBF9A61B18C371C96B5248A34F7_41A5E05B_59520.pdf?e=.pdf" \h </w:instrText>
      </w:r>
      <w:r>
        <w:fldChar w:fldCharType="separate"/>
      </w:r>
      <w:r>
        <w:rPr>
          <w:rStyle w:val="13"/>
          <w:color w:val="0563C1"/>
        </w:rPr>
        <w:t>自治区教育厅 自区教育工会关于举办第七届全区高校青年教师教学竞赛的通知</w:t>
      </w:r>
      <w:r>
        <w:rPr>
          <w:rStyle w:val="13"/>
          <w:color w:val="0563C1"/>
        </w:rPr>
        <w:fldChar w:fldCharType="end"/>
      </w:r>
    </w:p>
    <w:p w14:paraId="0D943B17">
      <w:pPr>
        <w:spacing w:after="200" w:line="400" w:lineRule="atLeast"/>
      </w:pPr>
      <w:r>
        <w:fldChar w:fldCharType="begin"/>
      </w:r>
      <w:r>
        <w:instrText xml:space="preserve"> HYPERLINK "https://jwb.szu.edu.cn/info/1241/1557.htm" \h </w:instrText>
      </w:r>
      <w:r>
        <w:fldChar w:fldCharType="separate"/>
      </w:r>
      <w:r>
        <w:rPr>
          <w:rStyle w:val="13"/>
          <w:color w:val="0563C1"/>
        </w:rPr>
        <w:t>第七届青年教师讲课竞赛获奖名单</w:t>
      </w:r>
      <w:r>
        <w:rPr>
          <w:rStyle w:val="13"/>
          <w:color w:val="0563C1"/>
        </w:rPr>
        <w:fldChar w:fldCharType="end"/>
      </w:r>
    </w:p>
    <w:p w14:paraId="6BDB490F">
      <w:pPr>
        <w:spacing w:after="200" w:line="400" w:lineRule="atLeast"/>
      </w:pPr>
      <w:r>
        <w:fldChar w:fldCharType="begin"/>
      </w:r>
      <w:r>
        <w:instrText xml:space="preserve"> HYPERLINK "https://files.metaso.cn/api/public-file/preview?fileName=8687067357816463360.pdf" \h </w:instrText>
      </w:r>
      <w:r>
        <w:fldChar w:fldCharType="separate"/>
      </w:r>
      <w:r>
        <w:rPr>
          <w:rStyle w:val="13"/>
          <w:color w:val="0563C1"/>
        </w:rPr>
        <w:t>新时代爱国主义教育实施纲要</w:t>
      </w:r>
      <w:r>
        <w:rPr>
          <w:rStyle w:val="13"/>
          <w:color w:val="0563C1"/>
        </w:rPr>
        <w:fldChar w:fldCharType="end"/>
      </w:r>
    </w:p>
    <w:p w14:paraId="7E5593C6">
      <w:pPr>
        <w:spacing w:after="200" w:line="400" w:lineRule="atLeast"/>
      </w:pPr>
      <w:r>
        <w:fldChar w:fldCharType="begin"/>
      </w:r>
      <w:r>
        <w:instrText xml:space="preserve"> HYPERLINK "https://jsjx.zjhu.edu.cn/qnjsjxjs_4705/list.htm" \h </w:instrText>
      </w:r>
      <w:r>
        <w:fldChar w:fldCharType="separate"/>
      </w:r>
      <w:r>
        <w:rPr>
          <w:rStyle w:val="13"/>
          <w:color w:val="0563C1"/>
        </w:rPr>
        <w:t>第三届全国青教赛【文科组】一等奖参赛视频</w:t>
      </w:r>
      <w:r>
        <w:rPr>
          <w:rStyle w:val="13"/>
          <w:color w:val="0563C1"/>
        </w:rPr>
        <w:fldChar w:fldCharType="end"/>
      </w:r>
    </w:p>
    <w:p w14:paraId="61D8774E">
      <w:pPr>
        <w:spacing w:after="200" w:line="400" w:lineRule="atLeast"/>
      </w:pPr>
      <w:r>
        <w:fldChar w:fldCharType="begin"/>
      </w:r>
      <w:r>
        <w:instrText xml:space="preserve"> HYPERLINK "http://www.vietnammotel.com/_upload/article/files/f6/5a/284f3f1d448dbd90cad1fe479280/0084eb5b-7156-410b-b472-7392806cf9c8.pdf" \h </w:instrText>
      </w:r>
      <w:r>
        <w:fldChar w:fldCharType="separate"/>
      </w:r>
      <w:r>
        <w:rPr>
          <w:rStyle w:val="13"/>
          <w:color w:val="0563C1"/>
        </w:rPr>
        <w:t>关于举办第四届全国高校教师教学创新大赛的通知</w:t>
      </w:r>
      <w:r>
        <w:rPr>
          <w:rStyle w:val="13"/>
          <w:color w:val="0563C1"/>
        </w:rPr>
        <w:fldChar w:fldCharType="end"/>
      </w:r>
    </w:p>
    <w:p w14:paraId="21E2349F">
      <w:pPr>
        <w:spacing w:after="200" w:line="400" w:lineRule="atLeast"/>
      </w:pPr>
      <w:r>
        <w:fldChar w:fldCharType="begin"/>
      </w:r>
      <w:r>
        <w:instrText xml:space="preserve"> HYPERLINK "https://mp.weixin.qq.com/s?__biz=MzA5NTEwNTM3NA==&amp;mid=2247511434&amp;idx=3&amp;sn=be622545f7ae813633c375a800941a27&amp;chksm=91cb79c99f6797dff1977a10bd3ca5b666ee6af11cf8ffad236a4220b37e671649b74df7238a&amp;scene=27" \h </w:instrText>
      </w:r>
      <w:r>
        <w:fldChar w:fldCharType="separate"/>
      </w:r>
      <w:r>
        <w:rPr>
          <w:rStyle w:val="13"/>
          <w:color w:val="0563C1"/>
        </w:rPr>
        <w:t>河北大学青教赛获奖教师（9份摘选）教案</w:t>
      </w:r>
      <w:r>
        <w:rPr>
          <w:rStyle w:val="13"/>
          <w:color w:val="0563C1"/>
        </w:rPr>
        <w:fldChar w:fldCharType="end"/>
      </w:r>
    </w:p>
    <w:p w14:paraId="60F4D0D9">
      <w:pPr>
        <w:spacing w:after="200" w:line="400" w:lineRule="atLeast"/>
      </w:pPr>
      <w:r>
        <w:fldChar w:fldCharType="begin"/>
      </w:r>
      <w:r>
        <w:instrText xml:space="preserve"> HYPERLINK "https://www.doc88.com/p-51699901352142.html" \h </w:instrText>
      </w:r>
      <w:r>
        <w:fldChar w:fldCharType="separate"/>
      </w:r>
      <w:r>
        <w:rPr>
          <w:rStyle w:val="13"/>
          <w:color w:val="0563C1"/>
        </w:rPr>
        <w:t>2024铝合金光纤激光焊焊接接头力学性能研究</w:t>
      </w:r>
      <w:r>
        <w:rPr>
          <w:rStyle w:val="13"/>
          <w:color w:val="0563C1"/>
        </w:rPr>
        <w:fldChar w:fldCharType="end"/>
      </w:r>
    </w:p>
    <w:p w14:paraId="4CB5EBD3">
      <w:pPr>
        <w:spacing w:after="200" w:line="400" w:lineRule="atLeast"/>
      </w:pPr>
      <w:r>
        <w:fldChar w:fldCharType="begin"/>
      </w:r>
      <w:r>
        <w:instrText xml:space="preserve"> HYPERLINK "https://www.doc88.com/p-29939701282390.html" \h </w:instrText>
      </w:r>
      <w:r>
        <w:fldChar w:fldCharType="separate"/>
      </w:r>
      <w:r>
        <w:rPr>
          <w:rStyle w:val="13"/>
          <w:color w:val="0563C1"/>
        </w:rPr>
        <w:t>安全发展规划</w:t>
      </w:r>
      <w:r>
        <w:rPr>
          <w:rStyle w:val="13"/>
          <w:color w:val="0563C1"/>
        </w:rPr>
        <w:fldChar w:fldCharType="end"/>
      </w:r>
    </w:p>
    <w:p w14:paraId="4214F284">
      <w:pPr>
        <w:spacing w:after="200" w:line="400" w:lineRule="atLeast"/>
      </w:pPr>
      <w:r>
        <w:fldChar w:fldCharType="begin"/>
      </w:r>
      <w:r>
        <w:instrText xml:space="preserve"> HYPERLINK "https://www.doc88.com/p-5973527467544.html" \h </w:instrText>
      </w:r>
      <w:r>
        <w:fldChar w:fldCharType="separate"/>
      </w:r>
      <w:r>
        <w:rPr>
          <w:rStyle w:val="13"/>
          <w:color w:val="0563C1"/>
        </w:rPr>
        <w:t>2024/3003铝合金板材的盐雾腐蚀性能研究</w:t>
      </w:r>
      <w:r>
        <w:rPr>
          <w:rStyle w:val="13"/>
          <w:color w:val="0563C1"/>
        </w:rPr>
        <w:fldChar w:fldCharType="end"/>
      </w:r>
    </w:p>
    <w:p w14:paraId="7F515D02">
      <w:pPr>
        <w:spacing w:after="200" w:line="400" w:lineRule="atLeast"/>
      </w:pPr>
      <w:r>
        <w:fldChar w:fldCharType="begin"/>
      </w:r>
      <w:r>
        <w:instrText xml:space="preserve"> HYPERLINK "https://lt.mentorsc.com/article/6468" \h </w:instrText>
      </w:r>
      <w:r>
        <w:fldChar w:fldCharType="separate"/>
      </w:r>
      <w:r>
        <w:rPr>
          <w:rStyle w:val="13"/>
          <w:color w:val="0563C1"/>
        </w:rPr>
        <w:t>教学创新，一招致胜！揭秘青教赛获奖作品背后的成功要素！</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D69574">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4">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49E33C3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1914</Words>
  <Characters>2266</Characters>
  <TotalTime>1</TotalTime>
  <ScaleCrop>false</ScaleCrop>
  <LinksUpToDate>false</LinksUpToDate>
  <CharactersWithSpaces>2294</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2026-01-17T18:12:54Z</dcterms:created>
  <dc:creator>86188</dc:creator>
  <cp:lastModifiedBy>dyx</cp:lastModifiedBy>
  <dcterms:modified xsi:type="dcterms:W3CDTF">2026-01-17T18:14:44Z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8b80fb805c5ed3535cf5374d1e10fcc8","ProduceID":"Metasota_docx_69634a567486ff2c16e3c748_1_8cb27e27-5fbd-4d3c-aca7-132c8bb400be","ReservedCode2":"8b80fb805c5ed3535cf5374d1e10fcc8","PropagateID":"Metasota_docx_69634a567486ff2c16e3c748_1_8cb27e27-5fbd-4d3c-aca7-132c8bb400be","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C20FCC97D69A4DAEBDF7D40FB4F24E70_12</vt:lpwstr>
  </property>
</Properties>
</file>