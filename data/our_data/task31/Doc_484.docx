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FDE07F">
      <w:pPr>
        <w:spacing w:after="400" w:line="400" w:lineRule="atLeast"/>
        <w:jc w:val="center"/>
      </w:pPr>
      <w:r>
        <w:rPr>
          <w:b/>
          <w:sz w:val="39"/>
        </w:rPr>
        <w:t>关于全国高校教师教学创新大赛与青年教师教学竞赛全国一等奖课程的研究报告</w:t>
      </w:r>
    </w:p>
    <w:p w14:paraId="03F5A06E">
      <w:pPr>
        <w:spacing w:after="400" w:line="400" w:lineRule="atLeast"/>
      </w:pPr>
      <w:r>
        <w:rPr>
          <w:b/>
          <w:sz w:val="33"/>
        </w:rPr>
        <w:t>摘要</w:t>
      </w:r>
    </w:p>
    <w:p w14:paraId="0DE1BCDC">
      <w:pPr>
        <w:spacing w:after="400" w:line="400" w:lineRule="atLeast"/>
      </w:pPr>
      <w:r>
        <w:t>本报告旨在为高校教师竞赛辅导部门提供一份关于“全国高校教师教学创新大赛”（简称“创新赛”）与“全国高校青年教师教学竞赛”（简称“青教赛”）的深度、全面的研究分析。报告系统梳理了两大赛事的官方信息、赛制特点、举办周期，并重点聚焦于2022年至2024年间全国一等奖获奖课程的情况。</w:t>
      </w:r>
      <w:bookmarkStart w:id="0" w:name="_GoBack"/>
      <w:bookmarkEnd w:id="0"/>
    </w:p>
    <w:p w14:paraId="7D2B5358">
      <w:pPr>
        <w:spacing w:after="400" w:line="400" w:lineRule="atLeast"/>
      </w:pPr>
      <w:r>
        <w:t>研究发现，“创新赛”与“青教赛”在主办单位、竞赛理念、评价维度和资源公开程度上存在显著差异。“创新赛”由中国高等教育学会主办，每年举办一届，强调教学的“创新性”，其获奖课程资源，特别是课堂实录视频，通过“国家高等教育智慧教育平台”有较为集中的官方发布渠道，透明度和可及性较高。然而，完整的教学设计文档、教学大纲等源文件则鲜有公开。</w:t>
      </w:r>
    </w:p>
    <w:p w14:paraId="5D081EFF">
      <w:pPr>
        <w:spacing w:after="400" w:line="400" w:lineRule="atLeast"/>
      </w:pPr>
      <w:r>
        <w:t>相比之下，“青教赛”由中华全国总工会和教育部联合主办，通常为两年一届，更侧重于青年教师教学基本功的展示。其全国一等奖获奖名单的官方集中公示渠道较为缺乏，公开信息相对零散，多见于各高校的喜报新闻中，导致难以形成完整的获奖课程数据库。其教学资源，尤其是视频，更多地通过非官方渠道（如部分微信公众号、教育资源分享社群）进行汇集和传播，缺乏统一的官方平台。</w:t>
      </w:r>
    </w:p>
    <w:p w14:paraId="5DB547FC">
      <w:pPr>
        <w:spacing w:after="400" w:line="400" w:lineRule="atLeast"/>
      </w:pPr>
      <w:r>
        <w:t>本报告详细剖析了获取两大赛事获奖课程资料的官方及非官方渠道，并指出了获取完整教学设计、课件等核心资料面临的知识产权与共享意愿等现实挑战。最后，基于以上分析，报告为辅导高校教师备赛提供了具有针对性的策略建议，旨在帮助参赛教师更清晰地理解竞赛要求，高效利用现有资源，从而提升竞赛表现。</w:t>
      </w:r>
    </w:p>
    <w:p w14:paraId="6A927783">
      <w:pPr>
        <w:spacing w:after="400" w:line="400" w:lineRule="atLeast"/>
      </w:pPr>
      <w:r>
        <w:rPr>
          <w:b/>
          <w:sz w:val="33"/>
        </w:rPr>
        <w:t>引言</w:t>
      </w:r>
    </w:p>
    <w:p w14:paraId="53491A97">
      <w:pPr>
        <w:spacing w:after="400" w:line="400" w:lineRule="atLeast"/>
      </w:pPr>
      <w:r>
        <w:t>近年来，随着中国高等教育进入高质量发展的深水区，提升教师教学能力、推动教学改革创新成为各大高校的核心任务。在此背景下，以“全国高校教师教学创新大赛”和“全国高校青年教师教学竞赛”为代表的全国性高水平教师教学竞赛，不仅成为衡量高校教学水平和教师个人能力的重要标尺，也为广大教师提供了宝贵的学习、交流与成长平台。对于致力于提升本校教师竞赛水平的辅导部门而言，深入、系统地了解这两大赛事，特别是站在金字塔顶端的全国一等奖课程，对其教学理念、设计思路、资源应用及呈现方式进行研究，具有至关重要的指导意义。</w:t>
      </w:r>
    </w:p>
    <w:p w14:paraId="334C3D24">
      <w:pPr>
        <w:spacing w:after="400" w:line="400" w:lineRule="atLeast"/>
      </w:pPr>
      <w:r>
        <w:t>本报告的研究目的在于：</w:t>
      </w:r>
    </w:p>
    <w:p w14:paraId="05CF18C0">
      <w:pPr>
        <w:numPr>
          <w:ilvl w:val="0"/>
          <w:numId w:val="1"/>
        </w:numPr>
        <w:spacing w:after="400" w:line="400" w:lineRule="atLeast"/>
      </w:pPr>
      <w:r>
        <w:rPr>
          <w:b/>
        </w:rPr>
        <w:t>厘清赛事基本信息</w:t>
      </w:r>
      <w:r>
        <w:t>：明确“创新赛”与“青教赛”的官方全称、主办单位、举办周期及核心理念。</w:t>
      </w:r>
    </w:p>
    <w:p w14:paraId="7EC74CCB">
      <w:pPr>
        <w:numPr>
          <w:ilvl w:val="0"/>
          <w:numId w:val="1"/>
        </w:numPr>
        <w:spacing w:after="400" w:line="400" w:lineRule="atLeast"/>
      </w:pPr>
      <w:r>
        <w:rPr>
          <w:b/>
        </w:rPr>
        <w:t>探寻获奖课程情况</w:t>
      </w:r>
      <w:r>
        <w:t>：尽可能全面地收集和整理2022年至2024年间两大赛事全国一等奖的获奖课程、所属高校及主讲教师信息。</w:t>
      </w:r>
    </w:p>
    <w:p w14:paraId="755F85B3">
      <w:pPr>
        <w:numPr>
          <w:ilvl w:val="0"/>
          <w:numId w:val="1"/>
        </w:numPr>
        <w:spacing w:after="400" w:line="400" w:lineRule="atLeast"/>
      </w:pPr>
      <w:r>
        <w:rPr>
          <w:b/>
        </w:rPr>
        <w:t>挖掘教学资源渠道</w:t>
      </w:r>
      <w:r>
        <w:t>：系统梳理和评估获取这些顶尖课程的教学大纲、教学设计、课件、视频等相关资料的公开渠道与可行性。</w:t>
      </w:r>
    </w:p>
    <w:p w14:paraId="5E584DEC">
      <w:pPr>
        <w:numPr>
          <w:ilvl w:val="0"/>
          <w:numId w:val="1"/>
        </w:numPr>
        <w:spacing w:after="400" w:line="400" w:lineRule="atLeast"/>
      </w:pPr>
      <w:r>
        <w:rPr>
          <w:b/>
        </w:rPr>
        <w:t>提供备赛辅导策略</w:t>
      </w:r>
      <w:r>
        <w:t>：基于研究发现，为竞赛辅导工作提供科学、有效的策略建议。</w:t>
      </w:r>
    </w:p>
    <w:p w14:paraId="7655CD5A">
      <w:pPr>
        <w:spacing w:after="400" w:line="400" w:lineRule="atLeast"/>
      </w:pPr>
      <w:r>
        <w:t>本报告将遵循严谨的研究方法，所有信息均直接引用自提供的网络搜索结果，并通过深入的逻辑推理和分析，构建一个结构化、信息量丰富的知识体系，以期为贵部门的辅导工作提供坚实的数据支持和决策参考。</w:t>
      </w:r>
    </w:p>
    <w:p w14:paraId="481C4018">
      <w:pPr>
        <w:spacing w:after="400" w:line="400" w:lineRule="atLeast"/>
      </w:pPr>
      <w:r>
        <w:rPr>
          <w:b/>
          <w:sz w:val="33"/>
        </w:rPr>
        <w:t>第一部分：两大竞赛概览与核心差异对比</w:t>
      </w:r>
    </w:p>
    <w:p w14:paraId="64C93573">
      <w:pPr>
        <w:spacing w:after="400" w:line="400" w:lineRule="atLeast"/>
      </w:pPr>
      <w:r>
        <w:t>要深入理解全国一等奖课程，首先必须对两大竞赛本身有一个清晰、准确的认知。它们虽然都是面向高校教师的全国性顶级教学赛事，但在诸多方面存在本质区别。</w:t>
      </w:r>
    </w:p>
    <w:p w14:paraId="63E32FF9">
      <w:pPr>
        <w:spacing w:after="400" w:line="400" w:lineRule="atLeast"/>
      </w:pPr>
      <w:r>
        <w:rPr>
          <w:b/>
          <w:sz w:val="30"/>
        </w:rPr>
        <w:t>1.1 全国高校教师教学创新大赛（“创新赛”）</w:t>
      </w:r>
    </w:p>
    <w:p w14:paraId="3BF898F9">
      <w:pPr>
        <w:numPr>
          <w:ilvl w:val="-1"/>
          <w:numId w:val="2"/>
        </w:numPr>
        <w:spacing w:after="400" w:line="400" w:lineRule="atLeast"/>
      </w:pPr>
      <w:r>
        <w:rPr>
          <w:b/>
        </w:rPr>
        <w:t>官方全称</w:t>
      </w:r>
      <w:r>
        <w:t>：全国高校教师教学创新大赛 [[1]][[2]]。</w:t>
      </w:r>
    </w:p>
    <w:p w14:paraId="7541B5AA">
      <w:pPr>
        <w:numPr>
          <w:ilvl w:val="-1"/>
          <w:numId w:val="2"/>
        </w:numPr>
        <w:spacing w:after="400" w:line="400" w:lineRule="atLeast"/>
      </w:pPr>
      <w:r>
        <w:rPr>
          <w:b/>
        </w:rPr>
        <w:t>指导与主办单位</w:t>
      </w:r>
      <w:r>
        <w:t>：由中国高等教育学会主办 [[3]][[4]][[5]]并获得教育部高等教育司的指导 [[6]][[7]][[8]]。这一定位使其与教育部的高等教育教学改革方向紧密相连。</w:t>
      </w:r>
    </w:p>
    <w:p w14:paraId="55E96BFA">
      <w:pPr>
        <w:numPr>
          <w:ilvl w:val="-1"/>
          <w:numId w:val="2"/>
        </w:numPr>
        <w:spacing w:after="400" w:line="400" w:lineRule="atLeast"/>
      </w:pPr>
      <w:r>
        <w:rPr>
          <w:b/>
        </w:rPr>
        <w:t>举办频次与周期</w:t>
      </w:r>
      <w:r>
        <w:t>：自2020年启动首届以来，大赛每年举办一届 [[9]][[10]]这使得其能快速反映和引领最新的教学改革动态。</w:t>
      </w:r>
    </w:p>
    <w:p w14:paraId="0F4A8963">
      <w:pPr>
        <w:numPr>
          <w:ilvl w:val="-1"/>
          <w:numId w:val="2"/>
        </w:numPr>
        <w:spacing w:after="400" w:line="400" w:lineRule="atLeast"/>
      </w:pPr>
      <w:r>
        <w:rPr>
          <w:b/>
        </w:rPr>
        <w:t>典型时间安排</w:t>
      </w:r>
      <w:r>
        <w:t>：通常在每年10月左右发布省赛通知，次年3月左右完成省级决赛，全国总决赛则在7月或8月举行 [[11]][[12]][[13]]。</w:t>
      </w:r>
    </w:p>
    <w:p w14:paraId="4F7F864E">
      <w:pPr>
        <w:numPr>
          <w:ilvl w:val="-1"/>
          <w:numId w:val="2"/>
        </w:numPr>
        <w:spacing w:after="400" w:line="400" w:lineRule="atLeast"/>
      </w:pPr>
      <w:r>
        <w:rPr>
          <w:b/>
        </w:rPr>
        <w:t>核心理念与评价重点</w:t>
      </w:r>
      <w:r>
        <w:t>：</w:t>
      </w:r>
    </w:p>
    <w:p w14:paraId="3CFB02D4">
      <w:pPr>
        <w:numPr>
          <w:ilvl w:val="-1"/>
          <w:numId w:val="2"/>
        </w:numPr>
        <w:spacing w:after="400" w:line="400" w:lineRule="atLeast"/>
      </w:pPr>
      <w:r>
        <w:rPr>
          <w:b/>
        </w:rPr>
        <w:t>核心是“创新”</w:t>
      </w:r>
      <w:r>
        <w:t>：大赛明确以“推动教学创新、培养一流人才”为宗旨，引导教师进行教学理念与模式的创新 [[14]]。</w:t>
      </w:r>
    </w:p>
    <w:p w14:paraId="6FC40BEC">
      <w:pPr>
        <w:numPr>
          <w:ilvl w:val="-1"/>
          <w:numId w:val="2"/>
        </w:numPr>
        <w:spacing w:after="400" w:line="400" w:lineRule="atLeast"/>
      </w:pPr>
      <w:r>
        <w:rPr>
          <w:b/>
        </w:rPr>
        <w:t>评价维度多元化</w:t>
      </w:r>
      <w:r>
        <w:t>：比赛不仅考察课堂教学实录（通常占40%），更重视能够体现教学改革思路与成效的“教学创新成果报告”（通常占60%，部分赛道可能包含教学设计汇报）。这份报告是核心评价材料，需要详细阐述课程的痛点问题、创新思路、改革过程与成效，并提供支撑材料。</w:t>
      </w:r>
    </w:p>
    <w:p w14:paraId="638E1553">
      <w:pPr>
        <w:numPr>
          <w:ilvl w:val="-1"/>
          <w:numId w:val="2"/>
        </w:numPr>
        <w:spacing w:after="400" w:line="400" w:lineRule="atLeast"/>
      </w:pPr>
      <w:r>
        <w:rPr>
          <w:b/>
        </w:rPr>
        <w:t>全过程、全方位考察</w:t>
      </w:r>
      <w:r>
        <w:t>：大赛鼓励教师将先进的教育技术、课程思政元素、科研前沿成果融入教学过程，实现从教学内容到教学方法、从评价方式到技术应用的全面革新。</w:t>
      </w:r>
    </w:p>
    <w:p w14:paraId="5F12E02F">
      <w:pPr>
        <w:spacing w:after="400" w:line="400" w:lineRule="atLeast"/>
      </w:pPr>
      <w:r>
        <w:rPr>
          <w:b/>
          <w:sz w:val="30"/>
        </w:rPr>
        <w:t>1.2 全国高校青年教师教学竞赛（“青教赛”）</w:t>
      </w:r>
    </w:p>
    <w:p w14:paraId="15860AD1">
      <w:pPr>
        <w:numPr>
          <w:ilvl w:val="-1"/>
          <w:numId w:val="2"/>
        </w:numPr>
        <w:spacing w:after="400" w:line="400" w:lineRule="atLeast"/>
      </w:pPr>
      <w:r>
        <w:rPr>
          <w:b/>
        </w:rPr>
        <w:t>官方全称</w:t>
      </w:r>
      <w:r>
        <w:t>：全国高校青年教师教学竞赛 [[15]][[16]][[17]]。</w:t>
      </w:r>
    </w:p>
    <w:p w14:paraId="2F0FBDAE">
      <w:pPr>
        <w:numPr>
          <w:ilvl w:val="-1"/>
          <w:numId w:val="2"/>
        </w:numPr>
        <w:spacing w:after="400" w:line="400" w:lineRule="atLeast"/>
      </w:pPr>
      <w:r>
        <w:rPr>
          <w:b/>
        </w:rPr>
        <w:t>主办单位</w:t>
      </w:r>
      <w:r>
        <w:t>：由中华全国总工会和教育部联合主办 [[18]][[19]][[20]]具体承办单位可能包括中国教科文卫体工会、教育部教师工作司等 [[21]][[22]]。其主办方的背景决定了该赛事兼具提升教师业务能力和维护教职工权益的双重属性。</w:t>
      </w:r>
    </w:p>
    <w:p w14:paraId="690EB0F5">
      <w:pPr>
        <w:numPr>
          <w:ilvl w:val="-1"/>
          <w:numId w:val="2"/>
        </w:numPr>
        <w:spacing w:after="400" w:line="400" w:lineRule="atLeast"/>
      </w:pPr>
      <w:r>
        <w:rPr>
          <w:b/>
        </w:rPr>
        <w:t>举办频次与周期</w:t>
      </w:r>
      <w:r>
        <w:t>：通常为两年一届 [[23]][[24]][[25]]周期较长，使得备赛准备更为充分，也意味着获奖荣誉的稀缺性更高。</w:t>
      </w:r>
    </w:p>
    <w:p w14:paraId="0C28D0D4">
      <w:pPr>
        <w:numPr>
          <w:ilvl w:val="-1"/>
          <w:numId w:val="2"/>
        </w:numPr>
        <w:spacing w:after="400" w:line="400" w:lineRule="atLeast"/>
      </w:pPr>
      <w:r>
        <w:rPr>
          <w:b/>
        </w:rPr>
        <w:t>典型时间安排</w:t>
      </w:r>
      <w:r>
        <w:t>：一般在比赛年的5月发布省赛通知，7月举办省级决赛，全国决赛通常在8月或10月举行 [[26]][[27]]。</w:t>
      </w:r>
    </w:p>
    <w:p w14:paraId="23D717FD">
      <w:pPr>
        <w:numPr>
          <w:ilvl w:val="-1"/>
          <w:numId w:val="2"/>
        </w:numPr>
        <w:spacing w:after="400" w:line="400" w:lineRule="atLeast"/>
      </w:pPr>
      <w:r>
        <w:rPr>
          <w:b/>
        </w:rPr>
        <w:t>核心理念与评价重点</w:t>
      </w:r>
      <w:r>
        <w:t>：</w:t>
      </w:r>
    </w:p>
    <w:p w14:paraId="21EE6DAC">
      <w:pPr>
        <w:numPr>
          <w:ilvl w:val="-1"/>
          <w:numId w:val="2"/>
        </w:numPr>
        <w:spacing w:after="400" w:line="400" w:lineRule="atLeast"/>
      </w:pPr>
      <w:r>
        <w:rPr>
          <w:b/>
        </w:rPr>
        <w:t>核心是“基本功”</w:t>
      </w:r>
      <w:r>
        <w:t>：青教赛旨在锤炼青年教师的教学基本功，提升其教书育人的能力水平。竞赛强调的是教师在规定时间、规定内容下的课堂教学表现。</w:t>
      </w:r>
    </w:p>
    <w:p w14:paraId="7E752135">
      <w:pPr>
        <w:numPr>
          <w:ilvl w:val="-1"/>
          <w:numId w:val="2"/>
        </w:numPr>
        <w:spacing w:after="400" w:line="400" w:lineRule="atLeast"/>
      </w:pPr>
      <w:r>
        <w:rPr>
          <w:b/>
        </w:rPr>
        <w:t>评价维度聚焦课堂</w:t>
      </w:r>
      <w:r>
        <w:t>：比赛的核心环节是20分钟的现场教学（或无生授课），评委主要依据教师的教学设计、教学内容、教学组织、语言教态、教学特色等方面进行评分。</w:t>
      </w:r>
    </w:p>
    <w:p w14:paraId="4AE14D5B">
      <w:pPr>
        <w:numPr>
          <w:ilvl w:val="-1"/>
          <w:numId w:val="2"/>
        </w:numPr>
        <w:spacing w:after="400" w:line="400" w:lineRule="atLeast"/>
      </w:pPr>
      <w:r>
        <w:rPr>
          <w:b/>
        </w:rPr>
        <w:t>“讲好一门课”的极致展现</w:t>
      </w:r>
      <w:r>
        <w:t>：青教赛考察的是教师对某一教学节段的深度理解、精妙设计和完美呈现。从导入、讲解、互动到总结，每一个环节都要求精雕细琢，考验的是教师日积月累的教学内功和临场表现力。</w:t>
      </w:r>
    </w:p>
    <w:p w14:paraId="1DD8C77C">
      <w:pPr>
        <w:spacing w:after="400" w:line="400" w:lineRule="atLeast"/>
      </w:pPr>
      <w:r>
        <w:rPr>
          <w:b/>
          <w:sz w:val="30"/>
        </w:rPr>
        <w:t>1.3 核心差异对比分析</w:t>
      </w:r>
    </w:p>
    <w:p w14:paraId="2D29523B">
      <w:pPr>
        <w:spacing w:after="400" w:line="400" w:lineRule="atLeast"/>
      </w:pPr>
      <w:r>
        <w:t>为了更直观地展现两大赛事的区别，以便于进行差异化辅导，下表进行了多维度对比：</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5"/>
      </w:tblGrid>
      <w:tr w14:paraId="06A89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5A4B086A">
            <w:pPr>
              <w:spacing w:after="400" w:line="400" w:lineRule="exact"/>
              <w:jc w:val="left"/>
            </w:pPr>
            <w:r>
              <w:rPr>
                <w:b/>
              </w:rPr>
              <w:t>对比维度</w:t>
            </w:r>
          </w:p>
        </w:tc>
        <w:tc>
          <w:tcPr>
            <w:tcW w:w="2765" w:type="dxa"/>
          </w:tcPr>
          <w:p w14:paraId="7C5E44EF">
            <w:pPr>
              <w:spacing w:after="400" w:line="400" w:lineRule="exact"/>
              <w:jc w:val="left"/>
            </w:pPr>
            <w:r>
              <w:rPr>
                <w:b/>
              </w:rPr>
              <w:t>全国高校教师教学创新大赛 (“创新赛”)</w:t>
            </w:r>
          </w:p>
        </w:tc>
        <w:tc>
          <w:tcPr>
            <w:tcW w:w="2765" w:type="dxa"/>
          </w:tcPr>
          <w:p w14:paraId="486BF4DE">
            <w:pPr>
              <w:spacing w:after="400" w:line="400" w:lineRule="exact"/>
              <w:jc w:val="left"/>
            </w:pPr>
            <w:r>
              <w:rPr>
                <w:b/>
              </w:rPr>
              <w:t>全国高校青年教师教学竞赛 (“青教赛”)</w:t>
            </w:r>
          </w:p>
        </w:tc>
      </w:tr>
      <w:tr w14:paraId="62DD6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7B563578">
            <w:pPr>
              <w:spacing w:after="400" w:line="400" w:lineRule="exact"/>
              <w:jc w:val="left"/>
            </w:pPr>
            <w:r>
              <w:rPr>
                <w:b/>
              </w:rPr>
              <w:t>核心理念</w:t>
            </w:r>
          </w:p>
        </w:tc>
        <w:tc>
          <w:tcPr>
            <w:tcW w:w="2765" w:type="dxa"/>
          </w:tcPr>
          <w:p w14:paraId="7AA234C9">
            <w:pPr>
              <w:spacing w:after="400" w:line="400" w:lineRule="exact"/>
              <w:jc w:val="left"/>
            </w:pPr>
            <w:r>
              <w:rPr>
                <w:b/>
              </w:rPr>
              <w:t>教学创新</w:t>
            </w:r>
            <w:r>
              <w:t>：强调教学改革、模式创新、解决教学痛点 [[28]]。</w:t>
            </w:r>
          </w:p>
        </w:tc>
        <w:tc>
          <w:tcPr>
            <w:tcW w:w="2765" w:type="dxa"/>
          </w:tcPr>
          <w:p w14:paraId="3A7DBAF0">
            <w:pPr>
              <w:spacing w:after="400" w:line="400" w:lineRule="exact"/>
              <w:jc w:val="left"/>
            </w:pPr>
            <w:r>
              <w:rPr>
                <w:b/>
              </w:rPr>
              <w:t>教学基本功</w:t>
            </w:r>
            <w:r>
              <w:t>：强调课堂驾驭能力、教学技艺、教学规范 [[29]]。</w:t>
            </w:r>
          </w:p>
        </w:tc>
      </w:tr>
      <w:tr w14:paraId="3A416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66DBA34B">
            <w:pPr>
              <w:spacing w:after="400" w:line="400" w:lineRule="exact"/>
              <w:jc w:val="left"/>
            </w:pPr>
            <w:r>
              <w:rPr>
                <w:b/>
              </w:rPr>
              <w:t>主办单位</w:t>
            </w:r>
          </w:p>
        </w:tc>
        <w:tc>
          <w:tcPr>
            <w:tcW w:w="2765" w:type="dxa"/>
          </w:tcPr>
          <w:p w14:paraId="7F4ED555">
            <w:pPr>
              <w:spacing w:after="400" w:line="400" w:lineRule="exact"/>
              <w:jc w:val="left"/>
            </w:pPr>
            <w:r>
              <w:t>中国高等教育学会主办，教育部高教司指导 [[30]][[31]][[32]]。</w:t>
            </w:r>
          </w:p>
        </w:tc>
        <w:tc>
          <w:tcPr>
            <w:tcW w:w="2765" w:type="dxa"/>
          </w:tcPr>
          <w:p w14:paraId="0524681C">
            <w:pPr>
              <w:spacing w:after="400" w:line="400" w:lineRule="exact"/>
              <w:jc w:val="left"/>
            </w:pPr>
            <w:r>
              <w:t>中华全国总工会、教育部联合主办 [[33]][[34]][[35]]。</w:t>
            </w:r>
          </w:p>
        </w:tc>
      </w:tr>
      <w:tr w14:paraId="7D77C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2586972B">
            <w:pPr>
              <w:spacing w:after="400" w:line="400" w:lineRule="exact"/>
              <w:jc w:val="left"/>
            </w:pPr>
            <w:r>
              <w:rPr>
                <w:b/>
              </w:rPr>
              <w:t>举办频率</w:t>
            </w:r>
          </w:p>
        </w:tc>
        <w:tc>
          <w:tcPr>
            <w:tcW w:w="2765" w:type="dxa"/>
          </w:tcPr>
          <w:p w14:paraId="55695B81">
            <w:pPr>
              <w:spacing w:after="400" w:line="400" w:lineRule="exact"/>
              <w:jc w:val="left"/>
            </w:pPr>
            <w:r>
              <w:rPr>
                <w:b/>
              </w:rPr>
              <w:t>每年一届</w:t>
            </w:r>
            <w:r>
              <w:t xml:space="preserve"> [[36]][[37]]。</w:t>
            </w:r>
          </w:p>
        </w:tc>
        <w:tc>
          <w:tcPr>
            <w:tcW w:w="2765" w:type="dxa"/>
          </w:tcPr>
          <w:p w14:paraId="00D7B7BE">
            <w:pPr>
              <w:spacing w:after="400" w:line="400" w:lineRule="exact"/>
              <w:jc w:val="left"/>
            </w:pPr>
            <w:r>
              <w:rPr>
                <w:b/>
              </w:rPr>
              <w:t>两年一届</w:t>
            </w:r>
            <w:r>
              <w:t xml:space="preserve"> [[38]][[39]][[40]]。</w:t>
            </w:r>
          </w:p>
        </w:tc>
      </w:tr>
      <w:tr w14:paraId="1F087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26766A45">
            <w:pPr>
              <w:spacing w:after="400" w:line="400" w:lineRule="exact"/>
              <w:jc w:val="left"/>
            </w:pPr>
            <w:r>
              <w:rPr>
                <w:b/>
              </w:rPr>
              <w:t>参赛对象</w:t>
            </w:r>
          </w:p>
        </w:tc>
        <w:tc>
          <w:tcPr>
            <w:tcW w:w="2765" w:type="dxa"/>
          </w:tcPr>
          <w:p w14:paraId="4EBE5C28">
            <w:pPr>
              <w:spacing w:after="400" w:line="400" w:lineRule="exact"/>
              <w:jc w:val="left"/>
            </w:pPr>
            <w:r>
              <w:t>覆盖面广，按职称（正高、副高、中级及以下）和教学领域分组 [[41]]。</w:t>
            </w:r>
          </w:p>
        </w:tc>
        <w:tc>
          <w:tcPr>
            <w:tcW w:w="2765" w:type="dxa"/>
          </w:tcPr>
          <w:p w14:paraId="0088EB74">
            <w:pPr>
              <w:spacing w:after="400" w:line="400" w:lineRule="exact"/>
              <w:jc w:val="left"/>
            </w:pPr>
            <w:r>
              <w:t>明确限制为</w:t>
            </w:r>
            <w:r>
              <w:rPr>
                <w:b/>
              </w:rPr>
              <w:t>青年教师</w:t>
            </w:r>
            <w:r>
              <w:t>（通常有年龄要求，如40岁以下）。</w:t>
            </w:r>
          </w:p>
        </w:tc>
      </w:tr>
      <w:tr w14:paraId="395A0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09AD9332">
            <w:pPr>
              <w:spacing w:after="400" w:line="400" w:lineRule="exact"/>
              <w:jc w:val="left"/>
            </w:pPr>
            <w:r>
              <w:rPr>
                <w:b/>
              </w:rPr>
              <w:t>评价材料</w:t>
            </w:r>
          </w:p>
        </w:tc>
        <w:tc>
          <w:tcPr>
            <w:tcW w:w="2765" w:type="dxa"/>
          </w:tcPr>
          <w:p w14:paraId="3E513484">
            <w:pPr>
              <w:spacing w:after="400" w:line="400" w:lineRule="exact"/>
              <w:jc w:val="left"/>
            </w:pPr>
            <w:r>
              <w:rPr>
                <w:b/>
              </w:rPr>
              <w:t>双轮驱动</w:t>
            </w:r>
            <w:r>
              <w:t xml:space="preserve">：课堂教学实录视频 + </w:t>
            </w:r>
            <w:r>
              <w:rPr>
                <w:b/>
              </w:rPr>
              <w:t>教学创新成果报告</w:t>
            </w:r>
            <w:r>
              <w:t xml:space="preserve"> (核心材料)。</w:t>
            </w:r>
          </w:p>
        </w:tc>
        <w:tc>
          <w:tcPr>
            <w:tcW w:w="2765" w:type="dxa"/>
          </w:tcPr>
          <w:p w14:paraId="5AAE4F48">
            <w:pPr>
              <w:spacing w:after="400" w:line="400" w:lineRule="exact"/>
              <w:jc w:val="left"/>
            </w:pPr>
            <w:r>
              <w:rPr>
                <w:b/>
              </w:rPr>
              <w:t>单核聚焦</w:t>
            </w:r>
            <w:r>
              <w:t xml:space="preserve">：教学设计 + </w:t>
            </w:r>
            <w:r>
              <w:rPr>
                <w:b/>
              </w:rPr>
              <w:t>20分钟现场教学</w:t>
            </w:r>
            <w:r>
              <w:t xml:space="preserve"> (核心环节)。</w:t>
            </w:r>
          </w:p>
        </w:tc>
      </w:tr>
      <w:tr w14:paraId="5C23E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2DCAD54A">
            <w:pPr>
              <w:spacing w:after="400" w:line="400" w:lineRule="exact"/>
              <w:jc w:val="left"/>
            </w:pPr>
            <w:r>
              <w:rPr>
                <w:b/>
              </w:rPr>
              <w:t>评价重点</w:t>
            </w:r>
          </w:p>
        </w:tc>
        <w:tc>
          <w:tcPr>
            <w:tcW w:w="2765" w:type="dxa"/>
          </w:tcPr>
          <w:p w14:paraId="2017A991">
            <w:pPr>
              <w:spacing w:after="400" w:line="400" w:lineRule="exact"/>
              <w:jc w:val="left"/>
            </w:pPr>
            <w:r>
              <w:t>课程设计的</w:t>
            </w:r>
            <w:r>
              <w:rPr>
                <w:b/>
              </w:rPr>
              <w:t>系统性、创新性、可推广性</w:t>
            </w:r>
            <w:r>
              <w:t>；教学改革的</w:t>
            </w:r>
            <w:r>
              <w:rPr>
                <w:b/>
              </w:rPr>
              <w:t>成效与证据</w:t>
            </w:r>
            <w:r>
              <w:t>。</w:t>
            </w:r>
          </w:p>
        </w:tc>
        <w:tc>
          <w:tcPr>
            <w:tcW w:w="2765" w:type="dxa"/>
          </w:tcPr>
          <w:p w14:paraId="6486DA1D">
            <w:pPr>
              <w:spacing w:after="400" w:line="400" w:lineRule="exact"/>
              <w:jc w:val="left"/>
            </w:pPr>
            <w:r>
              <w:t>教学节段的</w:t>
            </w:r>
            <w:r>
              <w:rPr>
                <w:b/>
              </w:rPr>
              <w:t>逻辑性、严谨性、艺术性</w:t>
            </w:r>
            <w:r>
              <w:t>；教师的</w:t>
            </w:r>
            <w:r>
              <w:rPr>
                <w:b/>
              </w:rPr>
              <w:t>个人表现力与感染力</w:t>
            </w:r>
            <w:r>
              <w:t>。</w:t>
            </w:r>
          </w:p>
        </w:tc>
      </w:tr>
      <w:tr w14:paraId="1E418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52FD4C99">
            <w:pPr>
              <w:spacing w:after="400" w:line="400" w:lineRule="exact"/>
              <w:jc w:val="left"/>
            </w:pPr>
            <w:r>
              <w:rPr>
                <w:b/>
              </w:rPr>
              <w:t>资源公开</w:t>
            </w:r>
          </w:p>
        </w:tc>
        <w:tc>
          <w:tcPr>
            <w:tcW w:w="2765" w:type="dxa"/>
          </w:tcPr>
          <w:p w14:paraId="1122344C">
            <w:pPr>
              <w:spacing w:after="400" w:line="400" w:lineRule="exact"/>
              <w:jc w:val="left"/>
            </w:pPr>
            <w:r>
              <w:rPr>
                <w:b/>
              </w:rPr>
              <w:t>较高</w:t>
            </w:r>
            <w:r>
              <w:t>：官方通过“国家高等教育智慧教育平台”集中发布获奖课程视频 [[42]]。</w:t>
            </w:r>
          </w:p>
        </w:tc>
        <w:tc>
          <w:tcPr>
            <w:tcW w:w="2765" w:type="dxa"/>
          </w:tcPr>
          <w:p w14:paraId="20492D6C">
            <w:pPr>
              <w:spacing w:after="400" w:line="400" w:lineRule="exact"/>
              <w:jc w:val="left"/>
            </w:pPr>
            <w:r>
              <w:rPr>
                <w:b/>
              </w:rPr>
              <w:t>较低</w:t>
            </w:r>
            <w:r>
              <w:t>：缺乏官方统一发布平台，资源多为零散分享，获奖名单不易获取。</w:t>
            </w:r>
          </w:p>
        </w:tc>
      </w:tr>
    </w:tbl>
    <w:p w14:paraId="7BC074A0">
      <w:pPr>
        <w:spacing w:before="400" w:after="400" w:line="400" w:lineRule="atLeast"/>
      </w:pPr>
      <w:r>
        <w:rPr>
          <w:b/>
        </w:rPr>
        <w:t>分析结论</w:t>
      </w:r>
      <w:r>
        <w:t>：对于辅导部门而言，必须清醒地认识到，这是两个“赛道”完全不同的竞赛。“创新赛”的备赛核心在于**“讲一个精彩的教学改革故事”</w:t>
      </w:r>
      <w:r>
        <w:rPr>
          <w:b/>
        </w:rPr>
        <w:t>，需要教师具备课程顶层设计能力和成果总结提炼能力；而“青教赛”的备赛核心在于</w:t>
      </w:r>
      <w:r>
        <w:t>“呈现一堂完美的示范课”**，需要教师具备扎实的学科功底和卓越的课堂演绎能力。因此，辅导策略必须因赛而异，不可混为一谈。</w:t>
      </w:r>
    </w:p>
    <w:p w14:paraId="5E1F1538">
      <w:pPr>
        <w:spacing w:after="400" w:line="400" w:lineRule="atLeast"/>
      </w:pPr>
      <w:r>
        <w:rPr>
          <w:b/>
          <w:sz w:val="33"/>
        </w:rPr>
        <w:t>第二部分：全国高校教师教学创新大赛（“创新赛”）一等奖深度分析</w:t>
      </w:r>
    </w:p>
    <w:p w14:paraId="757DD554">
      <w:pPr>
        <w:spacing w:after="400" w:line="400" w:lineRule="atLeast"/>
      </w:pPr>
      <w:r>
        <w:t>基于其更高的资源公开度和年度举办的特点，“创新赛”为我们提供了更丰富的可供分析的研究样本。</w:t>
      </w:r>
    </w:p>
    <w:p w14:paraId="6A24414A">
      <w:pPr>
        <w:spacing w:after="400" w:line="400" w:lineRule="atLeast"/>
      </w:pPr>
      <w:r>
        <w:rPr>
          <w:b/>
          <w:sz w:val="30"/>
        </w:rPr>
        <w:t>2.1 官方获奖名单获取渠道与分析（2022-2024年）</w:t>
      </w:r>
    </w:p>
    <w:p w14:paraId="536A61EC">
      <w:pPr>
        <w:spacing w:after="400" w:line="400" w:lineRule="atLeast"/>
      </w:pPr>
      <w:r>
        <w:t>根据搜索结果，获取“创新赛”全国一等奖获奖名单最权威的渠道是中国高等教育学会的官方网站 [[43]][[44]][[45]]。学会通常会在每届全国赛结束后，以“通知”的形式在其官网上公布完整的获奖教师（团队）名单，这些通知通常附有PDF文件。</w:t>
      </w:r>
    </w:p>
    <w:p w14:paraId="259B59D3">
      <w:pPr>
        <w:spacing w:after="400" w:line="400" w:lineRule="atLeast"/>
      </w:pPr>
      <w:r>
        <w:t>尽管搜索结果未能直接提供2022年至2024年（即第二、三、四届）所有一等奖获奖课程的单一、完整的PDF下载链接，但通过分析多个网页内容，我们得以管窥部分获奖课程信息。以下是根据搜索结果整理的部分获奖课程示例，旨在展示获奖课程的学科分布、高校层次等特征。</w:t>
      </w:r>
    </w:p>
    <w:p w14:paraId="597F53A3">
      <w:pPr>
        <w:spacing w:after="400" w:line="400" w:lineRule="atLeast"/>
      </w:pPr>
      <w:r>
        <w:rPr>
          <w:b/>
        </w:rPr>
        <w:t>请注意：</w:t>
      </w:r>
      <w:r>
        <w:t xml:space="preserve"> 以下列表是基于搜索结果的不完全整理，仅为示例，完整名单需以中国高等教育学会官网发布的官方文件为准。</w:t>
      </w:r>
    </w:p>
    <w:p w14:paraId="552E8038">
      <w:pPr>
        <w:spacing w:after="400" w:line="400" w:lineRule="atLeast"/>
      </w:pPr>
      <w:r>
        <w:rPr>
          <w:b/>
          <w:sz w:val="26"/>
        </w:rPr>
        <w:t>2.1.1 第二届全国高校教师教学创新大赛（2022年）一等奖部分课程示例</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2"/>
        <w:gridCol w:w="1382"/>
        <w:gridCol w:w="1382"/>
        <w:gridCol w:w="1382"/>
        <w:gridCol w:w="1382"/>
        <w:gridCol w:w="1382"/>
      </w:tblGrid>
      <w:tr w14:paraId="2B38C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2F4A9651">
            <w:pPr>
              <w:spacing w:after="400" w:line="400" w:lineRule="exact"/>
              <w:jc w:val="left"/>
            </w:pPr>
            <w:r>
              <w:rPr>
                <w:b/>
              </w:rPr>
              <w:t>获奖等级</w:t>
            </w:r>
          </w:p>
        </w:tc>
        <w:tc>
          <w:tcPr>
            <w:tcW w:w="1382" w:type="dxa"/>
          </w:tcPr>
          <w:p w14:paraId="2384BB1E">
            <w:pPr>
              <w:spacing w:after="400" w:line="400" w:lineRule="exact"/>
              <w:jc w:val="left"/>
            </w:pPr>
            <w:r>
              <w:rPr>
                <w:b/>
              </w:rPr>
              <w:t>课程名称</w:t>
            </w:r>
          </w:p>
        </w:tc>
        <w:tc>
          <w:tcPr>
            <w:tcW w:w="1382" w:type="dxa"/>
          </w:tcPr>
          <w:p w14:paraId="44986A21">
            <w:pPr>
              <w:spacing w:after="400" w:line="400" w:lineRule="exact"/>
              <w:jc w:val="left"/>
            </w:pPr>
            <w:r>
              <w:rPr>
                <w:b/>
              </w:rPr>
              <w:t>所属高校</w:t>
            </w:r>
          </w:p>
        </w:tc>
        <w:tc>
          <w:tcPr>
            <w:tcW w:w="1382" w:type="dxa"/>
          </w:tcPr>
          <w:p w14:paraId="73E20885">
            <w:pPr>
              <w:spacing w:after="400" w:line="400" w:lineRule="exact"/>
              <w:jc w:val="left"/>
            </w:pPr>
            <w:r>
              <w:rPr>
                <w:b/>
              </w:rPr>
              <w:t>主讲教师/团队</w:t>
            </w:r>
          </w:p>
        </w:tc>
        <w:tc>
          <w:tcPr>
            <w:tcW w:w="1382" w:type="dxa"/>
          </w:tcPr>
          <w:p w14:paraId="71F43E6C">
            <w:pPr>
              <w:spacing w:after="400" w:line="400" w:lineRule="exact"/>
              <w:jc w:val="left"/>
            </w:pPr>
            <w:r>
              <w:rPr>
                <w:b/>
              </w:rPr>
              <w:t>赛道/组别</w:t>
            </w:r>
          </w:p>
        </w:tc>
        <w:tc>
          <w:tcPr>
            <w:tcW w:w="1382" w:type="dxa"/>
          </w:tcPr>
          <w:p w14:paraId="37209F31">
            <w:pPr>
              <w:spacing w:after="400" w:line="400" w:lineRule="exact"/>
              <w:jc w:val="left"/>
            </w:pPr>
            <w:r>
              <w:rPr>
                <w:b/>
              </w:rPr>
              <w:t>信息来源</w:t>
            </w:r>
          </w:p>
        </w:tc>
      </w:tr>
      <w:tr w14:paraId="5F66D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1C2A2D17">
            <w:pPr>
              <w:spacing w:after="400" w:line="400" w:lineRule="exact"/>
              <w:jc w:val="left"/>
            </w:pPr>
            <w:r>
              <w:t>一等奖</w:t>
            </w:r>
          </w:p>
        </w:tc>
        <w:tc>
          <w:tcPr>
            <w:tcW w:w="1382" w:type="dxa"/>
          </w:tcPr>
          <w:p w14:paraId="2AA20B46">
            <w:pPr>
              <w:spacing w:after="400" w:line="400" w:lineRule="exact"/>
              <w:jc w:val="left"/>
            </w:pPr>
            <w:r>
              <w:t>《思想道德与法治》</w:t>
            </w:r>
          </w:p>
        </w:tc>
        <w:tc>
          <w:tcPr>
            <w:tcW w:w="1382" w:type="dxa"/>
          </w:tcPr>
          <w:p w14:paraId="743F64E8">
            <w:pPr>
              <w:spacing w:after="400" w:line="400" w:lineRule="exact"/>
              <w:jc w:val="left"/>
            </w:pPr>
            <w:r>
              <w:t>南昌大学</w:t>
            </w:r>
          </w:p>
        </w:tc>
        <w:tc>
          <w:tcPr>
            <w:tcW w:w="1382" w:type="dxa"/>
          </w:tcPr>
          <w:p w14:paraId="1DB71F80">
            <w:pPr>
              <w:spacing w:after="400" w:line="400" w:lineRule="exact"/>
              <w:jc w:val="left"/>
            </w:pPr>
            <w:r>
              <w:t>朱小理团队</w:t>
            </w:r>
          </w:p>
        </w:tc>
        <w:tc>
          <w:tcPr>
            <w:tcW w:w="1382" w:type="dxa"/>
          </w:tcPr>
          <w:p w14:paraId="7585A663">
            <w:pPr>
              <w:spacing w:after="400" w:line="400" w:lineRule="exact"/>
              <w:jc w:val="left"/>
            </w:pPr>
            <w:r>
              <w:t>部属高校正高组</w:t>
            </w:r>
          </w:p>
        </w:tc>
        <w:tc>
          <w:tcPr>
            <w:tcW w:w="1382" w:type="dxa"/>
          </w:tcPr>
          <w:p w14:paraId="58DBB4F7">
            <w:pPr>
              <w:spacing w:after="400" w:line="400" w:lineRule="exact"/>
              <w:jc w:val="left"/>
            </w:pPr>
            <w:r>
              <w:t>[[46]]</w:t>
            </w:r>
          </w:p>
        </w:tc>
      </w:tr>
      <w:tr w14:paraId="062E5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17753B8C">
            <w:pPr>
              <w:spacing w:after="400" w:line="400" w:lineRule="exact"/>
              <w:jc w:val="left"/>
            </w:pPr>
            <w:r>
              <w:t>一等奖</w:t>
            </w:r>
          </w:p>
        </w:tc>
        <w:tc>
          <w:tcPr>
            <w:tcW w:w="1382" w:type="dxa"/>
          </w:tcPr>
          <w:p w14:paraId="298F22ED">
            <w:pPr>
              <w:spacing w:after="400" w:line="400" w:lineRule="exact"/>
              <w:jc w:val="left"/>
            </w:pPr>
            <w:r>
              <w:t>《公共关系学》</w:t>
            </w:r>
          </w:p>
        </w:tc>
        <w:tc>
          <w:tcPr>
            <w:tcW w:w="1382" w:type="dxa"/>
          </w:tcPr>
          <w:p w14:paraId="6C36DB39">
            <w:pPr>
              <w:spacing w:after="400" w:line="400" w:lineRule="exact"/>
              <w:jc w:val="left"/>
            </w:pPr>
            <w:r>
              <w:t>西安交通大学</w:t>
            </w:r>
          </w:p>
        </w:tc>
        <w:tc>
          <w:tcPr>
            <w:tcW w:w="1382" w:type="dxa"/>
          </w:tcPr>
          <w:p w14:paraId="4C3CFDE5">
            <w:pPr>
              <w:spacing w:after="400" w:line="400" w:lineRule="exact"/>
              <w:jc w:val="left"/>
            </w:pPr>
            <w:r>
              <w:t>吴锋团队</w:t>
            </w:r>
          </w:p>
        </w:tc>
        <w:tc>
          <w:tcPr>
            <w:tcW w:w="1382" w:type="dxa"/>
          </w:tcPr>
          <w:p w14:paraId="2C796762">
            <w:pPr>
              <w:spacing w:after="400" w:line="400" w:lineRule="exact"/>
              <w:jc w:val="left"/>
            </w:pPr>
            <w:r>
              <w:t>部属高校正高组</w:t>
            </w:r>
          </w:p>
        </w:tc>
        <w:tc>
          <w:tcPr>
            <w:tcW w:w="1382" w:type="dxa"/>
          </w:tcPr>
          <w:p w14:paraId="4027B63C">
            <w:pPr>
              <w:spacing w:after="400" w:line="400" w:lineRule="exact"/>
              <w:jc w:val="left"/>
            </w:pPr>
            <w:r>
              <w:t>[[47]]</w:t>
            </w:r>
          </w:p>
        </w:tc>
      </w:tr>
      <w:tr w14:paraId="1A355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5E2DE581">
            <w:pPr>
              <w:spacing w:after="400" w:line="400" w:lineRule="exact"/>
              <w:jc w:val="left"/>
            </w:pPr>
            <w:r>
              <w:t>一等奖</w:t>
            </w:r>
          </w:p>
        </w:tc>
        <w:tc>
          <w:tcPr>
            <w:tcW w:w="1382" w:type="dxa"/>
          </w:tcPr>
          <w:p w14:paraId="7BCF43E0">
            <w:pPr>
              <w:spacing w:after="400" w:line="400" w:lineRule="exact"/>
              <w:jc w:val="left"/>
            </w:pPr>
            <w:r>
              <w:t>《电路分析基础》</w:t>
            </w:r>
          </w:p>
        </w:tc>
        <w:tc>
          <w:tcPr>
            <w:tcW w:w="1382" w:type="dxa"/>
          </w:tcPr>
          <w:p w14:paraId="6924863C">
            <w:pPr>
              <w:spacing w:after="400" w:line="400" w:lineRule="exact"/>
              <w:jc w:val="left"/>
            </w:pPr>
            <w:r>
              <w:t>北京理工大学</w:t>
            </w:r>
          </w:p>
        </w:tc>
        <w:tc>
          <w:tcPr>
            <w:tcW w:w="1382" w:type="dxa"/>
          </w:tcPr>
          <w:p w14:paraId="18331566">
            <w:pPr>
              <w:spacing w:after="400" w:line="400" w:lineRule="exact"/>
              <w:jc w:val="left"/>
            </w:pPr>
            <w:r>
              <w:t>刘辉团队</w:t>
            </w:r>
          </w:p>
        </w:tc>
        <w:tc>
          <w:tcPr>
            <w:tcW w:w="1382" w:type="dxa"/>
          </w:tcPr>
          <w:p w14:paraId="36EA028D">
            <w:pPr>
              <w:spacing w:after="400" w:line="400" w:lineRule="exact"/>
              <w:jc w:val="left"/>
            </w:pPr>
            <w:r>
              <w:t>部属高校副高组</w:t>
            </w:r>
          </w:p>
        </w:tc>
        <w:tc>
          <w:tcPr>
            <w:tcW w:w="1382" w:type="dxa"/>
          </w:tcPr>
          <w:p w14:paraId="3587D218">
            <w:pPr>
              <w:spacing w:after="400" w:line="400" w:lineRule="exact"/>
              <w:jc w:val="left"/>
            </w:pPr>
            <w:r>
              <w:t>[[48]]</w:t>
            </w:r>
          </w:p>
        </w:tc>
      </w:tr>
      <w:tr w14:paraId="328F3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47CF350A">
            <w:pPr>
              <w:spacing w:after="400" w:line="400" w:lineRule="exact"/>
              <w:jc w:val="left"/>
            </w:pPr>
            <w:r>
              <w:t>一等奖</w:t>
            </w:r>
          </w:p>
        </w:tc>
        <w:tc>
          <w:tcPr>
            <w:tcW w:w="1382" w:type="dxa"/>
          </w:tcPr>
          <w:p w14:paraId="2B5693A5">
            <w:pPr>
              <w:spacing w:after="400" w:line="400" w:lineRule="exact"/>
              <w:jc w:val="left"/>
            </w:pPr>
            <w:r>
              <w:t>《内科学》</w:t>
            </w:r>
          </w:p>
        </w:tc>
        <w:tc>
          <w:tcPr>
            <w:tcW w:w="1382" w:type="dxa"/>
          </w:tcPr>
          <w:p w14:paraId="0CD95A85">
            <w:pPr>
              <w:spacing w:after="400" w:line="400" w:lineRule="exact"/>
              <w:jc w:val="left"/>
            </w:pPr>
            <w:r>
              <w:t>中南大学</w:t>
            </w:r>
          </w:p>
        </w:tc>
        <w:tc>
          <w:tcPr>
            <w:tcW w:w="1382" w:type="dxa"/>
          </w:tcPr>
          <w:p w14:paraId="05BA361B">
            <w:pPr>
              <w:spacing w:after="400" w:line="400" w:lineRule="exact"/>
              <w:jc w:val="left"/>
            </w:pPr>
            <w:r>
              <w:t>吴静团队</w:t>
            </w:r>
          </w:p>
        </w:tc>
        <w:tc>
          <w:tcPr>
            <w:tcW w:w="1382" w:type="dxa"/>
          </w:tcPr>
          <w:p w14:paraId="1D8B1FA2">
            <w:pPr>
              <w:spacing w:after="400" w:line="400" w:lineRule="exact"/>
              <w:jc w:val="left"/>
            </w:pPr>
            <w:r>
              <w:t>部属高校副高组</w:t>
            </w:r>
          </w:p>
        </w:tc>
        <w:tc>
          <w:tcPr>
            <w:tcW w:w="1382" w:type="dxa"/>
          </w:tcPr>
          <w:p w14:paraId="3267C05F">
            <w:pPr>
              <w:spacing w:after="400" w:line="400" w:lineRule="exact"/>
              <w:jc w:val="left"/>
            </w:pPr>
            <w:r>
              <w:t>[[49]]</w:t>
            </w:r>
          </w:p>
        </w:tc>
      </w:tr>
      <w:tr w14:paraId="1BD24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3E50966B">
            <w:pPr>
              <w:spacing w:after="400" w:line="400" w:lineRule="exact"/>
              <w:jc w:val="left"/>
            </w:pPr>
            <w:r>
              <w:t>一等奖</w:t>
            </w:r>
          </w:p>
        </w:tc>
        <w:tc>
          <w:tcPr>
            <w:tcW w:w="1382" w:type="dxa"/>
          </w:tcPr>
          <w:p w14:paraId="10657524">
            <w:pPr>
              <w:spacing w:after="400" w:line="400" w:lineRule="exact"/>
              <w:jc w:val="left"/>
            </w:pPr>
            <w:r>
              <w:t>《理论力学》</w:t>
            </w:r>
          </w:p>
        </w:tc>
        <w:tc>
          <w:tcPr>
            <w:tcW w:w="1382" w:type="dxa"/>
          </w:tcPr>
          <w:p w14:paraId="66821917">
            <w:pPr>
              <w:spacing w:after="400" w:line="400" w:lineRule="exact"/>
              <w:jc w:val="left"/>
            </w:pPr>
            <w:r>
              <w:t>哈尔滨工业大学</w:t>
            </w:r>
          </w:p>
        </w:tc>
        <w:tc>
          <w:tcPr>
            <w:tcW w:w="1382" w:type="dxa"/>
          </w:tcPr>
          <w:p w14:paraId="65539509">
            <w:pPr>
              <w:spacing w:after="400" w:line="400" w:lineRule="exact"/>
              <w:jc w:val="left"/>
            </w:pPr>
            <w:r>
              <w:t>丁虎团队</w:t>
            </w:r>
          </w:p>
        </w:tc>
        <w:tc>
          <w:tcPr>
            <w:tcW w:w="1382" w:type="dxa"/>
          </w:tcPr>
          <w:p w14:paraId="3A1500B9">
            <w:pPr>
              <w:spacing w:after="400" w:line="400" w:lineRule="exact"/>
              <w:jc w:val="left"/>
            </w:pPr>
            <w:r>
              <w:t>部属高校中级及以下组</w:t>
            </w:r>
          </w:p>
        </w:tc>
        <w:tc>
          <w:tcPr>
            <w:tcW w:w="1382" w:type="dxa"/>
          </w:tcPr>
          <w:p w14:paraId="053B7334">
            <w:pPr>
              <w:spacing w:after="400" w:line="400" w:lineRule="exact"/>
              <w:jc w:val="left"/>
            </w:pPr>
            <w:r>
              <w:t>[[50]]</w:t>
            </w:r>
          </w:p>
        </w:tc>
      </w:tr>
      <w:tr w14:paraId="01B50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0B79676C">
            <w:pPr>
              <w:spacing w:after="400" w:line="400" w:lineRule="exact"/>
              <w:jc w:val="left"/>
            </w:pPr>
            <w:r>
              <w:t>一等奖</w:t>
            </w:r>
          </w:p>
        </w:tc>
        <w:tc>
          <w:tcPr>
            <w:tcW w:w="1382" w:type="dxa"/>
          </w:tcPr>
          <w:p w14:paraId="7F045390">
            <w:pPr>
              <w:spacing w:after="400" w:line="400" w:lineRule="exact"/>
              <w:jc w:val="left"/>
            </w:pPr>
            <w:r>
              <w:t>《中国近现代史纲要》</w:t>
            </w:r>
          </w:p>
        </w:tc>
        <w:tc>
          <w:tcPr>
            <w:tcW w:w="1382" w:type="dxa"/>
          </w:tcPr>
          <w:p w14:paraId="678AE9D5">
            <w:pPr>
              <w:spacing w:after="400" w:line="400" w:lineRule="exact"/>
              <w:jc w:val="left"/>
            </w:pPr>
            <w:r>
              <w:t>大连海事大学</w:t>
            </w:r>
          </w:p>
        </w:tc>
        <w:tc>
          <w:tcPr>
            <w:tcW w:w="1382" w:type="dxa"/>
          </w:tcPr>
          <w:p w14:paraId="54FD1255">
            <w:pPr>
              <w:spacing w:after="400" w:line="400" w:lineRule="exact"/>
              <w:jc w:val="left"/>
            </w:pPr>
            <w:r>
              <w:t>闫肃团队</w:t>
            </w:r>
          </w:p>
        </w:tc>
        <w:tc>
          <w:tcPr>
            <w:tcW w:w="1382" w:type="dxa"/>
          </w:tcPr>
          <w:p w14:paraId="579537F9">
            <w:pPr>
              <w:spacing w:after="400" w:line="400" w:lineRule="exact"/>
              <w:jc w:val="left"/>
            </w:pPr>
            <w:r>
              <w:t>部属高校中级及以下组</w:t>
            </w:r>
          </w:p>
        </w:tc>
        <w:tc>
          <w:tcPr>
            <w:tcW w:w="1382" w:type="dxa"/>
          </w:tcPr>
          <w:p w14:paraId="515DB314">
            <w:pPr>
              <w:spacing w:after="400" w:line="400" w:lineRule="exact"/>
              <w:jc w:val="left"/>
            </w:pPr>
            <w:r>
              <w:t>[[51]]</w:t>
            </w:r>
          </w:p>
        </w:tc>
      </w:tr>
      <w:tr w14:paraId="18817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64646CAC">
            <w:pPr>
              <w:spacing w:after="400" w:line="400" w:lineRule="exact"/>
              <w:jc w:val="left"/>
            </w:pPr>
            <w:r>
              <w:t>一等奖</w:t>
            </w:r>
          </w:p>
        </w:tc>
        <w:tc>
          <w:tcPr>
            <w:tcW w:w="1382" w:type="dxa"/>
          </w:tcPr>
          <w:p w14:paraId="2CF4DB5E">
            <w:pPr>
              <w:spacing w:after="400" w:line="400" w:lineRule="exact"/>
              <w:jc w:val="left"/>
            </w:pPr>
            <w:r>
              <w:t>《基因工程》</w:t>
            </w:r>
          </w:p>
        </w:tc>
        <w:tc>
          <w:tcPr>
            <w:tcW w:w="1382" w:type="dxa"/>
          </w:tcPr>
          <w:p w14:paraId="6D594F9C">
            <w:pPr>
              <w:spacing w:after="400" w:line="400" w:lineRule="exact"/>
              <w:jc w:val="left"/>
            </w:pPr>
            <w:r>
              <w:t>河南师范大学</w:t>
            </w:r>
          </w:p>
        </w:tc>
        <w:tc>
          <w:tcPr>
            <w:tcW w:w="1382" w:type="dxa"/>
          </w:tcPr>
          <w:p w14:paraId="2CD0E815">
            <w:pPr>
              <w:spacing w:after="400" w:line="400" w:lineRule="exact"/>
              <w:jc w:val="left"/>
            </w:pPr>
            <w:r>
              <w:t>郭海明团队</w:t>
            </w:r>
          </w:p>
        </w:tc>
        <w:tc>
          <w:tcPr>
            <w:tcW w:w="1382" w:type="dxa"/>
          </w:tcPr>
          <w:p w14:paraId="55CFAF72">
            <w:pPr>
              <w:spacing w:after="400" w:line="400" w:lineRule="exact"/>
              <w:jc w:val="left"/>
            </w:pPr>
            <w:r>
              <w:t>地方高校正高组</w:t>
            </w:r>
          </w:p>
        </w:tc>
        <w:tc>
          <w:tcPr>
            <w:tcW w:w="1382" w:type="dxa"/>
          </w:tcPr>
          <w:p w14:paraId="4AAB63F4">
            <w:pPr>
              <w:spacing w:after="400" w:line="400" w:lineRule="exact"/>
              <w:jc w:val="left"/>
            </w:pPr>
            <w:r>
              <w:t>[[52]]</w:t>
            </w:r>
          </w:p>
        </w:tc>
      </w:tr>
      <w:tr w14:paraId="2BCAF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23FD6DDB">
            <w:pPr>
              <w:spacing w:after="400" w:line="400" w:lineRule="exact"/>
              <w:jc w:val="left"/>
            </w:pPr>
            <w:r>
              <w:t>一等奖</w:t>
            </w:r>
          </w:p>
        </w:tc>
        <w:tc>
          <w:tcPr>
            <w:tcW w:w="1382" w:type="dxa"/>
          </w:tcPr>
          <w:p w14:paraId="0208D16B">
            <w:pPr>
              <w:spacing w:after="400" w:line="400" w:lineRule="exact"/>
              <w:jc w:val="left"/>
            </w:pPr>
            <w:r>
              <w:t>《环境工程原理》</w:t>
            </w:r>
          </w:p>
        </w:tc>
        <w:tc>
          <w:tcPr>
            <w:tcW w:w="1382" w:type="dxa"/>
          </w:tcPr>
          <w:p w14:paraId="74DBEEB3">
            <w:pPr>
              <w:spacing w:after="400" w:line="400" w:lineRule="exact"/>
              <w:jc w:val="left"/>
            </w:pPr>
            <w:r>
              <w:t>浙江工业大学</w:t>
            </w:r>
          </w:p>
        </w:tc>
        <w:tc>
          <w:tcPr>
            <w:tcW w:w="1382" w:type="dxa"/>
          </w:tcPr>
          <w:p w14:paraId="216B69A1">
            <w:pPr>
              <w:spacing w:after="400" w:line="400" w:lineRule="exact"/>
              <w:jc w:val="left"/>
            </w:pPr>
            <w:r>
              <w:t>计建荣团队</w:t>
            </w:r>
          </w:p>
        </w:tc>
        <w:tc>
          <w:tcPr>
            <w:tcW w:w="1382" w:type="dxa"/>
          </w:tcPr>
          <w:p w14:paraId="14BAA2F2">
            <w:pPr>
              <w:spacing w:after="400" w:line="400" w:lineRule="exact"/>
              <w:jc w:val="left"/>
            </w:pPr>
            <w:r>
              <w:t>地方高校正高组</w:t>
            </w:r>
          </w:p>
        </w:tc>
        <w:tc>
          <w:tcPr>
            <w:tcW w:w="1382" w:type="dxa"/>
          </w:tcPr>
          <w:p w14:paraId="6A5B0567">
            <w:pPr>
              <w:spacing w:after="400" w:line="400" w:lineRule="exact"/>
              <w:jc w:val="left"/>
            </w:pPr>
            <w:r>
              <w:t>[[53]]</w:t>
            </w:r>
          </w:p>
        </w:tc>
      </w:tr>
      <w:tr w14:paraId="3BD98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532727EA">
            <w:pPr>
              <w:spacing w:after="400" w:line="400" w:lineRule="exact"/>
              <w:jc w:val="left"/>
            </w:pPr>
            <w:r>
              <w:t>一等奖</w:t>
            </w:r>
          </w:p>
        </w:tc>
        <w:tc>
          <w:tcPr>
            <w:tcW w:w="1382" w:type="dxa"/>
          </w:tcPr>
          <w:p w14:paraId="68F9F318">
            <w:pPr>
              <w:spacing w:after="400" w:line="400" w:lineRule="exact"/>
              <w:jc w:val="left"/>
            </w:pPr>
            <w:r>
              <w:t>《物理化学》</w:t>
            </w:r>
          </w:p>
        </w:tc>
        <w:tc>
          <w:tcPr>
            <w:tcW w:w="1382" w:type="dxa"/>
          </w:tcPr>
          <w:p w14:paraId="2CB319DA">
            <w:pPr>
              <w:spacing w:after="400" w:line="400" w:lineRule="exact"/>
              <w:jc w:val="left"/>
            </w:pPr>
            <w:r>
              <w:t>安徽师范大学</w:t>
            </w:r>
          </w:p>
        </w:tc>
        <w:tc>
          <w:tcPr>
            <w:tcW w:w="1382" w:type="dxa"/>
          </w:tcPr>
          <w:p w14:paraId="0EB1C7FE">
            <w:pPr>
              <w:spacing w:after="400" w:line="400" w:lineRule="exact"/>
              <w:jc w:val="left"/>
            </w:pPr>
            <w:r>
              <w:t>商永嘉团队</w:t>
            </w:r>
          </w:p>
        </w:tc>
        <w:tc>
          <w:tcPr>
            <w:tcW w:w="1382" w:type="dxa"/>
          </w:tcPr>
          <w:p w14:paraId="654C0D53">
            <w:pPr>
              <w:spacing w:after="400" w:line="400" w:lineRule="exact"/>
              <w:jc w:val="left"/>
            </w:pPr>
            <w:r>
              <w:t>地方高校副高组</w:t>
            </w:r>
          </w:p>
        </w:tc>
        <w:tc>
          <w:tcPr>
            <w:tcW w:w="1382" w:type="dxa"/>
          </w:tcPr>
          <w:p w14:paraId="3DF41198">
            <w:pPr>
              <w:spacing w:after="400" w:line="400" w:lineRule="exact"/>
              <w:jc w:val="left"/>
            </w:pPr>
            <w:r>
              <w:t>[[54]]</w:t>
            </w:r>
          </w:p>
        </w:tc>
      </w:tr>
      <w:tr w14:paraId="062C2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3475F47D">
            <w:pPr>
              <w:spacing w:after="400" w:line="400" w:lineRule="exact"/>
              <w:jc w:val="left"/>
            </w:pPr>
            <w:r>
              <w:t>一等奖</w:t>
            </w:r>
          </w:p>
        </w:tc>
        <w:tc>
          <w:tcPr>
            <w:tcW w:w="1382" w:type="dxa"/>
          </w:tcPr>
          <w:p w14:paraId="6A113085">
            <w:pPr>
              <w:spacing w:after="400" w:line="400" w:lineRule="exact"/>
              <w:jc w:val="left"/>
            </w:pPr>
            <w:r>
              <w:t>《金融学》</w:t>
            </w:r>
          </w:p>
        </w:tc>
        <w:tc>
          <w:tcPr>
            <w:tcW w:w="1382" w:type="dxa"/>
          </w:tcPr>
          <w:p w14:paraId="5283F428">
            <w:pPr>
              <w:spacing w:after="400" w:line="400" w:lineRule="exact"/>
              <w:jc w:val="left"/>
            </w:pPr>
            <w:r>
              <w:t>浙江财经大学</w:t>
            </w:r>
          </w:p>
        </w:tc>
        <w:tc>
          <w:tcPr>
            <w:tcW w:w="1382" w:type="dxa"/>
          </w:tcPr>
          <w:p w14:paraId="62D9FC25">
            <w:pPr>
              <w:spacing w:after="400" w:line="400" w:lineRule="exact"/>
              <w:jc w:val="left"/>
            </w:pPr>
            <w:r>
              <w:t>洪蕾团队</w:t>
            </w:r>
          </w:p>
        </w:tc>
        <w:tc>
          <w:tcPr>
            <w:tcW w:w="1382" w:type="dxa"/>
          </w:tcPr>
          <w:p w14:paraId="5C5B3E8C">
            <w:pPr>
              <w:spacing w:after="400" w:line="400" w:lineRule="exact"/>
              <w:jc w:val="left"/>
            </w:pPr>
            <w:r>
              <w:t>地方高校副高组</w:t>
            </w:r>
          </w:p>
        </w:tc>
        <w:tc>
          <w:tcPr>
            <w:tcW w:w="1382" w:type="dxa"/>
          </w:tcPr>
          <w:p w14:paraId="6B713C26">
            <w:pPr>
              <w:spacing w:after="400" w:line="400" w:lineRule="exact"/>
              <w:jc w:val="left"/>
            </w:pPr>
            <w:r>
              <w:t>[[55]]</w:t>
            </w:r>
          </w:p>
        </w:tc>
      </w:tr>
    </w:tbl>
    <w:p w14:paraId="521BA58E">
      <w:pPr>
        <w:spacing w:before="400" w:after="400" w:line="400" w:lineRule="atLeast"/>
      </w:pPr>
      <w:r>
        <w:rPr>
          <w:b/>
          <w:sz w:val="26"/>
        </w:rPr>
        <w:t>2.1.2 第三届全国高校教师教学创新大赛（2023年）一等奖部分课程示例</w:t>
      </w:r>
    </w:p>
    <w:p w14:paraId="3C0F8B81">
      <w:pPr>
        <w:spacing w:after="400" w:line="400" w:lineRule="atLeast"/>
      </w:pPr>
      <w:r>
        <w:t>第三届大赛的获奖名单于2023年8月公布 [[56]][[57]]。虽然具体名单在搜索结果中未直接展示，但我们可以从相关新闻和高校喜报中找到蛛丝马迹。例如，暨南大学在该届比赛中取得了优异成绩 [[58]]，这表明获奖高校覆盖了各类高水平大学。</w:t>
      </w:r>
    </w:p>
    <w:p w14:paraId="35766B04">
      <w:pPr>
        <w:spacing w:after="400" w:line="400" w:lineRule="atLeast"/>
      </w:pPr>
      <w:r>
        <w:rPr>
          <w:b/>
          <w:sz w:val="26"/>
        </w:rPr>
        <w:t>2.1.3 第四届全国高校教师教学创新大赛（2024年）一等奖部分课程示例</w:t>
      </w:r>
    </w:p>
    <w:p w14:paraId="637E3699">
      <w:pPr>
        <w:spacing w:after="400" w:line="400" w:lineRule="atLeast"/>
      </w:pPr>
      <w:r>
        <w:t>第四届大赛全国赛于2024年7月举行，获奖名单于7月31日公布 [[59]][[60]]。同样，完整名单需查阅中国高等教育学会官网，但一些信息片段已在搜索结果中出现。</w:t>
      </w:r>
    </w:p>
    <w:p w14:paraId="05EAD538">
      <w:pPr>
        <w:spacing w:after="400" w:line="400" w:lineRule="atLeast"/>
      </w:pPr>
      <w:r>
        <w:rPr>
          <w:b/>
        </w:rPr>
        <w:t>分析与洞察</w:t>
      </w:r>
      <w:r>
        <w:t>：</w:t>
      </w:r>
    </w:p>
    <w:p w14:paraId="6D52832C">
      <w:pPr>
        <w:numPr>
          <w:ilvl w:val="-1"/>
          <w:numId w:val="2"/>
        </w:numPr>
        <w:spacing w:after="400" w:line="400" w:lineRule="atLeast"/>
      </w:pPr>
      <w:r>
        <w:rPr>
          <w:b/>
        </w:rPr>
        <w:t>学科覆盖广泛</w:t>
      </w:r>
      <w:r>
        <w:t>：从思政、文史、理工到医科、农科，一等奖课程覆盖了所有主要学科门类，体现了大赛的普适性 [[61]]。</w:t>
      </w:r>
    </w:p>
    <w:p w14:paraId="532C29C3">
      <w:pPr>
        <w:numPr>
          <w:ilvl w:val="-1"/>
          <w:numId w:val="2"/>
        </w:numPr>
        <w:spacing w:after="400" w:line="400" w:lineRule="atLeast"/>
      </w:pPr>
      <w:r>
        <w:rPr>
          <w:b/>
        </w:rPr>
        <w:t>高水平大学表现突出</w:t>
      </w:r>
      <w:r>
        <w:t>：无论是部属的“双一流”高校还是地方的重点大学，都是一等奖的有力竞争者，显示了教学创新在高水平大学中的普遍重视。</w:t>
      </w:r>
    </w:p>
    <w:p w14:paraId="1E83C03C">
      <w:pPr>
        <w:numPr>
          <w:ilvl w:val="-1"/>
          <w:numId w:val="2"/>
        </w:numPr>
        <w:spacing w:after="400" w:line="400" w:lineRule="atLeast"/>
      </w:pPr>
      <w:r>
        <w:rPr>
          <w:b/>
        </w:rPr>
        <w:t>团队作战成为常态</w:t>
      </w:r>
      <w:r>
        <w:t>：许多获奖课程都以“团队”形式申报 [[62]][[63]]这反映了现代高等教育课程建设中，跨学科协作、老中青教师结合的团队模式更具优势。教学创新不再是单打独斗，而是系统性的工程。</w:t>
      </w:r>
    </w:p>
    <w:p w14:paraId="498A72F9">
      <w:pPr>
        <w:spacing w:after="400" w:line="400" w:lineRule="atLeast"/>
      </w:pPr>
      <w:r>
        <w:rPr>
          <w:b/>
          <w:sz w:val="30"/>
        </w:rPr>
        <w:t>2.2 获奖课程教学资源获取渠道</w:t>
      </w:r>
    </w:p>
    <w:p w14:paraId="5FB0A324">
      <w:pPr>
        <w:spacing w:after="400" w:line="400" w:lineRule="atLeast"/>
      </w:pPr>
      <w:r>
        <w:t>对于辅导部门而言，获取并学习这些一等奖课程的教学资源是至关重要的。</w:t>
      </w:r>
    </w:p>
    <w:p w14:paraId="36C9AFA6">
      <w:pPr>
        <w:spacing w:after="400" w:line="400" w:lineRule="atLeast"/>
      </w:pPr>
      <w:r>
        <w:rPr>
          <w:b/>
          <w:sz w:val="26"/>
        </w:rPr>
        <w:t>2.2.1 核心官方渠道：国家高等教育智慧教育平台</w:t>
      </w:r>
    </w:p>
    <w:p w14:paraId="7B33C329">
      <w:pPr>
        <w:spacing w:after="400" w:line="400" w:lineRule="atLeast"/>
      </w:pPr>
      <w:r>
        <w:t>这是目前获取“创新赛”获奖课程资源</w:t>
      </w:r>
      <w:r>
        <w:rPr>
          <w:b/>
        </w:rPr>
        <w:t>最权威、最重要</w:t>
      </w:r>
      <w:r>
        <w:t>的渠道。</w:t>
      </w:r>
    </w:p>
    <w:p w14:paraId="0987BB1A">
      <w:pPr>
        <w:numPr>
          <w:ilvl w:val="-1"/>
          <w:numId w:val="2"/>
        </w:numPr>
        <w:spacing w:after="400" w:line="400" w:lineRule="atLeast"/>
      </w:pPr>
      <w:r>
        <w:rPr>
          <w:b/>
        </w:rPr>
        <w:t>平台网址</w:t>
      </w:r>
      <w:r>
        <w:t>：https://higher.smartedu.cn/teacher [[64]][[65]]。</w:t>
      </w:r>
    </w:p>
    <w:p w14:paraId="08428E4A">
      <w:pPr>
        <w:numPr>
          <w:ilvl w:val="-1"/>
          <w:numId w:val="2"/>
        </w:numPr>
        <w:spacing w:after="400" w:line="400" w:lineRule="atLeast"/>
      </w:pPr>
      <w:r>
        <w:rPr>
          <w:b/>
        </w:rPr>
        <w:t>访问路径</w:t>
      </w:r>
      <w:r>
        <w:t>：根据多个搜索结果的指引，用户需要访问上述网址，登录平台后，在**“教师教研”**模块中可以找到“全国高校教师教学创新大赛获奖课程”的专题资源库 [[66]]。</w:t>
      </w:r>
    </w:p>
    <w:p w14:paraId="2F7C7421">
      <w:pPr>
        <w:numPr>
          <w:ilvl w:val="-1"/>
          <w:numId w:val="2"/>
        </w:numPr>
        <w:spacing w:after="400" w:line="400" w:lineRule="atLeast"/>
      </w:pPr>
      <w:r>
        <w:rPr>
          <w:b/>
        </w:rPr>
        <w:t>资源内容</w:t>
      </w:r>
      <w:r>
        <w:t>：该平台分批次上线了历届国赛获奖课程的</w:t>
      </w:r>
      <w:r>
        <w:rPr>
          <w:b/>
        </w:rPr>
        <w:t>完整课堂实录视频</w:t>
      </w:r>
      <w:r>
        <w:t xml:space="preserve"> [[67]][[68]]。这些视频是观摩学习一等奖课程教学风采、课堂组织和创新实践的最直接材料。</w:t>
      </w:r>
    </w:p>
    <w:p w14:paraId="525F000E">
      <w:pPr>
        <w:numPr>
          <w:ilvl w:val="-1"/>
          <w:numId w:val="2"/>
        </w:numPr>
        <w:spacing w:after="400" w:line="400" w:lineRule="atLeast"/>
      </w:pPr>
      <w:r>
        <w:rPr>
          <w:b/>
        </w:rPr>
        <w:t>存在局限</w:t>
      </w:r>
      <w:r>
        <w:t>：</w:t>
      </w:r>
    </w:p>
    <w:p w14:paraId="7870648D">
      <w:pPr>
        <w:numPr>
          <w:ilvl w:val="0"/>
          <w:numId w:val="3"/>
        </w:numPr>
        <w:spacing w:after="400" w:line="400" w:lineRule="atLeast"/>
      </w:pPr>
      <w:r>
        <w:rPr>
          <w:b/>
        </w:rPr>
        <w:t>缺乏精细化检索</w:t>
      </w:r>
      <w:r>
        <w:t>：搜索结果并未表明该平台设有专门针对“一等奖”或特定年份（如2022-2024）的筛选或检索功能 [[69]][[70]]。用户可能需要浏览整个资源库来寻找特定课程，这在资源库日益庞大后会变得较为耗时。</w:t>
      </w:r>
    </w:p>
    <w:p w14:paraId="5E721B47">
      <w:pPr>
        <w:numPr>
          <w:ilvl w:val="0"/>
          <w:numId w:val="3"/>
        </w:numPr>
        <w:spacing w:after="400" w:line="400" w:lineRule="atLeast"/>
      </w:pPr>
      <w:r>
        <w:rPr>
          <w:b/>
        </w:rPr>
        <w:t>资源类型单一</w:t>
      </w:r>
      <w:r>
        <w:t>：平台主要提供的是</w:t>
      </w:r>
      <w:r>
        <w:rPr>
          <w:b/>
        </w:rPr>
        <w:t>视频资源</w:t>
      </w:r>
      <w:r>
        <w:t>。对于辅导工作极为关键的</w:t>
      </w:r>
      <w:r>
        <w:rPr>
          <w:b/>
        </w:rPr>
        <w:t>教学创新成果报告、教学大纲、教学设计文档、课件PPT源文件</w:t>
      </w:r>
      <w:r>
        <w:t>等，该平台并未提供直接的公开下载渠道。</w:t>
      </w:r>
    </w:p>
    <w:p w14:paraId="67332A5A">
      <w:pPr>
        <w:spacing w:after="400" w:line="400" w:lineRule="atLeast"/>
      </w:pPr>
      <w:r>
        <w:rPr>
          <w:b/>
          <w:sz w:val="26"/>
        </w:rPr>
        <w:t>2.2.2 辅助官方渠道：中国高等教育学会官网</w:t>
      </w:r>
    </w:p>
    <w:p w14:paraId="1B442F99">
      <w:pPr>
        <w:numPr>
          <w:ilvl w:val="-1"/>
          <w:numId w:val="2"/>
        </w:numPr>
        <w:spacing w:after="400" w:line="400" w:lineRule="atLeast"/>
      </w:pPr>
      <w:r>
        <w:rPr>
          <w:b/>
        </w:rPr>
        <w:t>平台网址</w:t>
      </w:r>
      <w:r>
        <w:t>：https://www.cahe.edu.cn/ [[71]][[72]]。</w:t>
      </w:r>
    </w:p>
    <w:p w14:paraId="540CD9EC">
      <w:pPr>
        <w:numPr>
          <w:ilvl w:val="-1"/>
          <w:numId w:val="2"/>
        </w:numPr>
        <w:spacing w:after="400" w:line="400" w:lineRule="atLeast"/>
      </w:pPr>
      <w:r>
        <w:rPr>
          <w:b/>
        </w:rPr>
        <w:t>资源内容</w:t>
      </w:r>
      <w:r>
        <w:t>：官网是发布大赛通知、获奖名单、赛事新闻等</w:t>
      </w:r>
      <w:r>
        <w:rPr>
          <w:b/>
        </w:rPr>
        <w:t>官方文件</w:t>
      </w:r>
      <w:r>
        <w:t>的主要场所。虽然不直接提供教学资源，但通过研究其发布的赛事通知和章程，可以准确把握最新的比赛规则、评价标准和导向，这对于顶层设计备赛策略至关重要。</w:t>
      </w:r>
    </w:p>
    <w:p w14:paraId="7ABA2691">
      <w:pPr>
        <w:spacing w:after="400" w:line="400" w:lineRule="atLeast"/>
      </w:pPr>
      <w:r>
        <w:rPr>
          <w:b/>
          <w:sz w:val="26"/>
        </w:rPr>
        <w:t>2.2.3 其他非官方渠道</w:t>
      </w:r>
    </w:p>
    <w:p w14:paraId="33E169EC">
      <w:pPr>
        <w:numPr>
          <w:ilvl w:val="-1"/>
          <w:numId w:val="2"/>
        </w:numPr>
        <w:spacing w:after="400" w:line="400" w:lineRule="atLeast"/>
      </w:pPr>
      <w:r>
        <w:rPr>
          <w:b/>
        </w:rPr>
        <w:t>微信公众号与教育社群</w:t>
      </w:r>
      <w:r>
        <w:t>：部分教育类微信公众号或教师社群会收集、整理并分享获奖课程的PPT截图、经验分享文章甚至成果报告范文 [[73]][[74]][[75]]。例如，有搜索结果提到“设为星标”公众号或“加入文末教师社群”以获取资料 [[76]][[77]]。</w:t>
      </w:r>
    </w:p>
    <w:p w14:paraId="2B563FF4">
      <w:pPr>
        <w:numPr>
          <w:ilvl w:val="-1"/>
          <w:numId w:val="2"/>
        </w:numPr>
        <w:spacing w:after="400" w:line="400" w:lineRule="atLeast"/>
      </w:pPr>
      <w:r>
        <w:rPr>
          <w:b/>
        </w:rPr>
        <w:t>各高校官网/教发中心网站</w:t>
      </w:r>
      <w:r>
        <w:t>：获奖教师所在的高校或其教师教学发展中心，通常会发布获奖喜报，有时会附上获奖教师的经验分享讲座视频或PPT，这是获取第一手备赛经验的宝贵渠道 [[78]]。</w:t>
      </w:r>
    </w:p>
    <w:p w14:paraId="57E62996">
      <w:pPr>
        <w:numPr>
          <w:ilvl w:val="-1"/>
          <w:numId w:val="2"/>
        </w:numPr>
        <w:spacing w:after="400" w:line="400" w:lineRule="atLeast"/>
      </w:pPr>
      <w:r>
        <w:rPr>
          <w:b/>
        </w:rPr>
        <w:t>视频分享平台</w:t>
      </w:r>
      <w:r>
        <w:t>：Bilibili、小红书等平台上也可能有个别获奖教师或团队分享自己的参赛心得和部分资料。</w:t>
      </w:r>
    </w:p>
    <w:p w14:paraId="413240FD">
      <w:pPr>
        <w:spacing w:after="400" w:line="400" w:lineRule="atLeast"/>
      </w:pPr>
      <w:r>
        <w:rPr>
          <w:b/>
        </w:rPr>
        <w:t>渠道使用建议</w:t>
      </w:r>
      <w:r>
        <w:t>：应以“国家高等教育智慧教育平台”为核心，系统观摩一等奖课程视频。同时，密切关注中国高等教育学会官网的动态。对于非官方渠道，应保持审慎态度，注意信息甄别和知识产权问题，将其作为官方渠道的有益补充。</w:t>
      </w:r>
    </w:p>
    <w:p w14:paraId="13E4640E">
      <w:pPr>
        <w:spacing w:after="400" w:line="400" w:lineRule="atLeast"/>
      </w:pPr>
      <w:r>
        <w:rPr>
          <w:b/>
          <w:sz w:val="30"/>
        </w:rPr>
        <w:t>2.3 教学资源内容与特点分析</w:t>
      </w:r>
    </w:p>
    <w:p w14:paraId="60F1158E">
      <w:pPr>
        <w:spacing w:after="400" w:line="400" w:lineRule="atLeast"/>
      </w:pPr>
      <w:r>
        <w:t>通过分析“创新赛”的评价体系和现有资源渠道，我们可以推断出一等奖课程教学资源的核心内容和特点：</w:t>
      </w:r>
    </w:p>
    <w:p w14:paraId="66C9193E">
      <w:pPr>
        <w:numPr>
          <w:ilvl w:val="-1"/>
          <w:numId w:val="2"/>
        </w:numPr>
        <w:spacing w:after="400" w:line="400" w:lineRule="atLeast"/>
      </w:pPr>
      <w:r>
        <w:rPr>
          <w:b/>
        </w:rPr>
        <w:t>课堂实录视频</w:t>
      </w:r>
      <w:r>
        <w:t>：这是最直观的资源。一等奖课程的视频通常展现出：</w:t>
      </w:r>
    </w:p>
    <w:p w14:paraId="44B28D36">
      <w:pPr>
        <w:numPr>
          <w:ilvl w:val="-1"/>
          <w:numId w:val="2"/>
        </w:numPr>
        <w:spacing w:after="400" w:line="400" w:lineRule="atLeast"/>
      </w:pPr>
      <w:r>
        <w:rPr>
          <w:b/>
        </w:rPr>
        <w:t>高阶性</w:t>
      </w:r>
      <w:r>
        <w:t>：教学目标明确指向学生高阶能力的培养（分析、评价、创造）。</w:t>
      </w:r>
    </w:p>
    <w:p w14:paraId="30D74B29">
      <w:pPr>
        <w:numPr>
          <w:ilvl w:val="-1"/>
          <w:numId w:val="2"/>
        </w:numPr>
        <w:spacing w:after="400" w:line="400" w:lineRule="atLeast"/>
      </w:pPr>
      <w:r>
        <w:rPr>
          <w:b/>
        </w:rPr>
        <w:t>创新性</w:t>
      </w:r>
      <w:r>
        <w:t>：熟练运用多种教学方法（如PBL、翻转课堂、案例教学），并与学科特点深度融合。</w:t>
      </w:r>
    </w:p>
    <w:p w14:paraId="2858FBAE">
      <w:pPr>
        <w:numPr>
          <w:ilvl w:val="-1"/>
          <w:numId w:val="2"/>
        </w:numPr>
        <w:spacing w:after="400" w:line="400" w:lineRule="atLeast"/>
      </w:pPr>
      <w:r>
        <w:rPr>
          <w:b/>
        </w:rPr>
        <w:t>融合性</w:t>
      </w:r>
      <w:r>
        <w:t>：无缝融入课程思政元素，体现价值引领；有效整合信息技术，提升教学效率和互动性。</w:t>
      </w:r>
    </w:p>
    <w:p w14:paraId="0B4CF333">
      <w:pPr>
        <w:numPr>
          <w:ilvl w:val="-1"/>
          <w:numId w:val="2"/>
        </w:numPr>
        <w:spacing w:after="400" w:line="400" w:lineRule="atLeast"/>
      </w:pPr>
      <w:r>
        <w:rPr>
          <w:b/>
        </w:rPr>
        <w:t>学生中心</w:t>
      </w:r>
      <w:r>
        <w:t>：课堂设计充分体现学生的主体地位，有大量的学生活动、讨论、展示环节。</w:t>
      </w:r>
    </w:p>
    <w:p w14:paraId="7ADE8C37">
      <w:pPr>
        <w:numPr>
          <w:ilvl w:val="-1"/>
          <w:numId w:val="2"/>
        </w:numPr>
        <w:spacing w:after="400" w:line="400" w:lineRule="atLeast"/>
      </w:pPr>
      <w:r>
        <w:rPr>
          <w:b/>
        </w:rPr>
        <w:t>教学创新成果报告</w:t>
      </w:r>
      <w:r>
        <w:t>：虽然源文件难得，但它是“创新赛”的灵魂。一份优秀的一等奖成果报告通常具备：</w:t>
      </w:r>
    </w:p>
    <w:p w14:paraId="58BAC9B7">
      <w:pPr>
        <w:numPr>
          <w:ilvl w:val="-1"/>
          <w:numId w:val="2"/>
        </w:numPr>
        <w:spacing w:after="400" w:line="400" w:lineRule="atLeast"/>
      </w:pPr>
      <w:r>
        <w:rPr>
          <w:b/>
        </w:rPr>
        <w:t>问题导向</w:t>
      </w:r>
      <w:r>
        <w:t>：清晰地识别并论证了所教课程存在的“痛点”问题。</w:t>
      </w:r>
    </w:p>
    <w:p w14:paraId="34FE2070">
      <w:pPr>
        <w:numPr>
          <w:ilvl w:val="-1"/>
          <w:numId w:val="2"/>
        </w:numPr>
        <w:spacing w:after="400" w:line="400" w:lineRule="atLeast"/>
      </w:pPr>
      <w:r>
        <w:rPr>
          <w:b/>
        </w:rPr>
        <w:t>理念先进</w:t>
      </w:r>
      <w:r>
        <w:t>：教学创新思路立足于国内外先进的教育教学理念。</w:t>
      </w:r>
    </w:p>
    <w:p w14:paraId="5A247253">
      <w:pPr>
        <w:numPr>
          <w:ilvl w:val="-1"/>
          <w:numId w:val="2"/>
        </w:numPr>
        <w:spacing w:after="400" w:line="400" w:lineRule="atLeast"/>
      </w:pPr>
      <w:r>
        <w:rPr>
          <w:b/>
        </w:rPr>
        <w:t>过程详实</w:t>
      </w:r>
      <w:r>
        <w:t>：详细描述了教学改革的实施过程，逻辑清晰，步骤明确。</w:t>
      </w:r>
    </w:p>
    <w:p w14:paraId="6DB70D1A">
      <w:pPr>
        <w:numPr>
          <w:ilvl w:val="-1"/>
          <w:numId w:val="2"/>
        </w:numPr>
        <w:spacing w:after="400" w:line="400" w:lineRule="atLeast"/>
      </w:pPr>
      <w:r>
        <w:rPr>
          <w:b/>
        </w:rPr>
        <w:t>证据确凿</w:t>
      </w:r>
      <w:r>
        <w:t>：提供了翔实的数据、案例、学生反馈等支撑材料，证明教学创新的成效，形成了完整的“证据链”。</w:t>
      </w:r>
    </w:p>
    <w:p w14:paraId="3F861CDC">
      <w:pPr>
        <w:numPr>
          <w:ilvl w:val="-1"/>
          <w:numId w:val="2"/>
        </w:numPr>
        <w:spacing w:after="400" w:line="400" w:lineRule="atLeast"/>
      </w:pPr>
      <w:r>
        <w:rPr>
          <w:b/>
        </w:rPr>
        <w:t>反思深刻</w:t>
      </w:r>
      <w:r>
        <w:t>：对改革过程中的得失进行了深入反思，并提出了持续改进的方向。</w:t>
      </w:r>
    </w:p>
    <w:p w14:paraId="0AA10F3A">
      <w:pPr>
        <w:spacing w:after="400" w:line="400" w:lineRule="atLeast"/>
      </w:pPr>
      <w:r>
        <w:rPr>
          <w:b/>
          <w:sz w:val="30"/>
        </w:rPr>
        <w:t>2.4 教学大纲与教学设计文档获取的挑战</w:t>
      </w:r>
    </w:p>
    <w:p w14:paraId="2B27BBF8">
      <w:pPr>
        <w:spacing w:after="400" w:line="400" w:lineRule="atLeast"/>
      </w:pPr>
      <w:r>
        <w:t>这是辅导工作中的一个核心痛点。搜索结果表明，几乎没有公开、官方的渠道提供“创新赛”一等奖课程的教学大纲、完整教学设计方案或课件PPT的</w:t>
      </w:r>
      <w:r>
        <w:rPr>
          <w:b/>
        </w:rPr>
        <w:t>源文件</w:t>
      </w:r>
      <w:r>
        <w:t>下载 [[79]][[80]]。</w:t>
      </w:r>
    </w:p>
    <w:p w14:paraId="23234010">
      <w:pPr>
        <w:spacing w:after="400" w:line="400" w:lineRule="atLeast"/>
      </w:pPr>
      <w:r>
        <w:rPr>
          <w:b/>
        </w:rPr>
        <w:t>原因分析</w:t>
      </w:r>
      <w:r>
        <w:t>：</w:t>
      </w:r>
    </w:p>
    <w:p w14:paraId="1EAF4A90">
      <w:pPr>
        <w:numPr>
          <w:ilvl w:val="0"/>
          <w:numId w:val="4"/>
        </w:numPr>
        <w:spacing w:after="400" w:line="400" w:lineRule="atLeast"/>
      </w:pPr>
      <w:r>
        <w:rPr>
          <w:b/>
        </w:rPr>
        <w:t>知识产权保护</w:t>
      </w:r>
      <w:r>
        <w:t>：这些材料是获奖教师及其团队智慧劳动的结晶，包含其核心的教学思想和设计，属于受保护的知识产权。未经授权的公开下载可能引发侵权问题 [[81]]。</w:t>
      </w:r>
    </w:p>
    <w:p w14:paraId="77DE4B8D">
      <w:pPr>
        <w:numPr>
          <w:ilvl w:val="0"/>
          <w:numId w:val="4"/>
        </w:numPr>
        <w:spacing w:after="400" w:line="400" w:lineRule="atLeast"/>
      </w:pPr>
      <w:r>
        <w:rPr>
          <w:b/>
        </w:rPr>
        <w:t>竞赛核心材料</w:t>
      </w:r>
      <w:r>
        <w:t>：教学创新成果报告和教学设计是参赛的核心机密，直接关系到竞赛成败，获奖者通常没有义务或动力将其完全公开。</w:t>
      </w:r>
    </w:p>
    <w:p w14:paraId="28E1AFB0">
      <w:pPr>
        <w:numPr>
          <w:ilvl w:val="0"/>
          <w:numId w:val="4"/>
        </w:numPr>
        <w:spacing w:after="400" w:line="400" w:lineRule="atLeast"/>
      </w:pPr>
      <w:r>
        <w:rPr>
          <w:b/>
        </w:rPr>
        <w:t>授权流程复杂</w:t>
      </w:r>
      <w:r>
        <w:t>：即便想要获取授权，也面临挑战。搜索结果未能提供一个明确的授权申请流程或联系人 [[82]][[83]]。申请者需要自行联系获奖教师个人或其所在学校，过程不透明且成功率未知。</w:t>
      </w:r>
    </w:p>
    <w:p w14:paraId="43114FAE">
      <w:pPr>
        <w:spacing w:after="400" w:line="400" w:lineRule="atLeast"/>
      </w:pPr>
      <w:r>
        <w:rPr>
          <w:b/>
        </w:rPr>
        <w:t>结论</w:t>
      </w:r>
      <w:r>
        <w:t>：辅导部门应调整预期，将获取教学资源的重点从“下载源文件”转向**“观摩视频、学习报告范式”**。可以通过分析智慧教育平台上的视频来反推其教学设计思路，通过学习零散分享的成果报告范文来掌握其撰写规范和逻辑框架。</w:t>
      </w:r>
    </w:p>
    <w:p w14:paraId="04149FA0">
      <w:pPr>
        <w:spacing w:after="400" w:line="400" w:lineRule="atLeast"/>
      </w:pPr>
      <w:r>
        <w:rPr>
          <w:b/>
          <w:sz w:val="33"/>
        </w:rPr>
        <w:t>第三部分：全国高校青年教师教学竞赛（“青教赛”）一等奖深度分析</w:t>
      </w:r>
    </w:p>
    <w:p w14:paraId="0EEFFC03">
      <w:pPr>
        <w:spacing w:after="400" w:line="400" w:lineRule="atLeast"/>
      </w:pPr>
      <w:r>
        <w:t>与“创新赛”相比，对“青教赛”全国一等奖课程的研究面临着更大的信息获取难度。</w:t>
      </w:r>
    </w:p>
    <w:p w14:paraId="4C681EE3">
      <w:pPr>
        <w:spacing w:after="400" w:line="400" w:lineRule="atLeast"/>
      </w:pPr>
      <w:r>
        <w:rPr>
          <w:b/>
          <w:sz w:val="30"/>
        </w:rPr>
        <w:t>3.1 官方获奖名单获取渠道与分析（2022-2024年）</w:t>
      </w:r>
    </w:p>
    <w:p w14:paraId="4244EA27">
      <w:pPr>
        <w:spacing w:after="400" w:line="400" w:lineRule="atLeast"/>
      </w:pPr>
      <w:r>
        <w:t>“青教赛”是两年一届，因此在2022-2024这个时间窗口内，主要涉及的是2022年举办的第六届和2024年举办的第七届全国比赛。</w:t>
      </w:r>
    </w:p>
    <w:p w14:paraId="39BF9488">
      <w:pPr>
        <w:spacing w:after="400" w:line="400" w:lineRule="atLeast"/>
      </w:pPr>
      <w:r>
        <w:rPr>
          <w:b/>
        </w:rPr>
        <w:t>信息获取困境</w:t>
      </w:r>
      <w:r>
        <w:t>：</w:t>
      </w:r>
    </w:p>
    <w:p w14:paraId="42E8155B">
      <w:pPr>
        <w:numPr>
          <w:ilvl w:val="-1"/>
          <w:numId w:val="2"/>
        </w:numPr>
        <w:spacing w:after="400" w:line="400" w:lineRule="atLeast"/>
      </w:pPr>
      <w:r>
        <w:rPr>
          <w:b/>
        </w:rPr>
        <w:t>缺乏集中公示平台</w:t>
      </w:r>
      <w:r>
        <w:t>：搜索结果显示，无论是中华全国总工会还是教育部的网站，都</w:t>
      </w:r>
      <w:r>
        <w:rPr>
          <w:b/>
        </w:rPr>
        <w:t>未能找到</w:t>
      </w:r>
      <w:r>
        <w:t>一个像中国高等教育学会之于“创新赛”那样，持续、集中公布历届“青教赛”全国赛详细获奖名单的官方页面。</w:t>
      </w:r>
    </w:p>
    <w:p w14:paraId="2CA00F26">
      <w:pPr>
        <w:numPr>
          <w:ilvl w:val="-1"/>
          <w:numId w:val="2"/>
        </w:numPr>
        <w:spacing w:after="400" w:line="400" w:lineRule="atLeast"/>
      </w:pPr>
      <w:r>
        <w:rPr>
          <w:b/>
        </w:rPr>
        <w:t>信息高度碎片化</w:t>
      </w:r>
      <w:r>
        <w:t>：关于全国一等奖的获奖信息，绝大多数来源于各个高校发布的“喜报”或新闻稿 [[84]][[85]][[86]]。这些信息通常只提及本校教师的获奖情况，无法拼凑出完整的全国获奖图景。</w:t>
      </w:r>
    </w:p>
    <w:p w14:paraId="5F6FD2EF">
      <w:pPr>
        <w:numPr>
          <w:ilvl w:val="-1"/>
          <w:numId w:val="2"/>
        </w:numPr>
        <w:spacing w:after="400" w:line="400" w:lineRule="atLeast"/>
      </w:pPr>
      <w:r>
        <w:rPr>
          <w:b/>
        </w:rPr>
        <w:t>各级比赛信息混淆</w:t>
      </w:r>
      <w:r>
        <w:t>：搜索结果中包含了大量校级、省级青教赛的获奖名单 [[87]][[88]][[89]]这与全国赛信息交织在一起，给准确筛选带来了极大困难。</w:t>
      </w:r>
    </w:p>
    <w:p w14:paraId="488F9CB1">
      <w:pPr>
        <w:spacing w:after="400" w:line="400" w:lineRule="atLeast"/>
      </w:pPr>
      <w:r>
        <w:rPr>
          <w:b/>
        </w:rPr>
        <w:t>部分获奖信息示例</w:t>
      </w:r>
      <w:r>
        <w:t>：</w:t>
      </w:r>
    </w:p>
    <w:p w14:paraId="01EAC0DE">
      <w:pPr>
        <w:numPr>
          <w:ilvl w:val="-1"/>
          <w:numId w:val="2"/>
        </w:numPr>
        <w:spacing w:after="400" w:line="400" w:lineRule="atLeast"/>
      </w:pPr>
      <w:r>
        <w:rPr>
          <w:b/>
        </w:rPr>
        <w:t>第七届（2024年）</w:t>
      </w:r>
      <w:r>
        <w:t>：该届比赛于2024年8月在上海举办 [[90]]。西安交通大学有教师获得医科组一等奖 [[91]]。最终产生了5个组别的第一名，但具体名单在搜索结果中未列出 [[92]][[93]]。</w:t>
      </w:r>
    </w:p>
    <w:p w14:paraId="50DD113D">
      <w:pPr>
        <w:numPr>
          <w:ilvl w:val="-1"/>
          <w:numId w:val="2"/>
        </w:numPr>
        <w:spacing w:after="400" w:line="400" w:lineRule="atLeast"/>
      </w:pPr>
      <w:r>
        <w:rPr>
          <w:b/>
        </w:rPr>
        <w:t>第六届（2022年）</w:t>
      </w:r>
      <w:r>
        <w:t>：由于信息更为久远且分散，搜索结果中未能直接定位到2022年全国赛一等奖的明确信息。</w:t>
      </w:r>
    </w:p>
    <w:p w14:paraId="5D597C83">
      <w:pPr>
        <w:numPr>
          <w:ilvl w:val="-1"/>
          <w:numId w:val="2"/>
        </w:numPr>
        <w:spacing w:after="400" w:line="400" w:lineRule="atLeast"/>
      </w:pPr>
      <w:r>
        <w:rPr>
          <w:b/>
        </w:rPr>
        <w:t>往届参考</w:t>
      </w:r>
      <w:r>
        <w:t>：北京科技大学曾在第五届（2020年）比赛中取得一等奖 [[94]]；第四届（2018年）比赛中，有教师闫方洁获得一等奖 [[95]]。</w:t>
      </w:r>
    </w:p>
    <w:p w14:paraId="77B9430B">
      <w:pPr>
        <w:spacing w:after="400" w:line="400" w:lineRule="atLeast"/>
      </w:pPr>
      <w:r>
        <w:rPr>
          <w:b/>
        </w:rPr>
        <w:t>分析与洞察</w:t>
      </w:r>
      <w:r>
        <w:t>：</w:t>
      </w:r>
    </w:p>
    <w:p w14:paraId="74D9601D">
      <w:pPr>
        <w:numPr>
          <w:ilvl w:val="-1"/>
          <w:numId w:val="2"/>
        </w:numPr>
        <w:spacing w:after="400" w:line="400" w:lineRule="atLeast"/>
      </w:pPr>
      <w:r>
        <w:rPr>
          <w:b/>
        </w:rPr>
        <w:t>信息壁垒高</w:t>
      </w:r>
      <w:r>
        <w:t>：对于希望全面研究“青教赛”全国一等奖课程的辅导部门来说，首先面临的就是信息搜集不全的巨大挑战。</w:t>
      </w:r>
    </w:p>
    <w:p w14:paraId="311177CB">
      <w:pPr>
        <w:numPr>
          <w:ilvl w:val="-1"/>
          <w:numId w:val="2"/>
        </w:numPr>
        <w:spacing w:after="400" w:line="400" w:lineRule="atLeast"/>
      </w:pPr>
      <w:r>
        <w:rPr>
          <w:b/>
        </w:rPr>
        <w:t>研究难度大</w:t>
      </w:r>
      <w:r>
        <w:t>：无法获得全面的获奖名单，就难以进行系统性的学科分布、高校层次等宏观分析，研究只能停留在个案层面。</w:t>
      </w:r>
    </w:p>
    <w:p w14:paraId="02AE66F5">
      <w:pPr>
        <w:spacing w:after="400" w:line="400" w:lineRule="atLeast"/>
      </w:pPr>
      <w:r>
        <w:rPr>
          <w:b/>
          <w:sz w:val="30"/>
        </w:rPr>
        <w:t>3.2 获奖课程教学资源获取渠道</w:t>
      </w:r>
    </w:p>
    <w:p w14:paraId="36DDACCC">
      <w:pPr>
        <w:spacing w:after="400" w:line="400" w:lineRule="atLeast"/>
      </w:pPr>
      <w:r>
        <w:t>“青教赛”的教学资源获取渠道与“创新赛”相比，呈现出“官方缺位，民间补位”的特点。</w:t>
      </w:r>
    </w:p>
    <w:p w14:paraId="447E5917">
      <w:pPr>
        <w:spacing w:after="400" w:line="400" w:lineRule="atLeast"/>
      </w:pPr>
      <w:r>
        <w:rPr>
          <w:b/>
          <w:sz w:val="26"/>
        </w:rPr>
        <w:t>3.2.1 官方渠道的缺失</w:t>
      </w:r>
    </w:p>
    <w:p w14:paraId="410B4D0A">
      <w:pPr>
        <w:spacing w:after="400" w:line="400" w:lineRule="atLeast"/>
      </w:pPr>
      <w:r>
        <w:t>截至目前的研究，</w:t>
      </w:r>
      <w:r>
        <w:rPr>
          <w:b/>
        </w:rPr>
        <w:t>没有任何信息表明</w:t>
      </w:r>
      <w:r>
        <w:t>存在一个由主办方（全国总工会或教育部）建立的、类似于“国家高等教育智慧教育平台”的官方网站，用于集中展示“青教赛”历届全国一等奖的参赛视频或其他教学资料。这是两个竞赛在资源共享方面最大的不同。</w:t>
      </w:r>
    </w:p>
    <w:p w14:paraId="6739F2B2">
      <w:pPr>
        <w:spacing w:after="400" w:line="400" w:lineRule="atLeast"/>
      </w:pPr>
      <w:r>
        <w:rPr>
          <w:b/>
          <w:sz w:val="26"/>
        </w:rPr>
        <w:t>3.2.2 非官方渠道成为主要来源</w:t>
      </w:r>
    </w:p>
    <w:p w14:paraId="4422000A">
      <w:pPr>
        <w:numPr>
          <w:ilvl w:val="-1"/>
          <w:numId w:val="2"/>
        </w:numPr>
        <w:spacing w:after="400" w:line="400" w:lineRule="atLeast"/>
      </w:pPr>
      <w:r>
        <w:rPr>
          <w:b/>
        </w:rPr>
        <w:t>微信公众号是视频汇集地</w:t>
      </w:r>
      <w:r>
        <w:t>：部分长期关注教师发展的微信公众号，通过各种途径搜集和整理了历届“青教赛”一、二等奖的参赛视频，并进行汇总分享 [[96]][[97]][[98]]。这些公众号成为了学习“青教赛”获奖课程事实上的主要视频来源。例如，搜索结果中多次提到“第三、四、五、六届全国青教赛一等奖参赛视频汇总” [[99]][[100]]。</w:t>
      </w:r>
    </w:p>
    <w:p w14:paraId="1BF88AEB">
      <w:pPr>
        <w:numPr>
          <w:ilvl w:val="-1"/>
          <w:numId w:val="2"/>
        </w:numPr>
        <w:spacing w:after="400" w:line="400" w:lineRule="atLeast"/>
      </w:pPr>
      <w:r>
        <w:rPr>
          <w:b/>
        </w:rPr>
        <w:t>资源社群与论坛</w:t>
      </w:r>
      <w:r>
        <w:t>：一些教师社群、论坛或教育资源网站也会有用户上传和分享相关视频和资料。</w:t>
      </w:r>
    </w:p>
    <w:p w14:paraId="3896E30D">
      <w:pPr>
        <w:numPr>
          <w:ilvl w:val="-1"/>
          <w:numId w:val="2"/>
        </w:numPr>
        <w:spacing w:after="400" w:line="400" w:lineRule="atLeast"/>
      </w:pPr>
      <w:r>
        <w:rPr>
          <w:b/>
        </w:rPr>
        <w:t>高校内部资源</w:t>
      </w:r>
      <w:r>
        <w:t>：部分高校可能会将本校教师的获奖视频或备赛资料作为内部培训资源使用，但这些资源通常不对外公开。</w:t>
      </w:r>
    </w:p>
    <w:p w14:paraId="3AD0F44F">
      <w:pPr>
        <w:spacing w:after="400" w:line="400" w:lineRule="atLeast"/>
      </w:pPr>
      <w:r>
        <w:rPr>
          <w:b/>
        </w:rPr>
        <w:t>渠道使用建议</w:t>
      </w:r>
      <w:r>
        <w:t>：对于“青教赛”，辅导部门需要主动出击，积极搜寻并关注相关的微信公众号和教育资源平台，这是获取视频资料最现实的路径。同时，要意识到这些资源的版权归属可能存在问题，应主要用于内部观摩学习，避免商业用途或二次传播 [[101]]。</w:t>
      </w:r>
    </w:p>
    <w:p w14:paraId="2933F05A">
      <w:pPr>
        <w:spacing w:after="400" w:line="400" w:lineRule="atLeast"/>
      </w:pPr>
      <w:r>
        <w:rPr>
          <w:b/>
          <w:sz w:val="30"/>
        </w:rPr>
        <w:t>3.3 教学资源内容与特点分析</w:t>
      </w:r>
    </w:p>
    <w:p w14:paraId="25A1A523">
      <w:pPr>
        <w:spacing w:after="400" w:line="400" w:lineRule="atLeast"/>
      </w:pPr>
      <w:r>
        <w:t>“青教赛”的核心是20分钟的教学节段展示，因此其教学资源也呈现出与“创新赛”截然不同的特点。</w:t>
      </w:r>
    </w:p>
    <w:p w14:paraId="19C5CCE6">
      <w:pPr>
        <w:numPr>
          <w:ilvl w:val="-1"/>
          <w:numId w:val="2"/>
        </w:numPr>
        <w:spacing w:after="400" w:line="400" w:lineRule="atLeast"/>
      </w:pPr>
      <w:r>
        <w:rPr>
          <w:b/>
        </w:rPr>
        <w:t>参赛视频</w:t>
      </w:r>
      <w:r>
        <w:t>：这是一等奖课程最核心、也是唯一可能获得的资源。其特点包括：</w:t>
      </w:r>
    </w:p>
    <w:p w14:paraId="5BF6A5F2">
      <w:pPr>
        <w:numPr>
          <w:ilvl w:val="-1"/>
          <w:numId w:val="2"/>
        </w:numPr>
        <w:spacing w:after="400" w:line="400" w:lineRule="atLeast"/>
      </w:pPr>
      <w:r>
        <w:rPr>
          <w:b/>
        </w:rPr>
        <w:t>完美的教学剧本</w:t>
      </w:r>
      <w:r>
        <w:t>：20分钟的授课内容经过千锤百炼，逻辑环环相扣，时间分配精确到秒，如同一场精美的舞台剧。</w:t>
      </w:r>
    </w:p>
    <w:p w14:paraId="57ACC0E5">
      <w:pPr>
        <w:numPr>
          <w:ilvl w:val="-1"/>
          <w:numId w:val="2"/>
        </w:numPr>
        <w:spacing w:after="400" w:line="400" w:lineRule="atLeast"/>
      </w:pPr>
      <w:r>
        <w:rPr>
          <w:b/>
        </w:rPr>
        <w:t>精湛的教学技艺</w:t>
      </w:r>
      <w:r>
        <w:t>：教师的语言表达、板书设计、肢体语言、互动技巧都展现出极高的专业水准。</w:t>
      </w:r>
    </w:p>
    <w:p w14:paraId="5144FE0F">
      <w:pPr>
        <w:numPr>
          <w:ilvl w:val="-1"/>
          <w:numId w:val="2"/>
        </w:numPr>
        <w:spacing w:after="400" w:line="400" w:lineRule="atLeast"/>
      </w:pPr>
      <w:r>
        <w:rPr>
          <w:b/>
        </w:rPr>
        <w:t>巧妙的教学设计</w:t>
      </w:r>
      <w:r>
        <w:t>：导入方式新颖引人入胜，重难点突出且化解巧妙，案例选择贴切且富有启发性。</w:t>
      </w:r>
    </w:p>
    <w:p w14:paraId="6905FD06">
      <w:pPr>
        <w:numPr>
          <w:ilvl w:val="-1"/>
          <w:numId w:val="2"/>
        </w:numPr>
        <w:spacing w:after="400" w:line="400" w:lineRule="atLeast"/>
      </w:pPr>
      <w:r>
        <w:rPr>
          <w:b/>
        </w:rPr>
        <w:t>内容的深度与广度</w:t>
      </w:r>
      <w:r>
        <w:t>：在有限的时间内，既能将知识点讲深讲透，又能适度拓展其学科前沿或思政内涵。</w:t>
      </w:r>
    </w:p>
    <w:p w14:paraId="00660CFB">
      <w:pPr>
        <w:numPr>
          <w:ilvl w:val="-1"/>
          <w:numId w:val="2"/>
        </w:numPr>
        <w:spacing w:after="400" w:line="400" w:lineRule="atLeast"/>
      </w:pPr>
      <w:r>
        <w:rPr>
          <w:b/>
        </w:rPr>
        <w:t>教学设计方案（教案）</w:t>
      </w:r>
      <w:r>
        <w:t>：这是“青教赛”的另一个关键评价材料，但其源文件同样极难从公开渠道获得。一份顶级的一等奖教案，通常会详细说明：</w:t>
      </w:r>
    </w:p>
    <w:p w14:paraId="0E197139">
      <w:pPr>
        <w:numPr>
          <w:ilvl w:val="-1"/>
          <w:numId w:val="2"/>
        </w:numPr>
        <w:spacing w:after="400" w:line="400" w:lineRule="atLeast"/>
      </w:pPr>
      <w:r>
        <w:t>学情分析、教学目标、重难点。</w:t>
      </w:r>
    </w:p>
    <w:p w14:paraId="64459666">
      <w:pPr>
        <w:numPr>
          <w:ilvl w:val="-1"/>
          <w:numId w:val="2"/>
        </w:numPr>
        <w:spacing w:after="400" w:line="400" w:lineRule="atLeast"/>
      </w:pPr>
      <w:r>
        <w:t>教学思路与流程设计。</w:t>
      </w:r>
    </w:p>
    <w:p w14:paraId="06E5CBC8">
      <w:pPr>
        <w:numPr>
          <w:ilvl w:val="-1"/>
          <w:numId w:val="2"/>
        </w:numPr>
        <w:spacing w:after="400" w:line="400" w:lineRule="atLeast"/>
      </w:pPr>
      <w:r>
        <w:t>每个环节的具体内容、方法和时间分配。</w:t>
      </w:r>
    </w:p>
    <w:p w14:paraId="352221E7">
      <w:pPr>
        <w:numPr>
          <w:ilvl w:val="-1"/>
          <w:numId w:val="2"/>
        </w:numPr>
        <w:spacing w:after="400" w:line="400" w:lineRule="atLeast"/>
      </w:pPr>
      <w:r>
        <w:t>板书设计预案。</w:t>
      </w:r>
    </w:p>
    <w:p w14:paraId="1E24FC81">
      <w:pPr>
        <w:numPr>
          <w:ilvl w:val="-1"/>
          <w:numId w:val="2"/>
        </w:numPr>
        <w:spacing w:after="400" w:line="400" w:lineRule="atLeast"/>
      </w:pPr>
      <w:r>
        <w:t>教学反思。</w:t>
      </w:r>
    </w:p>
    <w:p w14:paraId="711B67EF">
      <w:pPr>
        <w:spacing w:after="400" w:line="400" w:lineRule="atLeast"/>
      </w:pPr>
      <w:r>
        <w:rPr>
          <w:b/>
          <w:sz w:val="30"/>
        </w:rPr>
        <w:t>3.4 教学资料获取的现实困境</w:t>
      </w:r>
    </w:p>
    <w:p w14:paraId="7BEF80FB">
      <w:pPr>
        <w:spacing w:after="400" w:line="400" w:lineRule="atLeast"/>
      </w:pPr>
      <w:r>
        <w:t>“青教赛”教学资料获取的困境比“创新赛”更为严峻。由于缺乏官方发布渠道，研究和学习高度依赖非官方的、不稳定的资源分享。获取教学大纲、课件PPT等材料的可能性微乎其微。辅导工作的重点，只能是围绕可获得的参赛视频，进行“像素级”的复盘和模仿学习。</w:t>
      </w:r>
    </w:p>
    <w:p w14:paraId="5AF75EC9">
      <w:pPr>
        <w:spacing w:after="400" w:line="400" w:lineRule="atLeast"/>
      </w:pPr>
      <w:r>
        <w:rPr>
          <w:b/>
          <w:sz w:val="33"/>
        </w:rPr>
        <w:t>第四部分：备赛策略与辅导建议</w:t>
      </w:r>
    </w:p>
    <w:p w14:paraId="4E5A07D2">
      <w:pPr>
        <w:spacing w:after="400" w:line="400" w:lineRule="atLeast"/>
      </w:pPr>
      <w:r>
        <w:t>基于以上对两大竞赛的深度分析，我们为贵部门的辅导工作提出以下具有针对性的策略建议。</w:t>
      </w:r>
    </w:p>
    <w:p w14:paraId="712D2040">
      <w:pPr>
        <w:spacing w:after="400" w:line="400" w:lineRule="atLeast"/>
      </w:pPr>
      <w:r>
        <w:rPr>
          <w:b/>
          <w:sz w:val="30"/>
        </w:rPr>
        <w:t>4.1 针对“创新赛”的备赛辅导建议</w:t>
      </w:r>
    </w:p>
    <w:p w14:paraId="4BF54913">
      <w:pPr>
        <w:numPr>
          <w:ilvl w:val="0"/>
          <w:numId w:val="5"/>
        </w:numPr>
        <w:spacing w:after="400" w:line="400" w:lineRule="atLeast"/>
      </w:pPr>
      <w:r>
        <w:rPr>
          <w:b/>
        </w:rPr>
        <w:t>理念先行，转变思维</w:t>
      </w:r>
      <w:r>
        <w:t>：</w:t>
      </w:r>
    </w:p>
    <w:p w14:paraId="1CDFCD67">
      <w:pPr>
        <w:numPr>
          <w:ilvl w:val="0"/>
          <w:numId w:val="2"/>
        </w:numPr>
        <w:spacing w:after="400" w:line="400" w:lineRule="atLeast"/>
      </w:pPr>
      <w:r>
        <w:t>辅导的第一步是帮助教师从“教好一门课”的传统思维，转向“设计一个教学创新项目”的系统思维。要引导教师思考：我的课程解决了什么教学痛点？我的教学创新“新”在何处？成效如何证明？</w:t>
      </w:r>
    </w:p>
    <w:p w14:paraId="6EE2084A">
      <w:pPr>
        <w:numPr>
          <w:ilvl w:val="0"/>
          <w:numId w:val="2"/>
        </w:numPr>
        <w:spacing w:after="400" w:line="400" w:lineRule="atLeast"/>
      </w:pPr>
      <w:r>
        <w:t>组织专题讲座，邀请校内外获奖教师分享经验，重点解读“教学创新成果报告”的撰写逻辑和评审要点。</w:t>
      </w:r>
    </w:p>
    <w:p w14:paraId="45532515">
      <w:pPr>
        <w:numPr>
          <w:ilvl w:val="0"/>
          <w:numId w:val="5"/>
        </w:numPr>
        <w:spacing w:after="400" w:line="400" w:lineRule="atLeast"/>
      </w:pPr>
      <w:r>
        <w:rPr>
          <w:b/>
        </w:rPr>
        <w:t>平台驱动，对标学习</w:t>
      </w:r>
      <w:r>
        <w:t>：</w:t>
      </w:r>
    </w:p>
    <w:p w14:paraId="69F4A811">
      <w:pPr>
        <w:numPr>
          <w:ilvl w:val="0"/>
          <w:numId w:val="2"/>
        </w:numPr>
        <w:spacing w:after="400" w:line="400" w:lineRule="atLeast"/>
      </w:pPr>
      <w:r>
        <w:t>将“国家高等教育智慧教育平台”作为核心学习资源库。组织参赛教师和后备梯队，定期、分专题地观摩学习平台上的国赛一等奖课程视频。</w:t>
      </w:r>
    </w:p>
    <w:p w14:paraId="1F2BEEDD">
      <w:pPr>
        <w:numPr>
          <w:ilvl w:val="0"/>
          <w:numId w:val="2"/>
        </w:numPr>
        <w:spacing w:after="400" w:line="400" w:lineRule="atLeast"/>
      </w:pPr>
      <w:r>
        <w:t>建立观摩学习档案，要求教师不仅要“看热闹”，更要“看门道”，分析视频中体现的教学理念、教学策略、技术应用和师生互动模式，并撰写分析报告。</w:t>
      </w:r>
    </w:p>
    <w:p w14:paraId="4997E499">
      <w:pPr>
        <w:numPr>
          <w:ilvl w:val="0"/>
          <w:numId w:val="5"/>
        </w:numPr>
        <w:spacing w:after="400" w:line="400" w:lineRule="atLeast"/>
      </w:pPr>
      <w:r>
        <w:rPr>
          <w:b/>
        </w:rPr>
        <w:t>报告为王，精细打磨</w:t>
      </w:r>
      <w:r>
        <w:t>：</w:t>
      </w:r>
    </w:p>
    <w:p w14:paraId="23067023">
      <w:pPr>
        <w:numPr>
          <w:ilvl w:val="0"/>
          <w:numId w:val="2"/>
        </w:numPr>
        <w:spacing w:after="400" w:line="400" w:lineRule="atLeast"/>
      </w:pPr>
      <w:r>
        <w:t>将“教学创新成果报告”的撰写作为辅导工作的重中之重。成立专门的辅导小组（可包含教育技术专家、学科专家、写作专家），对参赛教师的报告进行多轮、深入的指导。</w:t>
      </w:r>
    </w:p>
    <w:p w14:paraId="4214EE29">
      <w:pPr>
        <w:numPr>
          <w:ilvl w:val="0"/>
          <w:numId w:val="2"/>
        </w:numPr>
        <w:spacing w:after="400" w:line="400" w:lineRule="atLeast"/>
      </w:pPr>
      <w:r>
        <w:t>指导教师建立“教学改革档案”，从备赛初期就有意识地收集和整理能够证明教学成效的各类证据材料，如学生成绩对比、问卷调查数据、学生作品、同行评价、教学录像等。</w:t>
      </w:r>
    </w:p>
    <w:p w14:paraId="4036CE01">
      <w:pPr>
        <w:numPr>
          <w:ilvl w:val="0"/>
          <w:numId w:val="5"/>
        </w:numPr>
        <w:spacing w:after="400" w:line="400" w:lineRule="atLeast"/>
      </w:pPr>
      <w:r>
        <w:rPr>
          <w:b/>
        </w:rPr>
        <w:t>内外兼修，协同并进</w:t>
      </w:r>
      <w:r>
        <w:t>：</w:t>
      </w:r>
    </w:p>
    <w:p w14:paraId="131E507C">
      <w:pPr>
        <w:numPr>
          <w:ilvl w:val="0"/>
          <w:numId w:val="2"/>
        </w:numPr>
        <w:spacing w:after="400" w:line="400" w:lineRule="atLeast"/>
      </w:pPr>
      <w:r>
        <w:rPr>
          <w:b/>
        </w:rPr>
        <w:t>对内</w:t>
      </w:r>
      <w:r>
        <w:t>：打磨好课堂教学实录视频。视频质量要高，教学过程要能充分体现成果报告中的创新点。</w:t>
      </w:r>
    </w:p>
    <w:p w14:paraId="6A42035A">
      <w:pPr>
        <w:numPr>
          <w:ilvl w:val="0"/>
          <w:numId w:val="2"/>
        </w:numPr>
        <w:spacing w:after="400" w:line="400" w:lineRule="atLeast"/>
      </w:pPr>
      <w:r>
        <w:rPr>
          <w:b/>
        </w:rPr>
        <w:t>对外</w:t>
      </w:r>
      <w:r>
        <w:t>：如果进入国赛现场评审环节，要对教师进行多轮模拟答辩辅导，训练其在短时间内清晰、有力地呈现自己的创新成果并回答评委提问的能力。</w:t>
      </w:r>
    </w:p>
    <w:p w14:paraId="2A389357">
      <w:pPr>
        <w:spacing w:after="400" w:line="400" w:lineRule="atLeast"/>
      </w:pPr>
      <w:r>
        <w:rPr>
          <w:b/>
          <w:sz w:val="30"/>
        </w:rPr>
        <w:t>4.2 针对“青教赛”的备赛辅导建议</w:t>
      </w:r>
    </w:p>
    <w:p w14:paraId="67E90327">
      <w:pPr>
        <w:numPr>
          <w:ilvl w:val="0"/>
          <w:numId w:val="6"/>
        </w:numPr>
        <w:spacing w:after="400" w:line="400" w:lineRule="atLeast"/>
      </w:pPr>
      <w:r>
        <w:rPr>
          <w:b/>
        </w:rPr>
        <w:t>基本功为本，反复锤炼</w:t>
      </w:r>
      <w:r>
        <w:t>：</w:t>
      </w:r>
    </w:p>
    <w:p w14:paraId="0708644B">
      <w:pPr>
        <w:numPr>
          <w:ilvl w:val="0"/>
          <w:numId w:val="2"/>
        </w:numPr>
        <w:spacing w:after="400" w:line="400" w:lineRule="atLeast"/>
      </w:pPr>
      <w:r>
        <w:t>辅导核心应聚焦于教学基本功的训练。包括：普通话与教学语言的规范性、感染力；粉笔字/白板字的板书设计与美观度；教学仪态的亲和力与专业性。</w:t>
      </w:r>
    </w:p>
    <w:p w14:paraId="06F4C5AC">
      <w:pPr>
        <w:numPr>
          <w:ilvl w:val="0"/>
          <w:numId w:val="2"/>
        </w:numPr>
        <w:spacing w:after="400" w:line="400" w:lineRule="atLeast"/>
      </w:pPr>
      <w:r>
        <w:t>可邀请校内教学名师、往届获奖者开设基本功训练营，进行专项、高强度的训练。</w:t>
      </w:r>
    </w:p>
    <w:p w14:paraId="69846C51">
      <w:pPr>
        <w:numPr>
          <w:ilvl w:val="0"/>
          <w:numId w:val="6"/>
        </w:numPr>
        <w:spacing w:after="400" w:line="400" w:lineRule="atLeast"/>
      </w:pPr>
      <w:r>
        <w:rPr>
          <w:b/>
        </w:rPr>
        <w:t>视频为鉴，像素级模仿</w:t>
      </w:r>
      <w:r>
        <w:t>：</w:t>
      </w:r>
    </w:p>
    <w:p w14:paraId="78D14819">
      <w:pPr>
        <w:numPr>
          <w:ilvl w:val="0"/>
          <w:numId w:val="2"/>
        </w:numPr>
        <w:spacing w:after="400" w:line="400" w:lineRule="atLeast"/>
      </w:pPr>
      <w:r>
        <w:t>想方设法搜集“青教赛”全国一等奖的参赛视频。组织教师反复观看，逐帧分析，学习顶尖选手的教学节奏、语言风格、互动技巧和课堂气场。</w:t>
      </w:r>
    </w:p>
    <w:p w14:paraId="64372735">
      <w:pPr>
        <w:numPr>
          <w:ilvl w:val="0"/>
          <w:numId w:val="2"/>
        </w:numPr>
        <w:spacing w:after="400" w:line="400" w:lineRule="atLeast"/>
      </w:pPr>
      <w:r>
        <w:t>鼓励教师进行“模仿-消化-创新”三步走。先模仿优秀选手的教学设计和表现形式，再结合自身特点和课程内容进行内化吸收，最终形成自己独特的教学风格。</w:t>
      </w:r>
    </w:p>
    <w:p w14:paraId="1D3D5096">
      <w:pPr>
        <w:numPr>
          <w:ilvl w:val="0"/>
          <w:numId w:val="6"/>
        </w:numPr>
        <w:spacing w:after="400" w:line="400" w:lineRule="atLeast"/>
      </w:pPr>
      <w:r>
        <w:rPr>
          <w:b/>
        </w:rPr>
        <w:t>剧本为纲，精雕细琢</w:t>
      </w:r>
      <w:r>
        <w:t>：</w:t>
      </w:r>
    </w:p>
    <w:p w14:paraId="6848FDBF">
      <w:pPr>
        <w:numPr>
          <w:ilvl w:val="0"/>
          <w:numId w:val="2"/>
        </w:numPr>
        <w:spacing w:after="400" w:line="400" w:lineRule="atLeast"/>
      </w:pPr>
      <w:r>
        <w:t>“青教赛”的20分钟授课如同“教学戏剧”。辅导团队需要协助教师精心打磨教学设计（教案）这个“剧本”。</w:t>
      </w:r>
    </w:p>
    <w:p w14:paraId="6E1AEF99">
      <w:pPr>
        <w:numPr>
          <w:ilvl w:val="0"/>
          <w:numId w:val="2"/>
        </w:numPr>
        <w:spacing w:after="400" w:line="400" w:lineRule="atLeast"/>
      </w:pPr>
      <w:r>
        <w:t>从教学目标的设定，到导入、展开、互动、总结等各个环节，都要反复推敲。每一个案例、每一次提问、每一句过渡语都应经过精心设计，力求完美。</w:t>
      </w:r>
    </w:p>
    <w:p w14:paraId="586D76BA">
      <w:pPr>
        <w:numPr>
          <w:ilvl w:val="0"/>
          <w:numId w:val="2"/>
        </w:numPr>
        <w:spacing w:after="400" w:line="400" w:lineRule="atLeast"/>
      </w:pPr>
      <w:r>
        <w:t>组织多轮次的“无生授课”和“有生授课”试讲，邀请不同学科的专家和学生作为评委，从多个视角提出修改意见。</w:t>
      </w:r>
    </w:p>
    <w:p w14:paraId="0D3DA4A9">
      <w:pPr>
        <w:numPr>
          <w:ilvl w:val="0"/>
          <w:numId w:val="6"/>
        </w:numPr>
        <w:spacing w:after="400" w:line="400" w:lineRule="atLeast"/>
      </w:pPr>
      <w:r>
        <w:rPr>
          <w:b/>
        </w:rPr>
        <w:t>心理为辅，强化抗压</w:t>
      </w:r>
      <w:r>
        <w:t>：</w:t>
      </w:r>
    </w:p>
    <w:p w14:paraId="453EBD35">
      <w:pPr>
        <w:numPr>
          <w:ilvl w:val="0"/>
          <w:numId w:val="2"/>
        </w:numPr>
        <w:spacing w:after="400" w:line="400" w:lineRule="atLeast"/>
      </w:pPr>
      <w:r>
        <w:t>“青教赛”全国决赛是高强度的现场竞技，对教师的心理素质要求极高。辅导工作应包含心理辅导环节，帮助教师建立自信，调节紧张情绪，确保在赛场上发挥出最佳水平。</w:t>
      </w:r>
    </w:p>
    <w:p w14:paraId="3CAD09ED">
      <w:pPr>
        <w:spacing w:after="400" w:line="400" w:lineRule="atLeast"/>
      </w:pPr>
      <w:r>
        <w:rPr>
          <w:b/>
          <w:sz w:val="30"/>
        </w:rPr>
        <w:t>4.3 资料获取的通用策略</w:t>
      </w:r>
    </w:p>
    <w:p w14:paraId="6BB4A60E">
      <w:pPr>
        <w:numPr>
          <w:ilvl w:val="0"/>
          <w:numId w:val="7"/>
        </w:numPr>
        <w:spacing w:after="400" w:line="400" w:lineRule="atLeast"/>
      </w:pPr>
      <w:r>
        <w:rPr>
          <w:b/>
        </w:rPr>
        <w:t>建立信息雷达</w:t>
      </w:r>
      <w:r>
        <w:t>：指定专人负责长期跟踪两大竞赛的官方网站、相关知名微信公众号和教育媒体，第一时间获取最新赛事信息、规则变动和获奖名单。</w:t>
      </w:r>
    </w:p>
    <w:p w14:paraId="24776FB7">
      <w:pPr>
        <w:numPr>
          <w:ilvl w:val="0"/>
          <w:numId w:val="7"/>
        </w:numPr>
        <w:spacing w:after="400" w:line="400" w:lineRule="atLeast"/>
      </w:pPr>
      <w:r>
        <w:rPr>
          <w:b/>
        </w:rPr>
        <w:t>加强校际交流</w:t>
      </w:r>
      <w:r>
        <w:t>：积极与兄弟院校，特别是那些在竞赛中屡获佳绩的高校教发中心建立联系，通过举办联合教研活动、邀请对方获奖教师来校讲座等方式，实现信息和资源的互通有无。</w:t>
      </w:r>
    </w:p>
    <w:p w14:paraId="2E0E07EE">
      <w:pPr>
        <w:numPr>
          <w:ilvl w:val="0"/>
          <w:numId w:val="7"/>
        </w:numPr>
        <w:spacing w:after="400" w:line="400" w:lineRule="atLeast"/>
      </w:pPr>
      <w:r>
        <w:rPr>
          <w:b/>
        </w:rPr>
        <w:t>激活校内资源</w:t>
      </w:r>
      <w:r>
        <w:t>：对本校的获奖教师进行深度访谈，将其备赛的“隐性知识”显性化，整理成案例库和辅导手册，传承经验。</w:t>
      </w:r>
    </w:p>
    <w:p w14:paraId="55784868">
      <w:pPr>
        <w:numPr>
          <w:ilvl w:val="0"/>
          <w:numId w:val="7"/>
        </w:numPr>
        <w:spacing w:after="400" w:line="400" w:lineRule="atLeast"/>
      </w:pPr>
      <w:r>
        <w:rPr>
          <w:b/>
        </w:rPr>
        <w:t>专业人脉网络</w:t>
      </w:r>
      <w:r>
        <w:t>：鼓励辅导团队成员加入全国性的教师发展或教育技术相关的学术社群和网络，通过非正式的渠道获取有价值的信息和资料。</w:t>
      </w:r>
    </w:p>
    <w:p w14:paraId="4A344CE1">
      <w:pPr>
        <w:spacing w:after="400" w:line="400" w:lineRule="atLeast"/>
      </w:pPr>
      <w:r>
        <w:rPr>
          <w:b/>
          <w:sz w:val="33"/>
        </w:rPr>
        <w:t>结论</w:t>
      </w:r>
    </w:p>
    <w:p w14:paraId="77307189">
      <w:pPr>
        <w:spacing w:after="400" w:line="400" w:lineRule="atLeast"/>
      </w:pPr>
      <w:r>
        <w:t>“全国高校教师教学创新大赛”与“全国高校青年教师教学竞赛”是推动我国高校教师专业发展、引领教学改革的两个重要引擎。本报告通过对现有公开信息的系统梳理和深度分析，揭示了两者在竞赛理念、评价机制以及资源公开性上的显著差异。</w:t>
      </w:r>
    </w:p>
    <w:p w14:paraId="7DF85658">
      <w:pPr>
        <w:spacing w:after="400" w:line="400" w:lineRule="atLeast"/>
      </w:pPr>
      <w:r>
        <w:rPr>
          <w:b/>
        </w:rPr>
        <w:t>“创新赛”</w:t>
      </w:r>
      <w:r>
        <w:t xml:space="preserve"> 以其年度举办的频率和相对开放的资源共享机制，特别是通过国家高等教育智慧教育平台的视频公开，为广大教师提供了一个可观摩、可借鉴的教学创新案例库。其备赛重点在于系统性的教学改革设计与成果呈现。</w:t>
      </w:r>
    </w:p>
    <w:p w14:paraId="2CBE4792">
      <w:pPr>
        <w:spacing w:after="400" w:line="400" w:lineRule="atLeast"/>
      </w:pPr>
      <w:r>
        <w:rPr>
          <w:b/>
        </w:rPr>
        <w:t>“青教赛”</w:t>
      </w:r>
      <w:r>
        <w:t xml:space="preserve"> 则更像一场教学基本功的“奥林匹克”，强调的是教师在课堂教学中的极致表现。然而，其官方获奖信息和教学资源的公开度严重不足，给系统性研究和备赛学习带来了巨大挑战，更多地依赖非官方渠道的零散分享。</w:t>
      </w:r>
    </w:p>
    <w:p w14:paraId="79929698">
      <w:pPr>
        <w:spacing w:after="400" w:line="400" w:lineRule="atLeast"/>
      </w:pPr>
      <w:r>
        <w:t>面对这一现状，高校竞赛辅导部门应采取差异化的辅导策略：针对“创新赛”，要“顶层设计、平台学习、报告为王”；针对“青教赛”，要“基本功为本、视频模仿、剧本精磨”。同时，应认识到获取核心源文件资料的普遍困难，将工作重心放在对公开视频的深度剖析和对竞赛理念的准确把握上。</w:t>
      </w:r>
    </w:p>
    <w:p w14:paraId="6A955209">
      <w:pPr>
        <w:spacing w:after="400" w:line="400" w:lineRule="atLeast"/>
      </w:pPr>
      <w:r>
        <w:t>展望未来，我们期待两大竞赛的主办方，特别是“青教赛”的主办方，能够进一步提升赛事信息的透明度和优质资源的共享度，建立官方的、权威的资源平台，从而更好地发挥这些顶级竞赛的示范、引领和辐射作用，惠及更广泛的高校教师群体，共同推动中国高等教育教学质量的持续提升。</w:t>
      </w:r>
    </w:p>
    <w:p w14:paraId="5016AF26">
      <w:pPr>
        <w:pStyle w:val="3"/>
        <w:spacing w:after="400" w:line="400" w:lineRule="atLeast"/>
      </w:pPr>
      <w:r>
        <w:t>文献来源</w:t>
      </w:r>
    </w:p>
    <w:p w14:paraId="7143C98D">
      <w:pPr>
        <w:spacing w:after="200" w:line="400" w:lineRule="atLeast"/>
      </w:pPr>
      <w:r>
        <w:fldChar w:fldCharType="begin"/>
      </w:r>
      <w:r>
        <w:instrText xml:space="preserve"> HYPERLINK "https://doi.org/10.1017/psj.2023.93" \h </w:instrText>
      </w:r>
      <w:r>
        <w:fldChar w:fldCharType="separate"/>
      </w:r>
      <w:r>
        <w:rPr>
          <w:rStyle w:val="13"/>
          <w:color w:val="0563C1"/>
        </w:rPr>
        <w:t>[79]. 2023 Campus Teaching Awards</w:t>
      </w:r>
      <w:r>
        <w:rPr>
          <w:rStyle w:val="13"/>
          <w:color w:val="0563C1"/>
        </w:rPr>
        <w:fldChar w:fldCharType="end"/>
      </w:r>
    </w:p>
    <w:p w14:paraId="0ED505A4">
      <w:pPr>
        <w:spacing w:after="400" w:line="400" w:lineRule="atLeast"/>
      </w:pPr>
      <w:r>
        <w:rPr>
          <w:i/>
        </w:rPr>
        <w:t>以下来源未被直接引用</w:t>
      </w:r>
    </w:p>
    <w:p w14:paraId="53ACAB06">
      <w:pPr>
        <w:spacing w:after="200" w:line="400" w:lineRule="atLeast"/>
      </w:pPr>
      <w:r>
        <w:fldChar w:fldCharType="begin"/>
      </w:r>
      <w:r>
        <w:instrText xml:space="preserve"> HYPERLINK "https://doi.org/10.31227/osf.io/7dxwz" \h </w:instrText>
      </w:r>
      <w:r>
        <w:fldChar w:fldCharType="separate"/>
      </w:r>
      <w:r>
        <w:rPr>
          <w:rStyle w:val="13"/>
          <w:color w:val="0563C1"/>
        </w:rPr>
        <w:t>1st Proceeding of National Conference on Teaching Innovation</w:t>
      </w:r>
      <w:r>
        <w:rPr>
          <w:rStyle w:val="13"/>
          <w:color w:val="0563C1"/>
        </w:rPr>
        <w:fldChar w:fldCharType="end"/>
      </w:r>
    </w:p>
    <w:p w14:paraId="46ECF89B">
      <w:pPr>
        <w:spacing w:after="200" w:line="400" w:lineRule="atLeast"/>
      </w:pPr>
      <w:r>
        <w:fldChar w:fldCharType="begin"/>
      </w:r>
      <w:r>
        <w:instrText xml:space="preserve"> HYPERLINK "https://doi.org/10.1017/psj.2022.85" \h </w:instrText>
      </w:r>
      <w:r>
        <w:fldChar w:fldCharType="separate"/>
      </w:r>
      <w:r>
        <w:rPr>
          <w:rStyle w:val="13"/>
          <w:color w:val="0563C1"/>
        </w:rPr>
        <w:t>2022 Campus Teaching Awards</w:t>
      </w:r>
      <w:r>
        <w:rPr>
          <w:rStyle w:val="13"/>
          <w:color w:val="0563C1"/>
        </w:rPr>
        <w:fldChar w:fldCharType="end"/>
      </w:r>
    </w:p>
    <w:p w14:paraId="0FC1D64E">
      <w:pPr>
        <w:spacing w:after="200" w:line="400" w:lineRule="atLeast"/>
      </w:pPr>
      <w:r>
        <w:fldChar w:fldCharType="begin"/>
      </w:r>
      <w:r>
        <w:instrText xml:space="preserve"> HYPERLINK "https://s.wanfangdata.com.cn/paper?q=%E9%99%88%E8%BE%89%E6%95%99%E6%8E%88%E5%8F%82%E5%8A%A0%E2%80%9C%E7%AC%AC%E4%BA%8C%E5%B1%8A%E5%85%A8%E5%9B%BD%E9%AB%98%E6%A0%A1%E6%95%99%E5%B8%88%E6%95%99%E5%AD%A6%E5%88%9B%E6%96%B0%E5%A4%A7%E8%B5%9B%E2%80%9D" \h </w:instrText>
      </w:r>
      <w:r>
        <w:fldChar w:fldCharType="separate"/>
      </w:r>
      <w:r>
        <w:rPr>
          <w:rStyle w:val="13"/>
          <w:color w:val="0563C1"/>
        </w:rPr>
        <w:t>陈辉教授参加“第二届全国高校教师教学创新大赛”</w:t>
      </w:r>
      <w:r>
        <w:rPr>
          <w:rStyle w:val="13"/>
          <w:color w:val="0563C1"/>
        </w:rPr>
        <w:fldChar w:fldCharType="end"/>
      </w:r>
    </w:p>
    <w:p w14:paraId="020E3108">
      <w:pPr>
        <w:spacing w:after="200" w:line="400" w:lineRule="atLeast"/>
      </w:pPr>
      <w:r>
        <w:fldChar w:fldCharType="begin"/>
      </w:r>
      <w:r>
        <w:instrText xml:space="preserve"> HYPERLINK "https://www.semanticscholar.org/search?q=Innovat%20MOOC%20Teacher%20Training%20on%20Educational%20Innovation%20in%20Higher%20Education&amp;sort=relevance" \h </w:instrText>
      </w:r>
      <w:r>
        <w:fldChar w:fldCharType="separate"/>
      </w:r>
      <w:r>
        <w:rPr>
          <w:rStyle w:val="13"/>
          <w:color w:val="0563C1"/>
        </w:rPr>
        <w:t>Innovat MOOC Teacher Training on Educational Innovation in Higher Education</w:t>
      </w:r>
      <w:r>
        <w:rPr>
          <w:rStyle w:val="13"/>
          <w:color w:val="0563C1"/>
        </w:rPr>
        <w:fldChar w:fldCharType="end"/>
      </w:r>
    </w:p>
    <w:p w14:paraId="7F264FF0">
      <w:pPr>
        <w:spacing w:after="200" w:line="400" w:lineRule="atLeast"/>
      </w:pPr>
      <w:r>
        <w:fldChar w:fldCharType="begin"/>
      </w:r>
      <w:r>
        <w:instrText xml:space="preserve"> HYPERLINK "https://www.semanticscholar.org/search?q=Scholarship%20of%20Teaching%20and%20Learning%2C%20Innovative%20Pedagogy&amp;sort=relevance" \h </w:instrText>
      </w:r>
      <w:r>
        <w:fldChar w:fldCharType="separate"/>
      </w:r>
      <w:r>
        <w:rPr>
          <w:rStyle w:val="13"/>
          <w:color w:val="0563C1"/>
        </w:rPr>
        <w:t>Scholarship of Teaching and Learning, Innovative Pedagogy</w:t>
      </w:r>
      <w:r>
        <w:rPr>
          <w:rStyle w:val="13"/>
          <w:color w:val="0563C1"/>
        </w:rPr>
        <w:fldChar w:fldCharType="end"/>
      </w:r>
    </w:p>
    <w:p w14:paraId="5F52071D">
      <w:pPr>
        <w:pStyle w:val="3"/>
        <w:spacing w:after="400" w:line="400" w:lineRule="atLeast"/>
      </w:pPr>
      <w:r>
        <w:t>其他来源</w:t>
      </w:r>
    </w:p>
    <w:p w14:paraId="32F3E71D">
      <w:pPr>
        <w:spacing w:after="200" w:line="400" w:lineRule="atLeast"/>
      </w:pPr>
      <w:r>
        <w:fldChar w:fldCharType="begin"/>
      </w:r>
      <w:r>
        <w:instrText xml:space="preserve"> HYPERLINK "https://cfd.nuaa.edu.cn/2022/0922/c15326a293085/page.htm" \h </w:instrText>
      </w:r>
      <w:r>
        <w:fldChar w:fldCharType="separate"/>
      </w:r>
      <w:r>
        <w:rPr>
          <w:rStyle w:val="13"/>
          <w:color w:val="0563C1"/>
        </w:rPr>
        <w:t>[1,10,13,17,19,22,25,27,378,380,383,386,388,392,400,403,407,413,415]. 关于开展“高水平教学竞赛教师风采展”活动通知</w:t>
      </w:r>
      <w:r>
        <w:rPr>
          <w:rStyle w:val="13"/>
          <w:color w:val="0563C1"/>
        </w:rPr>
        <w:fldChar w:fldCharType="end"/>
      </w:r>
    </w:p>
    <w:p w14:paraId="1CC395D7">
      <w:pPr>
        <w:spacing w:after="200" w:line="400" w:lineRule="atLeast"/>
      </w:pPr>
      <w:r>
        <w:fldChar w:fldCharType="begin"/>
      </w:r>
      <w:r>
        <w:instrText xml:space="preserve"> HYPERLINK "https://mp.weixin.qq.com/s?__biz=Mzg2MTc2MTk5MQ==&amp;mid=2247523814&amp;idx=2&amp;sn=540304a77c09fdac339c84ae3f0f9beb&amp;chksm=cf7986bff1a6bcf19b7dcf6b0d7cb371c08b70dd6115914fc4ad0b993bacf49cefc9e005b655&amp;scene=27" \h </w:instrText>
      </w:r>
      <w:r>
        <w:fldChar w:fldCharType="separate"/>
      </w:r>
      <w:r>
        <w:rPr>
          <w:rStyle w:val="13"/>
          <w:color w:val="0563C1"/>
        </w:rPr>
        <w:t>[2,4,11,393,395,401,410,416]. 青教赛基本情况</w:t>
      </w:r>
      <w:r>
        <w:rPr>
          <w:rStyle w:val="13"/>
          <w:color w:val="0563C1"/>
        </w:rPr>
        <w:fldChar w:fldCharType="end"/>
      </w:r>
    </w:p>
    <w:p w14:paraId="406EA5A4">
      <w:pPr>
        <w:spacing w:after="200" w:line="400" w:lineRule="atLeast"/>
      </w:pPr>
      <w:r>
        <w:fldChar w:fldCharType="begin"/>
      </w:r>
      <w:r>
        <w:instrText xml:space="preserve"> HYPERLINK "https://mp.weixin.qq.com/s?__biz=MzIzNDI0Njg2MQ==&amp;mid=2651388128&amp;idx=4&amp;sn=b1310821960a7338f6c8cfd96f6fbd7e&amp;chksm=f273dcc43a9e0d66b8d793739dbebc24b24f8fe0e1ae1dc31132c12f1919de30e68c42ece9fd&amp;scene=27" \h </w:instrText>
      </w:r>
      <w:r>
        <w:fldChar w:fldCharType="separate"/>
      </w:r>
      <w:r>
        <w:rPr>
          <w:rStyle w:val="13"/>
          <w:color w:val="0563C1"/>
        </w:rPr>
        <w:t>[3,5,12,394,396,402,411,417]. 第七届青教赛通知</w:t>
      </w:r>
      <w:r>
        <w:rPr>
          <w:rStyle w:val="13"/>
          <w:color w:val="0563C1"/>
        </w:rPr>
        <w:fldChar w:fldCharType="end"/>
      </w:r>
    </w:p>
    <w:p w14:paraId="26D9E2E8">
      <w:pPr>
        <w:spacing w:after="200" w:line="400" w:lineRule="atLeast"/>
      </w:pPr>
      <w:r>
        <w:fldChar w:fldCharType="begin"/>
      </w:r>
      <w:r>
        <w:instrText xml:space="preserve"> HYPERLINK "https://shuli.ustb.edu.cn/xinwendongtai/2024-07-08/2897.html" \h </w:instrText>
      </w:r>
      <w:r>
        <w:fldChar w:fldCharType="separate"/>
      </w:r>
      <w:r>
        <w:rPr>
          <w:rStyle w:val="13"/>
          <w:color w:val="0563C1"/>
        </w:rPr>
        <w:t>[6,7,8,34,397,412]. 以“青教赛”为牵引，打造优质师资队伍和一流数学公共课的改革与实践</w:t>
      </w:r>
      <w:r>
        <w:rPr>
          <w:rStyle w:val="13"/>
          <w:color w:val="0563C1"/>
        </w:rPr>
        <w:fldChar w:fldCharType="end"/>
      </w:r>
    </w:p>
    <w:p w14:paraId="38D31094">
      <w:pPr>
        <w:spacing w:after="200" w:line="400" w:lineRule="atLeast"/>
      </w:pPr>
      <w:r>
        <w:fldChar w:fldCharType="begin"/>
      </w:r>
      <w:r>
        <w:instrText xml:space="preserve"> HYPERLINK "https://www.shsjygh.org.cn/info/2482/533272.htm" \h </w:instrText>
      </w:r>
      <w:r>
        <w:fldChar w:fldCharType="separate"/>
      </w:r>
      <w:r>
        <w:rPr>
          <w:rStyle w:val="13"/>
          <w:color w:val="0563C1"/>
        </w:rPr>
        <w:t>[9,14]. A21-中国教育工会上海市委员会</w:t>
      </w:r>
      <w:r>
        <w:rPr>
          <w:rStyle w:val="13"/>
          <w:color w:val="0563C1"/>
        </w:rPr>
        <w:fldChar w:fldCharType="end"/>
      </w:r>
    </w:p>
    <w:p w14:paraId="15830369">
      <w:pPr>
        <w:spacing w:after="200" w:line="400" w:lineRule="atLeast"/>
      </w:pPr>
      <w:r>
        <w:fldChar w:fldCharType="begin"/>
      </w:r>
      <w:r>
        <w:instrText xml:space="preserve"> HYPERLINK "https://gh.bnu.edu.cn/tzgg/216536.html" \h </w:instrText>
      </w:r>
      <w:r>
        <w:fldChar w:fldCharType="separate"/>
      </w:r>
      <w:r>
        <w:rPr>
          <w:rStyle w:val="13"/>
          <w:color w:val="0563C1"/>
        </w:rPr>
        <w:t>[15]. 关于做好推荐选拔青年教师参加北京高校青教赛工作的通知</w:t>
      </w:r>
      <w:r>
        <w:rPr>
          <w:rStyle w:val="13"/>
          <w:color w:val="0563C1"/>
        </w:rPr>
        <w:fldChar w:fldCharType="end"/>
      </w:r>
    </w:p>
    <w:p w14:paraId="04AF4020">
      <w:pPr>
        <w:spacing w:after="200" w:line="400" w:lineRule="atLeast"/>
      </w:pPr>
      <w:r>
        <w:fldChar w:fldCharType="begin"/>
      </w:r>
      <w:r>
        <w:instrText xml:space="preserve"> HYPERLINK "https://finance.sina.cn/2022-09-24/detail-imqmmtha8566961.d.html" \h </w:instrText>
      </w:r>
      <w:r>
        <w:fldChar w:fldCharType="separate"/>
      </w:r>
      <w:r>
        <w:rPr>
          <w:rStyle w:val="13"/>
          <w:color w:val="0563C1"/>
        </w:rPr>
        <w:t>[16]. 全国青教赛，诚邀您来看</w:t>
      </w:r>
      <w:r>
        <w:rPr>
          <w:rStyle w:val="13"/>
          <w:color w:val="0563C1"/>
        </w:rPr>
        <w:fldChar w:fldCharType="end"/>
      </w:r>
    </w:p>
    <w:p w14:paraId="0FB41FE3">
      <w:pPr>
        <w:spacing w:after="200" w:line="400" w:lineRule="atLeast"/>
      </w:pPr>
      <w:r>
        <w:fldChar w:fldCharType="begin"/>
      </w:r>
      <w:r>
        <w:instrText xml:space="preserve"> HYPERLINK "https://cfd.nuaa.edu.cn/2023/1106/c15326a323777/page.htm" \h </w:instrText>
      </w:r>
      <w:r>
        <w:fldChar w:fldCharType="separate"/>
      </w:r>
      <w:r>
        <w:rPr>
          <w:rStyle w:val="13"/>
          <w:color w:val="0563C1"/>
        </w:rPr>
        <w:t>[18,24,26,28,379,385,387,389,414]. 关于举办2023年高水平教师教学竞赛校赛暨省赛选拔赛的通知</w:t>
      </w:r>
      <w:r>
        <w:rPr>
          <w:rStyle w:val="13"/>
          <w:color w:val="0563C1"/>
        </w:rPr>
        <w:fldChar w:fldCharType="end"/>
      </w:r>
    </w:p>
    <w:p w14:paraId="149A129F">
      <w:pPr>
        <w:spacing w:after="200" w:line="400" w:lineRule="atLeast"/>
      </w:pPr>
      <w:r>
        <w:fldChar w:fldCharType="begin"/>
      </w:r>
      <w:r>
        <w:instrText xml:space="preserve"> HYPERLINK "https://www.cahe.edu.cn/upload/gdjy/file/20220216/1644993313733522.pdf" \h </w:instrText>
      </w:r>
      <w:r>
        <w:fldChar w:fldCharType="separate"/>
      </w:r>
      <w:r>
        <w:rPr>
          <w:rStyle w:val="13"/>
          <w:color w:val="0563C1"/>
        </w:rPr>
        <w:t>[20,381]. 关于举办第二届全国高校教师教学创新大赛的通知</w:t>
      </w:r>
      <w:r>
        <w:rPr>
          <w:rStyle w:val="13"/>
          <w:color w:val="0563C1"/>
        </w:rPr>
        <w:fldChar w:fldCharType="end"/>
      </w:r>
    </w:p>
    <w:p w14:paraId="035DD2DB">
      <w:pPr>
        <w:spacing w:after="200" w:line="400" w:lineRule="atLeast"/>
      </w:pPr>
      <w:r>
        <w:fldChar w:fldCharType="begin"/>
      </w:r>
      <w:r>
        <w:instrText xml:space="preserve"> HYPERLINK "https://jsfzzx.bttc.edu.cn/__local/F/95/A0/9003590F76754E1B1CF593A3DA0_61000BF9_93011.pdf" \h </w:instrText>
      </w:r>
      <w:r>
        <w:fldChar w:fldCharType="separate"/>
      </w:r>
      <w:r>
        <w:rPr>
          <w:rStyle w:val="13"/>
          <w:color w:val="0563C1"/>
        </w:rPr>
        <w:t>[21,32,382,408]. 关于举办第二届全国高校教师教学创新大赛全国赛的通知</w:t>
      </w:r>
      <w:r>
        <w:rPr>
          <w:rStyle w:val="13"/>
          <w:color w:val="0563C1"/>
        </w:rPr>
        <w:fldChar w:fldCharType="end"/>
      </w:r>
    </w:p>
    <w:p w14:paraId="14CCA6CA">
      <w:pPr>
        <w:spacing w:after="200" w:line="400" w:lineRule="atLeast"/>
      </w:pPr>
      <w:r>
        <w:fldChar w:fldCharType="begin"/>
      </w:r>
      <w:r>
        <w:instrText xml:space="preserve"> HYPERLINK "https://www.htu.edu.cn/_upload/article/files/57/fa/b9d68f804cb88cf2d635d15feadd/dc2b2229-bd2e-4dbc-ad97-0878f815e525.pdf" \h </w:instrText>
      </w:r>
      <w:r>
        <w:fldChar w:fldCharType="separate"/>
      </w:r>
      <w:r>
        <w:rPr>
          <w:rStyle w:val="13"/>
          <w:color w:val="0563C1"/>
        </w:rPr>
        <w:t>[23,29,384,409]. 关于举办首届全国高校教师教学创新大赛全国赛的通知</w:t>
      </w:r>
      <w:r>
        <w:rPr>
          <w:rStyle w:val="13"/>
          <w:color w:val="0563C1"/>
        </w:rPr>
        <w:fldChar w:fldCharType="end"/>
      </w:r>
    </w:p>
    <w:p w14:paraId="4F499B04">
      <w:pPr>
        <w:spacing w:after="200" w:line="400" w:lineRule="atLeast"/>
      </w:pPr>
      <w:r>
        <w:fldChar w:fldCharType="begin"/>
      </w:r>
      <w:r>
        <w:instrText xml:space="preserve"> HYPERLINK "https://jxfz.shnu.edu.cn/_upload/article/files/24/b5/c64cfb734db99e6057d026cf17c6/ba629065-0127-43ff-8ead-abec0e4179b7.pdf" \h </w:instrText>
      </w:r>
      <w:r>
        <w:fldChar w:fldCharType="separate"/>
      </w:r>
      <w:r>
        <w:rPr>
          <w:rStyle w:val="13"/>
          <w:color w:val="0563C1"/>
        </w:rPr>
        <w:t>[30]. 关于举办首届全国高校教师教学创新大赛的通知</w:t>
      </w:r>
      <w:r>
        <w:rPr>
          <w:rStyle w:val="13"/>
          <w:color w:val="0563C1"/>
        </w:rPr>
        <w:fldChar w:fldCharType="end"/>
      </w:r>
    </w:p>
    <w:p w14:paraId="4E725DCC">
      <w:pPr>
        <w:spacing w:after="200" w:line="400" w:lineRule="atLeast"/>
      </w:pPr>
      <w:r>
        <w:fldChar w:fldCharType="begin"/>
      </w:r>
      <w:r>
        <w:instrText xml:space="preserve"> HYPERLINK "https://files.metaso.cn/api/public-file/preview?fileName=8706582458528899072.pdf" \h </w:instrText>
      </w:r>
      <w:r>
        <w:fldChar w:fldCharType="separate"/>
      </w:r>
      <w:r>
        <w:rPr>
          <w:rStyle w:val="13"/>
          <w:color w:val="0563C1"/>
        </w:rPr>
        <w:t>[31,390]. 复旦大学2023—2024学年本科教学质量报告</w:t>
      </w:r>
      <w:r>
        <w:rPr>
          <w:rStyle w:val="13"/>
          <w:color w:val="0563C1"/>
        </w:rPr>
        <w:fldChar w:fldCharType="end"/>
      </w:r>
    </w:p>
    <w:p w14:paraId="4594C843">
      <w:pPr>
        <w:spacing w:after="200" w:line="400" w:lineRule="atLeast"/>
      </w:pPr>
      <w:r>
        <w:fldChar w:fldCharType="begin"/>
      </w:r>
      <w:r>
        <w:instrText xml:space="preserve"> HYPERLINK "https://utfd.ustc.edu.cn/images/2024/0702.pdf" \h </w:instrText>
      </w:r>
      <w:r>
        <w:fldChar w:fldCharType="separate"/>
      </w:r>
      <w:r>
        <w:rPr>
          <w:rStyle w:val="13"/>
          <w:color w:val="0563C1"/>
        </w:rPr>
        <w:t>[33]. 关于举办第四届全国高校教师教学创新大赛安徽赛区产教融合赛道现场赛的通知</w:t>
      </w:r>
      <w:r>
        <w:rPr>
          <w:rStyle w:val="13"/>
          <w:color w:val="0563C1"/>
        </w:rPr>
        <w:fldChar w:fldCharType="end"/>
      </w:r>
    </w:p>
    <w:p w14:paraId="04F6FDFF">
      <w:pPr>
        <w:spacing w:after="200" w:line="400" w:lineRule="atLeast"/>
      </w:pPr>
      <w:r>
        <w:fldChar w:fldCharType="begin"/>
      </w:r>
      <w:r>
        <w:instrText xml:space="preserve"> HYPERLINK "https://free.eol.cn/download/eol/jiaoxue/pumc.pdf" \h </w:instrText>
      </w:r>
      <w:r>
        <w:fldChar w:fldCharType="separate"/>
      </w:r>
      <w:r>
        <w:rPr>
          <w:rStyle w:val="13"/>
          <w:color w:val="0563C1"/>
        </w:rPr>
        <w:t>[35,38]. 2022-2023学年本科教学质量报告</w:t>
      </w:r>
      <w:r>
        <w:rPr>
          <w:rStyle w:val="13"/>
          <w:color w:val="0563C1"/>
        </w:rPr>
        <w:fldChar w:fldCharType="end"/>
      </w:r>
    </w:p>
    <w:p w14:paraId="717D68AC">
      <w:pPr>
        <w:spacing w:after="200" w:line="400" w:lineRule="atLeast"/>
      </w:pPr>
      <w:r>
        <w:fldChar w:fldCharType="begin"/>
      </w:r>
      <w:r>
        <w:instrText xml:space="preserve"> HYPERLINK "http://www.360doc.com/content/22/1023/08/19913717_1052819022.shtml" \h </w:instrText>
      </w:r>
      <w:r>
        <w:fldChar w:fldCharType="separate"/>
      </w:r>
      <w:r>
        <w:rPr>
          <w:rStyle w:val="13"/>
          <w:color w:val="0563C1"/>
        </w:rPr>
        <w:t>[36,39,89,104]. 共130个 | 第三、四、五届全国高校青教赛（一等奖 二等奖）课程实录视频汇总</w:t>
      </w:r>
      <w:r>
        <w:rPr>
          <w:rStyle w:val="13"/>
          <w:color w:val="0563C1"/>
        </w:rPr>
        <w:fldChar w:fldCharType="end"/>
      </w:r>
    </w:p>
    <w:p w14:paraId="0A39971F">
      <w:pPr>
        <w:spacing w:after="200" w:line="400" w:lineRule="atLeast"/>
      </w:pPr>
      <w:r>
        <w:fldChar w:fldCharType="begin"/>
      </w:r>
      <w:r>
        <w:instrText xml:space="preserve"> HYPERLINK "https://mp.weixin.qq.com/s?__biz=MzIzNDI0Njg2MQ==&amp;mid=2651385141&amp;idx=2&amp;sn=d8fddf67d09304bd2d8c6d6ee755f9ae&amp;chksm=f3050a97c4728381d6800a40df776617740cfbb8762277ae3673edc97d6be87650ed7c3492ea&amp;scene=27" \h </w:instrText>
      </w:r>
      <w:r>
        <w:fldChar w:fldCharType="separate"/>
      </w:r>
      <w:r>
        <w:rPr>
          <w:rStyle w:val="13"/>
          <w:color w:val="0563C1"/>
        </w:rPr>
        <w:t>[37]. 青教赛一等奖参赛视频汇总 | 思政组</w:t>
      </w:r>
      <w:r>
        <w:rPr>
          <w:rStyle w:val="13"/>
          <w:color w:val="0563C1"/>
        </w:rPr>
        <w:fldChar w:fldCharType="end"/>
      </w:r>
    </w:p>
    <w:p w14:paraId="64578FF2">
      <w:pPr>
        <w:spacing w:after="200" w:line="400" w:lineRule="atLeast"/>
      </w:pPr>
      <w:r>
        <w:fldChar w:fldCharType="begin"/>
      </w:r>
      <w:r>
        <w:instrText xml:space="preserve"> HYPERLINK "https://shpg.nuist.edu.cn/2024/0808/c9543a249511/pagem.htm" \h </w:instrText>
      </w:r>
      <w:r>
        <w:fldChar w:fldCharType="separate"/>
      </w:r>
      <w:r>
        <w:rPr>
          <w:rStyle w:val="13"/>
          <w:color w:val="0563C1"/>
        </w:rPr>
        <w:t>[40]. 教创赛和青教赛获奖</w:t>
      </w:r>
      <w:r>
        <w:rPr>
          <w:rStyle w:val="13"/>
          <w:color w:val="0563C1"/>
        </w:rPr>
        <w:fldChar w:fldCharType="end"/>
      </w:r>
    </w:p>
    <w:p w14:paraId="36357BA5">
      <w:pPr>
        <w:spacing w:after="200" w:line="400" w:lineRule="atLeast"/>
      </w:pPr>
      <w:r>
        <w:fldChar w:fldCharType="begin"/>
      </w:r>
      <w:r>
        <w:instrText xml:space="preserve"> HYPERLINK "http://www.hietr.cn/dev/upload/webUploader/202208/1660203046d7f0b393a68780ec.pdf" \h </w:instrText>
      </w:r>
      <w:r>
        <w:fldChar w:fldCharType="separate"/>
      </w:r>
      <w:r>
        <w:rPr>
          <w:rStyle w:val="13"/>
          <w:color w:val="0563C1"/>
        </w:rPr>
        <w:t>[41,42,72,74,80,82,199,200,203,204,249,254,257,260,263,265,266,267,273,274,275,282,283,284,285,286,287,331,332,333,340,341,342,418,423,424,425,426,427,428,429,430,431,432,439,440]. 中国高等教育学会关于公布第二届全国高校教师教学创新大赛获奖教师（团队）名单的通知</w:t>
      </w:r>
      <w:r>
        <w:rPr>
          <w:rStyle w:val="13"/>
          <w:color w:val="0563C1"/>
        </w:rPr>
        <w:fldChar w:fldCharType="end"/>
      </w:r>
    </w:p>
    <w:p w14:paraId="616247BD">
      <w:pPr>
        <w:spacing w:after="200" w:line="400" w:lineRule="atLeast"/>
      </w:pPr>
      <w:r>
        <w:fldChar w:fldCharType="begin"/>
      </w:r>
      <w:r>
        <w:instrText xml:space="preserve"> HYPERLINK "http://e.wsyu.edu.cn/wcm.files/upload/CMSCMSe/202211/202211100918011.pdf" \h </w:instrText>
      </w:r>
      <w:r>
        <w:fldChar w:fldCharType="separate"/>
      </w:r>
      <w:r>
        <w:rPr>
          <w:rStyle w:val="13"/>
          <w:color w:val="0563C1"/>
        </w:rPr>
        <w:t>[43,438]. 新时代高校卓越金师养成系列专题会议 推动教学创新 锻造中国金师 第三届全国教学创新大赛 “四新组案例剖析 全流程十项对标 双通道议题设计” 竞赛实战专题会议</w:t>
      </w:r>
      <w:r>
        <w:rPr>
          <w:rStyle w:val="13"/>
          <w:color w:val="0563C1"/>
        </w:rPr>
        <w:fldChar w:fldCharType="end"/>
      </w:r>
    </w:p>
    <w:p w14:paraId="73FDAF0A">
      <w:pPr>
        <w:spacing w:after="200" w:line="400" w:lineRule="atLeast"/>
      </w:pPr>
      <w:r>
        <w:fldChar w:fldCharType="begin"/>
      </w:r>
      <w:r>
        <w:instrText xml:space="preserve"> HYPERLINK "https://www.cuc.edu.cn/_upload/article/files/c2/31/79006e624554992cf8c080ae40ab/55be1295-7baf-4f4a-9e21-6021166c6655.pdf" \h </w:instrText>
      </w:r>
      <w:r>
        <w:fldChar w:fldCharType="separate"/>
      </w:r>
      <w:r>
        <w:rPr>
          <w:rStyle w:val="13"/>
          <w:color w:val="0563C1"/>
        </w:rPr>
        <w:t>[44,75,83]. 中国传媒大学2023—2024学年本科教学质量报告</w:t>
      </w:r>
      <w:r>
        <w:rPr>
          <w:rStyle w:val="13"/>
          <w:color w:val="0563C1"/>
        </w:rPr>
        <w:fldChar w:fldCharType="end"/>
      </w:r>
    </w:p>
    <w:p w14:paraId="18A9E45A">
      <w:pPr>
        <w:spacing w:after="200" w:line="400" w:lineRule="atLeast"/>
      </w:pPr>
      <w:r>
        <w:fldChar w:fldCharType="begin"/>
      </w:r>
      <w:r>
        <w:instrText xml:space="preserve"> HYPERLINK "https://sem.tongji.edu.cn/semch/wp-content/uploads/sites/2/2024/09/%E3%80%8A%E7%BB%8F%E7%AE%A1%E8%A7%86%E9%87%8E%E3%80%8B%E7%AC%AC%E5%8D%81%E5%85%AD%E6%9C%9F-2.pdf" \h </w:instrText>
      </w:r>
      <w:r>
        <w:fldChar w:fldCharType="separate"/>
      </w:r>
      <w:r>
        <w:rPr>
          <w:rStyle w:val="13"/>
          <w:color w:val="0563C1"/>
        </w:rPr>
        <w:t>[45]. 跨界突破 逐光而行 同济经管 2023 年度十大事件</w:t>
      </w:r>
      <w:r>
        <w:rPr>
          <w:rStyle w:val="13"/>
          <w:color w:val="0563C1"/>
        </w:rPr>
        <w:fldChar w:fldCharType="end"/>
      </w:r>
    </w:p>
    <w:p w14:paraId="4172837F">
      <w:pPr>
        <w:spacing w:after="200" w:line="400" w:lineRule="atLeast"/>
      </w:pPr>
      <w:r>
        <w:fldChar w:fldCharType="begin"/>
      </w:r>
      <w:r>
        <w:instrText xml:space="preserve"> HYPERLINK "https://www.360doc.cn/article/77790195_1108964842.html" \h </w:instrText>
      </w:r>
      <w:r>
        <w:fldChar w:fldCharType="separate"/>
      </w:r>
      <w:r>
        <w:rPr>
          <w:rStyle w:val="13"/>
          <w:color w:val="0563C1"/>
        </w:rPr>
        <w:t>[46]. 获奖教师与课程名称</w:t>
      </w:r>
      <w:r>
        <w:rPr>
          <w:rStyle w:val="13"/>
          <w:color w:val="0563C1"/>
        </w:rPr>
        <w:fldChar w:fldCharType="end"/>
      </w:r>
    </w:p>
    <w:p w14:paraId="75E05B1B">
      <w:pPr>
        <w:spacing w:after="200" w:line="400" w:lineRule="atLeast"/>
      </w:pPr>
      <w:r>
        <w:fldChar w:fldCharType="begin"/>
      </w:r>
      <w:r>
        <w:instrText xml:space="preserve"> HYPERLINK "https://bz.gdufs.edu.cn/info/1001/1323.htm" \h </w:instrText>
      </w:r>
      <w:r>
        <w:fldChar w:fldCharType="separate"/>
      </w:r>
      <w:r>
        <w:rPr>
          <w:rStyle w:val="13"/>
          <w:color w:val="0563C1"/>
        </w:rPr>
        <w:t>[47]. 2024-2025学年度我校学生参加全国性竞赛获得奖励的创新指导老师名单-教师节表彰</w:t>
      </w:r>
      <w:r>
        <w:rPr>
          <w:rStyle w:val="13"/>
          <w:color w:val="0563C1"/>
        </w:rPr>
        <w:fldChar w:fldCharType="end"/>
      </w:r>
    </w:p>
    <w:p w14:paraId="29AC867E">
      <w:pPr>
        <w:spacing w:after="200" w:line="400" w:lineRule="atLeast"/>
      </w:pPr>
      <w:r>
        <w:fldChar w:fldCharType="begin"/>
      </w:r>
      <w:r>
        <w:instrText xml:space="preserve"> HYPERLINK "https://iint.nuaa.edu.cn/_upload/article/files/8a/48/6025bead4a5a8d1296f04a1672b4/53ef0114-55c2-4b46-a779-98ca757d06f7.pdf" \h </w:instrText>
      </w:r>
      <w:r>
        <w:fldChar w:fldCharType="separate"/>
      </w:r>
      <w:r>
        <w:rPr>
          <w:rStyle w:val="13"/>
          <w:color w:val="0563C1"/>
        </w:rPr>
        <w:t>[48]. 核技术与多学科交叉创新研究中心（IINT）2023年度报告</w:t>
      </w:r>
      <w:r>
        <w:rPr>
          <w:rStyle w:val="13"/>
          <w:color w:val="0563C1"/>
        </w:rPr>
        <w:fldChar w:fldCharType="end"/>
      </w:r>
    </w:p>
    <w:p w14:paraId="2207C7F1">
      <w:pPr>
        <w:spacing w:after="200" w:line="400" w:lineRule="atLeast"/>
      </w:pPr>
      <w:r>
        <w:fldChar w:fldCharType="begin"/>
      </w:r>
      <w:r>
        <w:instrText xml:space="preserve"> HYPERLINK "http://www.lhenet.net/eWebEditor/uploadfile/2018/12/20181212152150357.docx" \h </w:instrText>
      </w:r>
      <w:r>
        <w:fldChar w:fldCharType="separate"/>
      </w:r>
      <w:r>
        <w:rPr>
          <w:rStyle w:val="13"/>
          <w:color w:val="0563C1"/>
        </w:rPr>
        <w:t>[49,344,345]. 指导教师一等奖</w:t>
      </w:r>
      <w:r>
        <w:rPr>
          <w:rStyle w:val="13"/>
          <w:color w:val="0563C1"/>
        </w:rPr>
        <w:fldChar w:fldCharType="end"/>
      </w:r>
    </w:p>
    <w:p w14:paraId="5718901B">
      <w:pPr>
        <w:spacing w:after="200" w:line="400" w:lineRule="atLeast"/>
      </w:pPr>
      <w:r>
        <w:fldChar w:fldCharType="begin"/>
      </w:r>
      <w:r>
        <w:instrText xml:space="preserve"> HYPERLINK "https://xcb.ahtcm.edu.cn/__local/2/EE/B9/0A77BC73BA74FB5CACE3D790435_7BE98127_50C5C2.pdf" \h </w:instrText>
      </w:r>
      <w:r>
        <w:fldChar w:fldCharType="separate"/>
      </w:r>
      <w:r>
        <w:rPr>
          <w:rStyle w:val="13"/>
          <w:color w:val="0563C1"/>
        </w:rPr>
        <w:t>[50]. 学校党委常委会学习习近平总书记有关疫情防控、共青团工作等重要讲话指示精神</w:t>
      </w:r>
      <w:r>
        <w:rPr>
          <w:rStyle w:val="13"/>
          <w:color w:val="0563C1"/>
        </w:rPr>
        <w:fldChar w:fldCharType="end"/>
      </w:r>
    </w:p>
    <w:p w14:paraId="5896DB0D">
      <w:pPr>
        <w:spacing w:after="200" w:line="400" w:lineRule="atLeast"/>
      </w:pPr>
      <w:r>
        <w:fldChar w:fldCharType="begin"/>
      </w:r>
      <w:r>
        <w:instrText xml:space="preserve"> HYPERLINK "https://mp.weixin.qq.com/s?__biz=Mzg4NTM2NTI5Ng==&amp;mid=2247600099&amp;idx=2&amp;sn=85b5dfe0b8148cc87172a89c7e92d0b9&amp;chksm=ce1e7e1f2857a7c2384959b66d8cb2d67cf002176bbb7cfdbec726b7feb9a097d6085e015bf8&amp;scene=27" \h </w:instrText>
      </w:r>
      <w:r>
        <w:fldChar w:fldCharType="separate"/>
      </w:r>
      <w:r>
        <w:rPr>
          <w:rStyle w:val="13"/>
          <w:color w:val="0563C1"/>
        </w:rPr>
        <w:t>[51]. 【今日数据41227】全国教学创新大赛、青教赛、教学能力比赛资料大全，免费下载！</w:t>
      </w:r>
      <w:r>
        <w:rPr>
          <w:rStyle w:val="13"/>
          <w:color w:val="0563C1"/>
        </w:rPr>
        <w:fldChar w:fldCharType="end"/>
      </w:r>
    </w:p>
    <w:p w14:paraId="17C0FA80">
      <w:pPr>
        <w:spacing w:after="200" w:line="400" w:lineRule="atLeast"/>
      </w:pPr>
      <w:r>
        <w:fldChar w:fldCharType="begin"/>
      </w:r>
      <w:r>
        <w:instrText xml:space="preserve"> HYPERLINK "https://blog.csdn.net/2301_78627004/article/details/145503870" \h </w:instrText>
      </w:r>
      <w:r>
        <w:fldChar w:fldCharType="separate"/>
      </w:r>
      <w:r>
        <w:rPr>
          <w:rStyle w:val="13"/>
          <w:color w:val="0563C1"/>
        </w:rPr>
        <w:t>[52,66,456]. 全国教学创新大赛、青教赛、教学能力比赛资料大全最新更新！！</w:t>
      </w:r>
      <w:r>
        <w:rPr>
          <w:rStyle w:val="13"/>
          <w:color w:val="0563C1"/>
        </w:rPr>
        <w:fldChar w:fldCharType="end"/>
      </w:r>
    </w:p>
    <w:p w14:paraId="7A3E3F5B">
      <w:pPr>
        <w:spacing w:after="200" w:line="400" w:lineRule="atLeast"/>
      </w:pPr>
      <w:r>
        <w:fldChar w:fldCharType="begin"/>
      </w:r>
      <w:r>
        <w:instrText xml:space="preserve"> HYPERLINK "https://mp.weixin.qq.com/s?__biz=Mzg4NTM2NTI5Ng==&amp;mid=2247607180&amp;idx=2&amp;sn=1ad187991873d8f20371a331e58a8bbe&amp;chksm=cfa96cd3f8dee5c5ce3cd937d9fa18465d4f095474ba291514468920d24bdcc52d0ff36b0f38" \h </w:instrText>
      </w:r>
      <w:r>
        <w:fldChar w:fldCharType="separate"/>
      </w:r>
      <w:r>
        <w:rPr>
          <w:rStyle w:val="13"/>
          <w:color w:val="0563C1"/>
        </w:rPr>
        <w:t>[53,67]. 【今日数据51129】25年更新教学创新大赛资料：青教赛、教创赛、教学能力比赛</w:t>
      </w:r>
      <w:r>
        <w:rPr>
          <w:rStyle w:val="13"/>
          <w:color w:val="0563C1"/>
        </w:rPr>
        <w:fldChar w:fldCharType="end"/>
      </w:r>
    </w:p>
    <w:p w14:paraId="047FD087">
      <w:pPr>
        <w:spacing w:after="200" w:line="400" w:lineRule="atLeast"/>
      </w:pPr>
      <w:r>
        <w:fldChar w:fldCharType="begin"/>
      </w:r>
      <w:r>
        <w:instrText xml:space="preserve"> HYPERLINK "https://cfd.scau.edu.cn/jxzy/list.htm" \h </w:instrText>
      </w:r>
      <w:r>
        <w:fldChar w:fldCharType="separate"/>
      </w:r>
      <w:r>
        <w:rPr>
          <w:rStyle w:val="13"/>
          <w:color w:val="0563C1"/>
        </w:rPr>
        <w:t>[54,473,476]. 教学资源</w:t>
      </w:r>
      <w:r>
        <w:rPr>
          <w:rStyle w:val="13"/>
          <w:color w:val="0563C1"/>
        </w:rPr>
        <w:fldChar w:fldCharType="end"/>
      </w:r>
    </w:p>
    <w:p w14:paraId="18EC690F">
      <w:pPr>
        <w:spacing w:after="200" w:line="400" w:lineRule="atLeast"/>
      </w:pPr>
      <w:r>
        <w:fldChar w:fldCharType="begin"/>
      </w:r>
      <w:r>
        <w:instrText xml:space="preserve"> HYPERLINK "https://cftd.jlufe.edu.cn/fujian2-jiaoxuechuangxinchengguobaogao-kechengsizhengchuangxinbaogaocankaoziliao.docx" \h </w:instrText>
      </w:r>
      <w:r>
        <w:fldChar w:fldCharType="separate"/>
      </w:r>
      <w:r>
        <w:rPr>
          <w:rStyle w:val="13"/>
          <w:color w:val="0563C1"/>
        </w:rPr>
        <w:t>[55,450]. 教学创新成果报告（课程思政创新报告）</w:t>
      </w:r>
      <w:r>
        <w:rPr>
          <w:rStyle w:val="13"/>
          <w:color w:val="0563C1"/>
        </w:rPr>
        <w:fldChar w:fldCharType="end"/>
      </w:r>
    </w:p>
    <w:p w14:paraId="7369F87D">
      <w:pPr>
        <w:spacing w:after="200" w:line="400" w:lineRule="atLeast"/>
      </w:pPr>
      <w:r>
        <w:fldChar w:fldCharType="begin"/>
      </w:r>
      <w:r>
        <w:instrText xml:space="preserve"> HYPERLINK "https://files.metaso.cn/api/public-file/preview?fileName=8691802897003520000.pdf" \h </w:instrText>
      </w:r>
      <w:r>
        <w:fldChar w:fldCharType="separate"/>
      </w:r>
      <w:r>
        <w:rPr>
          <w:rStyle w:val="13"/>
          <w:color w:val="0563C1"/>
        </w:rPr>
        <w:t>[56,69,121,363,452,454,474,477]. 国家级和省级教学成果奖一等奖成果汇总</w:t>
      </w:r>
      <w:r>
        <w:rPr>
          <w:rStyle w:val="13"/>
          <w:color w:val="0563C1"/>
        </w:rPr>
        <w:fldChar w:fldCharType="end"/>
      </w:r>
    </w:p>
    <w:p w14:paraId="58113A0A">
      <w:pPr>
        <w:spacing w:after="200" w:line="400" w:lineRule="atLeast"/>
      </w:pPr>
      <w:r>
        <w:fldChar w:fldCharType="begin"/>
      </w:r>
      <w:r>
        <w:instrText xml:space="preserve"> HYPERLINK "https://mp.weixin.qq.com/s?__biz=MzU4NTA2MTYwMA==&amp;mid=2247709996&amp;idx=1&amp;sn=103ece8b0bc21411ab60a009290526d5&amp;chksm=fcdaad4cc7a1093a89c5f1401fd21383251dce96ed093f4ecb9277b4cb28c9638b1deb158758&amp;scene=27" \h </w:instrText>
      </w:r>
      <w:r>
        <w:fldChar w:fldCharType="separate"/>
      </w:r>
      <w:r>
        <w:rPr>
          <w:rStyle w:val="13"/>
          <w:color w:val="0563C1"/>
        </w:rPr>
        <w:t>[57]. 第七届全国青教赛【文科组】一等奖参赛视频</w:t>
      </w:r>
      <w:r>
        <w:rPr>
          <w:rStyle w:val="13"/>
          <w:color w:val="0563C1"/>
        </w:rPr>
        <w:fldChar w:fldCharType="end"/>
      </w:r>
    </w:p>
    <w:p w14:paraId="68AF1ED0">
      <w:pPr>
        <w:spacing w:after="200" w:line="400" w:lineRule="atLeast"/>
      </w:pPr>
      <w:r>
        <w:fldChar w:fldCharType="begin"/>
      </w:r>
      <w:r>
        <w:instrText xml:space="preserve"> HYPERLINK "https://jsfzzx.hnuahe.edu.cn/jxjs/jszy.htm" \h </w:instrText>
      </w:r>
      <w:r>
        <w:fldChar w:fldCharType="separate"/>
      </w:r>
      <w:r>
        <w:rPr>
          <w:rStyle w:val="13"/>
          <w:color w:val="0563C1"/>
        </w:rPr>
        <w:t>[58,70,115,116,458,475,478]. 全国高校青教赛（第三、四、五、六届）一、二等奖获奖课程实录视频</w:t>
      </w:r>
      <w:r>
        <w:rPr>
          <w:rStyle w:val="13"/>
          <w:color w:val="0563C1"/>
        </w:rPr>
        <w:fldChar w:fldCharType="end"/>
      </w:r>
    </w:p>
    <w:p w14:paraId="2ADF68D2">
      <w:pPr>
        <w:spacing w:after="200" w:line="400" w:lineRule="atLeast"/>
      </w:pPr>
      <w:r>
        <w:fldChar w:fldCharType="begin"/>
      </w:r>
      <w:r>
        <w:instrText xml:space="preserve"> HYPERLINK "https://news.sohu.com/a/753664123_650698" \h </w:instrText>
      </w:r>
      <w:r>
        <w:fldChar w:fldCharType="separate"/>
      </w:r>
      <w:r>
        <w:rPr>
          <w:rStyle w:val="13"/>
          <w:color w:val="0563C1"/>
        </w:rPr>
        <w:t>[59]. 全国青教赛一等奖阅读课：听课笔记及说课逐字稿</w:t>
      </w:r>
      <w:r>
        <w:rPr>
          <w:rStyle w:val="13"/>
          <w:color w:val="0563C1"/>
        </w:rPr>
        <w:fldChar w:fldCharType="end"/>
      </w:r>
    </w:p>
    <w:p w14:paraId="5D36D380">
      <w:pPr>
        <w:spacing w:after="200" w:line="400" w:lineRule="atLeast"/>
      </w:pPr>
      <w:r>
        <w:fldChar w:fldCharType="begin"/>
      </w:r>
      <w:r>
        <w:instrText xml:space="preserve"> HYPERLINK "https://common.mentorsc.com/jsy-common-attachment/2024-09-21/1726904592805%E6%95%99%E5%AD%A6%E5%88%9B%E6%96%B0%E6%A1%88%E4%BE%8B3.docx" \h </w:instrText>
      </w:r>
      <w:r>
        <w:fldChar w:fldCharType="separate"/>
      </w:r>
      <w:r>
        <w:rPr>
          <w:rStyle w:val="13"/>
          <w:color w:val="0563C1"/>
        </w:rPr>
        <w:t>[60]. 《国际贸易实务（双语）》教学创新大赛案例(国赛一等奖) 南京财经大学</w:t>
      </w:r>
      <w:r>
        <w:rPr>
          <w:rStyle w:val="13"/>
          <w:color w:val="0563C1"/>
        </w:rPr>
        <w:fldChar w:fldCharType="end"/>
      </w:r>
    </w:p>
    <w:p w14:paraId="749CA8AF">
      <w:pPr>
        <w:spacing w:after="200" w:line="400" w:lineRule="atLeast"/>
      </w:pPr>
      <w:r>
        <w:fldChar w:fldCharType="begin"/>
      </w:r>
      <w:r>
        <w:instrText xml:space="preserve"> HYPERLINK "https://max.book118.com/try_down/178045004043007035.pdf" \h </w:instrText>
      </w:r>
      <w:r>
        <w:fldChar w:fldCharType="separate"/>
      </w:r>
      <w:r>
        <w:rPr>
          <w:rStyle w:val="13"/>
          <w:color w:val="0563C1"/>
        </w:rPr>
        <w:t>[61]. 《离骚》一等奖创新教学设计</w:t>
      </w:r>
      <w:r>
        <w:rPr>
          <w:rStyle w:val="13"/>
          <w:color w:val="0563C1"/>
        </w:rPr>
        <w:fldChar w:fldCharType="end"/>
      </w:r>
    </w:p>
    <w:p w14:paraId="45E7D7EA">
      <w:pPr>
        <w:spacing w:after="200" w:line="400" w:lineRule="atLeast"/>
      </w:pPr>
      <w:r>
        <w:fldChar w:fldCharType="begin"/>
      </w:r>
      <w:r>
        <w:instrText xml:space="preserve"> HYPERLINK "https://common.mentorsc.com/jsy-common-attachment/2024-09-21/1726903283466教学创新案例2.docx" \h </w:instrText>
      </w:r>
      <w:r>
        <w:fldChar w:fldCharType="separate"/>
      </w:r>
      <w:r>
        <w:rPr>
          <w:rStyle w:val="13"/>
          <w:color w:val="0563C1"/>
        </w:rPr>
        <w:t>[62]. 《机械设计基础》教学创新大赛案例(国赛一等奖)</w:t>
      </w:r>
      <w:r>
        <w:rPr>
          <w:rStyle w:val="13"/>
          <w:color w:val="0563C1"/>
        </w:rPr>
        <w:fldChar w:fldCharType="end"/>
      </w:r>
    </w:p>
    <w:p w14:paraId="4C1D1422">
      <w:pPr>
        <w:spacing w:after="200" w:line="400" w:lineRule="atLeast"/>
      </w:pPr>
      <w:r>
        <w:fldChar w:fldCharType="begin"/>
      </w:r>
      <w:r>
        <w:instrText xml:space="preserve"> HYPERLINK "https://ctld.xjtu.edu.cn/202301195.pdf" \h </w:instrText>
      </w:r>
      <w:r>
        <w:fldChar w:fldCharType="separate"/>
      </w:r>
      <w:r>
        <w:rPr>
          <w:rStyle w:val="13"/>
          <w:color w:val="0563C1"/>
        </w:rPr>
        <w:t>[63]. 工作简报</w:t>
      </w:r>
      <w:r>
        <w:rPr>
          <w:rStyle w:val="13"/>
          <w:color w:val="0563C1"/>
        </w:rPr>
        <w:fldChar w:fldCharType="end"/>
      </w:r>
    </w:p>
    <w:p w14:paraId="05250DC7">
      <w:pPr>
        <w:spacing w:after="200" w:line="400" w:lineRule="atLeast"/>
      </w:pPr>
      <w:r>
        <w:fldChar w:fldCharType="begin"/>
      </w:r>
      <w:r>
        <w:instrText xml:space="preserve"> HYPERLINK "https://files.metaso.cn/api/public-file/preview?fileName=8708505642461458432.pdf" \h </w:instrText>
      </w:r>
      <w:r>
        <w:fldChar w:fldCharType="separate"/>
      </w:r>
      <w:r>
        <w:rPr>
          <w:rStyle w:val="13"/>
          <w:color w:val="0563C1"/>
        </w:rPr>
        <w:t>[64]. 创新设计课程教学大纲</w:t>
      </w:r>
      <w:r>
        <w:rPr>
          <w:rStyle w:val="13"/>
          <w:color w:val="0563C1"/>
        </w:rPr>
        <w:fldChar w:fldCharType="end"/>
      </w:r>
    </w:p>
    <w:p w14:paraId="65C9AC7D">
      <w:pPr>
        <w:spacing w:after="200" w:line="400" w:lineRule="atLeast"/>
      </w:pPr>
      <w:r>
        <w:fldChar w:fldCharType="begin"/>
      </w:r>
      <w:r>
        <w:instrText xml:space="preserve"> HYPERLINK "https://jwc.xmu.edu.cn/__local/5/61/1C/1A22BED44A04F2B01D2FB2248CB_8C94D482_DC01.docx?e\\u003d.docx" \h </w:instrText>
      </w:r>
      <w:r>
        <w:fldChar w:fldCharType="separate"/>
      </w:r>
      <w:r>
        <w:rPr>
          <w:rStyle w:val="13"/>
          <w:color w:val="0563C1"/>
        </w:rPr>
        <w:t>[65]. 第二届教学创新比赛方案</w:t>
      </w:r>
      <w:r>
        <w:rPr>
          <w:rStyle w:val="13"/>
          <w:color w:val="0563C1"/>
        </w:rPr>
        <w:fldChar w:fldCharType="end"/>
      </w:r>
    </w:p>
    <w:p w14:paraId="732B102E">
      <w:pPr>
        <w:spacing w:after="200" w:line="400" w:lineRule="atLeast"/>
      </w:pPr>
      <w:r>
        <w:fldChar w:fldCharType="begin"/>
      </w:r>
      <w:r>
        <w:instrText xml:space="preserve"> HYPERLINK "https://download.csdn.net/download/m0_73728511/90615775" \h </w:instrText>
      </w:r>
      <w:r>
        <w:fldChar w:fldCharType="separate"/>
      </w:r>
      <w:r>
        <w:rPr>
          <w:rStyle w:val="13"/>
          <w:color w:val="0563C1"/>
        </w:rPr>
        <w:t>[68,457]. 全国教学创新大赛、青教赛、混合式教学设计大赛三大赛资料大全(完整数据）</w:t>
      </w:r>
      <w:r>
        <w:rPr>
          <w:rStyle w:val="13"/>
          <w:color w:val="0563C1"/>
        </w:rPr>
        <w:fldChar w:fldCharType="end"/>
      </w:r>
    </w:p>
    <w:p w14:paraId="0D8AFB1D">
      <w:pPr>
        <w:spacing w:after="200" w:line="400" w:lineRule="atLeast"/>
      </w:pPr>
      <w:r>
        <w:fldChar w:fldCharType="begin"/>
      </w:r>
      <w:r>
        <w:instrText xml:space="preserve"> HYPERLINK "http://www.tup.tsinghua.edu.cn/upload/Resource/课件下载与密码索取指南_0_20170118112602.docx" \h </w:instrText>
      </w:r>
      <w:r>
        <w:fldChar w:fldCharType="separate"/>
      </w:r>
      <w:r>
        <w:rPr>
          <w:rStyle w:val="13"/>
          <w:color w:val="0563C1"/>
        </w:rPr>
        <w:t>[71]. 教学课件下载指南</w:t>
      </w:r>
      <w:r>
        <w:rPr>
          <w:rStyle w:val="13"/>
          <w:color w:val="0563C1"/>
        </w:rPr>
        <w:fldChar w:fldCharType="end"/>
      </w:r>
    </w:p>
    <w:p w14:paraId="382623EF">
      <w:pPr>
        <w:spacing w:after="200" w:line="400" w:lineRule="atLeast"/>
      </w:pPr>
      <w:r>
        <w:fldChar w:fldCharType="begin"/>
      </w:r>
      <w:r>
        <w:instrText xml:space="preserve"> HYPERLINK "https://rw.bit.edu.cn/docs/2021-08/57b1f08495074399909128d7b53c446e.pdf" \h </w:instrText>
      </w:r>
      <w:r>
        <w:fldChar w:fldCharType="separate"/>
      </w:r>
      <w:r>
        <w:rPr>
          <w:rStyle w:val="13"/>
          <w:color w:val="0563C1"/>
        </w:rPr>
        <w:t>[73,81,343]. 首届全国高校教师教学创新大赛个人（团队）奖获奖名单</w:t>
      </w:r>
      <w:r>
        <w:rPr>
          <w:rStyle w:val="13"/>
          <w:color w:val="0563C1"/>
        </w:rPr>
        <w:fldChar w:fldCharType="end"/>
      </w:r>
    </w:p>
    <w:p w14:paraId="5E8D5A54">
      <w:pPr>
        <w:spacing w:after="200" w:line="400" w:lineRule="atLeast"/>
      </w:pPr>
      <w:r>
        <w:fldChar w:fldCharType="begin"/>
      </w:r>
      <w:r>
        <w:instrText xml:space="preserve"> HYPERLINK "https://files.metaso.cn/api/public-file/preview?fileName=8706582809702244352.pdf" \h </w:instrText>
      </w:r>
      <w:r>
        <w:fldChar w:fldCharType="separate"/>
      </w:r>
      <w:r>
        <w:rPr>
          <w:rStyle w:val="13"/>
          <w:color w:val="0563C1"/>
        </w:rPr>
        <w:t>[76,85,86,90,105,135]. 河北大学2023-2024本科教学质量报告</w:t>
      </w:r>
      <w:r>
        <w:rPr>
          <w:rStyle w:val="13"/>
          <w:color w:val="0563C1"/>
        </w:rPr>
        <w:fldChar w:fldCharType="end"/>
      </w:r>
    </w:p>
    <w:p w14:paraId="193C8DCB">
      <w:pPr>
        <w:spacing w:after="200" w:line="400" w:lineRule="atLeast"/>
      </w:pPr>
      <w:r>
        <w:fldChar w:fldCharType="begin"/>
      </w:r>
      <w:r>
        <w:instrText xml:space="preserve"> HYPERLINK "https://www.bilibili.com/video/BV16DYhzsEFC/" \h </w:instrText>
      </w:r>
      <w:r>
        <w:fldChar w:fldCharType="separate"/>
      </w:r>
      <w:r>
        <w:rPr>
          <w:rStyle w:val="13"/>
          <w:color w:val="0563C1"/>
        </w:rPr>
        <w:t>[77]. 第五届全国高校教师教学创新大赛获奖名单出炉啦</w:t>
      </w:r>
      <w:r>
        <w:rPr>
          <w:rStyle w:val="13"/>
          <w:color w:val="0563C1"/>
        </w:rPr>
        <w:fldChar w:fldCharType="end"/>
      </w:r>
    </w:p>
    <w:p w14:paraId="44300603">
      <w:pPr>
        <w:spacing w:after="200" w:line="400" w:lineRule="atLeast"/>
      </w:pPr>
      <w:r>
        <w:fldChar w:fldCharType="begin"/>
      </w:r>
      <w:r>
        <w:instrText xml:space="preserve"> HYPERLINK "http://www.hmkangle.com/__local/8/D8/52/FDE3AA8999B67B5CD9D41C0AC6D_00A88D21_3B07D3.pdf" \h </w:instrText>
      </w:r>
      <w:r>
        <w:fldChar w:fldCharType="separate"/>
      </w:r>
      <w:r>
        <w:rPr>
          <w:rStyle w:val="13"/>
          <w:color w:val="0563C1"/>
        </w:rPr>
        <w:t>[78]. 中国高等教育学会关于公布第三届全国高校教师教学创新大赛获奖教师（团队）名单的通知</w:t>
      </w:r>
      <w:r>
        <w:rPr>
          <w:rStyle w:val="13"/>
          <w:color w:val="0563C1"/>
        </w:rPr>
        <w:fldChar w:fldCharType="end"/>
      </w:r>
    </w:p>
    <w:p w14:paraId="7AD293AC">
      <w:pPr>
        <w:spacing w:after="200" w:line="400" w:lineRule="atLeast"/>
      </w:pPr>
      <w:r>
        <w:fldChar w:fldCharType="begin"/>
      </w:r>
      <w:r>
        <w:instrText xml:space="preserve"> HYPERLINK "http://www.bilibili.com/video/av218650785?t=1173" \h </w:instrText>
      </w:r>
      <w:r>
        <w:fldChar w:fldCharType="separate"/>
      </w:r>
      <w:r>
        <w:rPr>
          <w:rStyle w:val="13"/>
          <w:color w:val="0563C1"/>
        </w:rPr>
        <w:t>[84]. 全国高校教学创新大赛一等奖（讲师组）行星轮系（下）【南京工程学院 郑璐恺】</w:t>
      </w:r>
      <w:r>
        <w:rPr>
          <w:rStyle w:val="13"/>
          <w:color w:val="0563C1"/>
        </w:rPr>
        <w:fldChar w:fldCharType="end"/>
      </w:r>
    </w:p>
    <w:p w14:paraId="11FC0769">
      <w:pPr>
        <w:spacing w:after="200" w:line="400" w:lineRule="atLeast"/>
      </w:pPr>
      <w:r>
        <w:fldChar w:fldCharType="begin"/>
      </w:r>
      <w:r>
        <w:instrText xml:space="preserve"> HYPERLINK "https://xxgk.jnu.edu.cn/_upload/article/files/6e/ec/bb0829854a618f6f7de634c0cb16/6dd34c8d-b2bf-43e5-8766-505876dd4479.pdf" \h </w:instrText>
      </w:r>
      <w:r>
        <w:fldChar w:fldCharType="separate"/>
      </w:r>
      <w:r>
        <w:rPr>
          <w:rStyle w:val="13"/>
          <w:color w:val="0563C1"/>
        </w:rPr>
        <w:t>[87,435]. 暨南大学2023-2024学年本科教学质量报告（公开版）</w:t>
      </w:r>
      <w:r>
        <w:rPr>
          <w:rStyle w:val="13"/>
          <w:color w:val="0563C1"/>
        </w:rPr>
        <w:fldChar w:fldCharType="end"/>
      </w:r>
    </w:p>
    <w:p w14:paraId="0A9274B2">
      <w:pPr>
        <w:spacing w:after="200" w:line="400" w:lineRule="atLeast"/>
      </w:pPr>
      <w:r>
        <w:fldChar w:fldCharType="begin"/>
      </w:r>
      <w:r>
        <w:instrText xml:space="preserve"> HYPERLINK "http://ctld.xjtu.edu.cn/202405206.pdf" \h </w:instrText>
      </w:r>
      <w:r>
        <w:fldChar w:fldCharType="separate"/>
      </w:r>
      <w:r>
        <w:rPr>
          <w:rStyle w:val="13"/>
          <w:color w:val="0563C1"/>
        </w:rPr>
        <w:t>[88,98,103,132,461,468]. 2024年工作简报</w:t>
      </w:r>
      <w:r>
        <w:rPr>
          <w:rStyle w:val="13"/>
          <w:color w:val="0563C1"/>
        </w:rPr>
        <w:fldChar w:fldCharType="end"/>
      </w:r>
    </w:p>
    <w:p w14:paraId="0EFA39A4">
      <w:pPr>
        <w:spacing w:after="200" w:line="400" w:lineRule="atLeast"/>
      </w:pPr>
      <w:r>
        <w:fldChar w:fldCharType="begin"/>
      </w:r>
      <w:r>
        <w:instrText xml:space="preserve"> HYPERLINK "https://jwc.sdtbu.edu.cn/info/2044/9453.htm" \h </w:instrText>
      </w:r>
      <w:r>
        <w:fldChar w:fldCharType="separate"/>
      </w:r>
      <w:r>
        <w:rPr>
          <w:rStyle w:val="13"/>
          <w:color w:val="0563C1"/>
        </w:rPr>
        <w:t>[91,97,100,130,464]. 2024年青年教师教学比赛获奖名单</w:t>
      </w:r>
      <w:r>
        <w:rPr>
          <w:rStyle w:val="13"/>
          <w:color w:val="0563C1"/>
        </w:rPr>
        <w:fldChar w:fldCharType="end"/>
      </w:r>
    </w:p>
    <w:p w14:paraId="50FDD5A0">
      <w:pPr>
        <w:spacing w:after="200" w:line="400" w:lineRule="atLeast"/>
      </w:pPr>
      <w:r>
        <w:fldChar w:fldCharType="begin"/>
      </w:r>
      <w:r>
        <w:instrText xml:space="preserve"> HYPERLINK "https://jwc.lyu.edu.cn/2022/1230/c11697a208378/page.htm" \h </w:instrText>
      </w:r>
      <w:r>
        <w:fldChar w:fldCharType="separate"/>
      </w:r>
      <w:r>
        <w:rPr>
          <w:rStyle w:val="13"/>
          <w:color w:val="0563C1"/>
        </w:rPr>
        <w:t>[92,93,94,95,101,131,465]. 2022年校级青年教师教学比赛获奖名单</w:t>
      </w:r>
      <w:r>
        <w:rPr>
          <w:rStyle w:val="13"/>
          <w:color w:val="0563C1"/>
        </w:rPr>
        <w:fldChar w:fldCharType="end"/>
      </w:r>
    </w:p>
    <w:p w14:paraId="3A86E6E1">
      <w:pPr>
        <w:spacing w:after="200" w:line="400" w:lineRule="atLeast"/>
      </w:pPr>
      <w:r>
        <w:fldChar w:fldCharType="begin"/>
      </w:r>
      <w:r>
        <w:instrText xml:space="preserve"> HYPERLINK "https://www.jxutcm.edu.cn/__local/A/4A/97/6F237AEABB09B3EE15CF3945611_5D217A1F_477BB.pdf" \h </w:instrText>
      </w:r>
      <w:r>
        <w:fldChar w:fldCharType="separate"/>
      </w:r>
      <w:r>
        <w:rPr>
          <w:rStyle w:val="13"/>
          <w:color w:val="0563C1"/>
        </w:rPr>
        <w:t>[96]. 关于表彰2022年青年教师教学比赛获奖者的决定</w:t>
      </w:r>
      <w:r>
        <w:rPr>
          <w:rStyle w:val="13"/>
          <w:color w:val="0563C1"/>
        </w:rPr>
        <w:fldChar w:fldCharType="end"/>
      </w:r>
    </w:p>
    <w:p w14:paraId="7475864D">
      <w:pPr>
        <w:spacing w:after="200" w:line="400" w:lineRule="atLeast"/>
      </w:pPr>
      <w:r>
        <w:fldChar w:fldCharType="begin"/>
      </w:r>
      <w:r>
        <w:instrText xml:space="preserve"> HYPERLINK "https://dece.ncepu.edu.cn/docs/2025-12/db99114ac0c246c281eaf282079f854c.pdf" \h </w:instrText>
      </w:r>
      <w:r>
        <w:fldChar w:fldCharType="separate"/>
      </w:r>
      <w:r>
        <w:rPr>
          <w:rStyle w:val="13"/>
          <w:color w:val="0563C1"/>
        </w:rPr>
        <w:t>[99]. 支撑材料专题3：教改项目、教学资源与荣誉</w:t>
      </w:r>
      <w:r>
        <w:rPr>
          <w:rStyle w:val="13"/>
          <w:color w:val="0563C1"/>
        </w:rPr>
        <w:fldChar w:fldCharType="end"/>
      </w:r>
    </w:p>
    <w:p w14:paraId="116635D4">
      <w:pPr>
        <w:spacing w:after="200" w:line="400" w:lineRule="atLeast"/>
      </w:pPr>
      <w:r>
        <w:fldChar w:fldCharType="begin"/>
      </w:r>
      <w:r>
        <w:instrText xml:space="preserve"> HYPERLINK "https://jw.qau.edu.cn/userfiles/files/jwc/2024/12/20241227082048.pdf" \h </w:instrText>
      </w:r>
      <w:r>
        <w:fldChar w:fldCharType="separate"/>
      </w:r>
      <w:r>
        <w:rPr>
          <w:rStyle w:val="13"/>
          <w:color w:val="0563C1"/>
        </w:rPr>
        <w:t>[102,129,466]. 关于公布2024年校级青年教师教学比赛获奖名单的通知</w:t>
      </w:r>
      <w:r>
        <w:rPr>
          <w:rStyle w:val="13"/>
          <w:color w:val="0563C1"/>
        </w:rPr>
        <w:fldChar w:fldCharType="end"/>
      </w:r>
    </w:p>
    <w:p w14:paraId="0C70FD53">
      <w:pPr>
        <w:spacing w:after="200" w:line="400" w:lineRule="atLeast"/>
      </w:pPr>
      <w:r>
        <w:fldChar w:fldCharType="begin"/>
      </w:r>
      <w:r>
        <w:instrText xml:space="preserve"> HYPERLINK "https://m.163.com/dy/article/JR8TNMU30553V3ZM.html" \h </w:instrText>
      </w:r>
      <w:r>
        <w:fldChar w:fldCharType="separate"/>
      </w:r>
      <w:r>
        <w:rPr>
          <w:rStyle w:val="13"/>
          <w:color w:val="0563C1"/>
        </w:rPr>
        <w:t>[106,110,112,391,405]. 【教学创新大赛】国赛一等奖教学设计范例_手机网易网</w:t>
      </w:r>
      <w:r>
        <w:rPr>
          <w:rStyle w:val="13"/>
          <w:color w:val="0563C1"/>
        </w:rPr>
        <w:fldChar w:fldCharType="end"/>
      </w:r>
    </w:p>
    <w:p w14:paraId="78149FED">
      <w:pPr>
        <w:spacing w:after="200" w:line="400" w:lineRule="atLeast"/>
      </w:pPr>
      <w:r>
        <w:fldChar w:fldCharType="begin"/>
      </w:r>
      <w:r>
        <w:instrText xml:space="preserve"> HYPERLINK "http://27p305.kineturalighting.com/_upload/article/files/ec/87/841f4f5b4961b7d757edad34b189/6dc43b88-9fcc-4708-a24f-5b0aaaa5dcfe.pdf" \h </w:instrText>
      </w:r>
      <w:r>
        <w:fldChar w:fldCharType="separate"/>
      </w:r>
      <w:r>
        <w:rPr>
          <w:rStyle w:val="13"/>
          <w:color w:val="0563C1"/>
        </w:rPr>
        <w:t>[107,127]. 全国高校教师教学创新大赛</w:t>
      </w:r>
      <w:r>
        <w:rPr>
          <w:rStyle w:val="13"/>
          <w:color w:val="0563C1"/>
        </w:rPr>
        <w:fldChar w:fldCharType="end"/>
      </w:r>
    </w:p>
    <w:p w14:paraId="42606596">
      <w:pPr>
        <w:spacing w:after="200" w:line="400" w:lineRule="atLeast"/>
      </w:pPr>
      <w:r>
        <w:fldChar w:fldCharType="begin"/>
      </w:r>
      <w:r>
        <w:instrText xml:space="preserve"> HYPERLINK "https://www.163.com/dy/article/JKU4HIGG05386XFK.html" \h </w:instrText>
      </w:r>
      <w:r>
        <w:fldChar w:fldCharType="separate"/>
      </w:r>
      <w:r>
        <w:rPr>
          <w:rStyle w:val="13"/>
          <w:color w:val="0563C1"/>
        </w:rPr>
        <w:t>[108,145,338]. 【分享】全国高校教师教学创新大赛一等奖PPT</w:t>
      </w:r>
      <w:r>
        <w:rPr>
          <w:rStyle w:val="13"/>
          <w:color w:val="0563C1"/>
        </w:rPr>
        <w:fldChar w:fldCharType="end"/>
      </w:r>
    </w:p>
    <w:p w14:paraId="2489A07A">
      <w:pPr>
        <w:spacing w:after="200" w:line="400" w:lineRule="atLeast"/>
      </w:pPr>
      <w:r>
        <w:fldChar w:fldCharType="begin"/>
      </w:r>
      <w:r>
        <w:instrText xml:space="preserve"> HYPERLINK "https://m.163.com/dy/article/JKU4HIGG05386XFK.html" \h </w:instrText>
      </w:r>
      <w:r>
        <w:fldChar w:fldCharType="separate"/>
      </w:r>
      <w:r>
        <w:rPr>
          <w:rStyle w:val="13"/>
          <w:color w:val="0563C1"/>
        </w:rPr>
        <w:t>[109]. 【分享】全国高校教师教学创新大赛一等奖PPT_手机网易网</w:t>
      </w:r>
      <w:r>
        <w:rPr>
          <w:rStyle w:val="13"/>
          <w:color w:val="0563C1"/>
        </w:rPr>
        <w:fldChar w:fldCharType="end"/>
      </w:r>
    </w:p>
    <w:p w14:paraId="488E948F">
      <w:pPr>
        <w:spacing w:after="200" w:line="400" w:lineRule="atLeast"/>
      </w:pPr>
      <w:r>
        <w:fldChar w:fldCharType="begin"/>
      </w:r>
      <w:r>
        <w:instrText xml:space="preserve"> HYPERLINK "https://www.sohu.com/a/973950556_121956425" \h </w:instrText>
      </w:r>
      <w:r>
        <w:fldChar w:fldCharType="separate"/>
      </w:r>
      <w:r>
        <w:rPr>
          <w:rStyle w:val="13"/>
          <w:color w:val="0563C1"/>
        </w:rPr>
        <w:t>[111,119,136,139,143,189,192,194,231,300,304,309,313,314,318,320,322,351,354,419,441,443,447]. 全国高校教师教学创新大赛获奖课程上线，教学创新资源库正式启动！</w:t>
      </w:r>
      <w:r>
        <w:rPr>
          <w:rStyle w:val="13"/>
          <w:color w:val="0563C1"/>
        </w:rPr>
        <w:fldChar w:fldCharType="end"/>
      </w:r>
    </w:p>
    <w:p w14:paraId="4136ABB2">
      <w:pPr>
        <w:spacing w:after="200" w:line="400" w:lineRule="atLeast"/>
      </w:pPr>
      <w:r>
        <w:fldChar w:fldCharType="begin"/>
      </w:r>
      <w:r>
        <w:instrText xml:space="preserve"> HYPERLINK "https://mp.weixin.qq.com/s?__biz=MzU4NTA2MTYwMA==&amp;mid=2247692492&amp;idx=2&amp;sn=06eabf4f253325f66dfc792a2d19c320&amp;chksm=fc44e4e015cff9b7a7c830dcf8a5ddb97eb040000f732abb76965de49f3a97bf89bcba43a173&amp;scene=27" \h </w:instrText>
      </w:r>
      <w:r>
        <w:fldChar w:fldCharType="separate"/>
      </w:r>
      <w:r>
        <w:rPr>
          <w:rStyle w:val="13"/>
          <w:color w:val="0563C1"/>
        </w:rPr>
        <w:t>[113,126,233,336,339,348,453]. 全国高校教师教学创新大赛一等奖获奖经验分享</w:t>
      </w:r>
      <w:r>
        <w:rPr>
          <w:rStyle w:val="13"/>
          <w:color w:val="0563C1"/>
        </w:rPr>
        <w:fldChar w:fldCharType="end"/>
      </w:r>
    </w:p>
    <w:p w14:paraId="708399AF">
      <w:pPr>
        <w:spacing w:after="200" w:line="400" w:lineRule="atLeast"/>
      </w:pPr>
      <w:r>
        <w:fldChar w:fldCharType="begin"/>
      </w:r>
      <w:r>
        <w:instrText xml:space="preserve"> HYPERLINK "https://jiaowu.gznc.edu.cn/upload/gzncces_210115/202101150906093217.pdf" \h </w:instrText>
      </w:r>
      <w:r>
        <w:fldChar w:fldCharType="separate"/>
      </w:r>
      <w:r>
        <w:rPr>
          <w:rStyle w:val="13"/>
          <w:color w:val="0563C1"/>
        </w:rPr>
        <w:t>[114]. 关于举办首届全国高校教师教学创新大赛省级选拔赛的通知</w:t>
      </w:r>
      <w:r>
        <w:rPr>
          <w:rStyle w:val="13"/>
          <w:color w:val="0563C1"/>
        </w:rPr>
        <w:fldChar w:fldCharType="end"/>
      </w:r>
    </w:p>
    <w:p w14:paraId="2303DE1C">
      <w:pPr>
        <w:spacing w:after="200" w:line="400" w:lineRule="atLeast"/>
      </w:pPr>
      <w:r>
        <w:fldChar w:fldCharType="begin"/>
      </w:r>
      <w:r>
        <w:instrText xml:space="preserve"> HYPERLINK "https://mp.weixin.qq.com/s?__biz=MzkzNjMxNTg5OQ==&amp;mid=2247489369&amp;idx=1&amp;sn=8e6ecc97cc36d10516ea33cc3634e2db&amp;chksm=c2a1c9cdf5d640db98757cafab3d21c45216dda8dab9041c01f18626371f4bc1a0022dd45c76&amp;scene=27" \h </w:instrText>
      </w:r>
      <w:r>
        <w:fldChar w:fldCharType="separate"/>
      </w:r>
      <w:r>
        <w:rPr>
          <w:rStyle w:val="13"/>
          <w:color w:val="0563C1"/>
        </w:rPr>
        <w:t>[117,120,451]. 【分享下载】18个高校课堂教学创新大赛获奖课件</w:t>
      </w:r>
      <w:r>
        <w:rPr>
          <w:rStyle w:val="13"/>
          <w:color w:val="0563C1"/>
        </w:rPr>
        <w:fldChar w:fldCharType="end"/>
      </w:r>
    </w:p>
    <w:p w14:paraId="35A684FD">
      <w:pPr>
        <w:spacing w:after="200" w:line="400" w:lineRule="atLeast"/>
      </w:pPr>
      <w:r>
        <w:fldChar w:fldCharType="begin"/>
      </w:r>
      <w:r>
        <w:instrText xml:space="preserve"> HYPERLINK "https://www.zbu.edu.cn/kjxy/2023/0418/c362a33292/page.htm" \h </w:instrText>
      </w:r>
      <w:r>
        <w:fldChar w:fldCharType="separate"/>
      </w:r>
      <w:r>
        <w:rPr>
          <w:rStyle w:val="13"/>
          <w:color w:val="0563C1"/>
        </w:rPr>
        <w:t>[118,146,455]. 教师教学创新大赛参赛视频(国一等奖)、获奖PPT、成果报告分享</w:t>
      </w:r>
      <w:r>
        <w:rPr>
          <w:rStyle w:val="13"/>
          <w:color w:val="0563C1"/>
        </w:rPr>
        <w:fldChar w:fldCharType="end"/>
      </w:r>
    </w:p>
    <w:p w14:paraId="5C302CDD">
      <w:pPr>
        <w:spacing w:after="200" w:line="400" w:lineRule="atLeast"/>
      </w:pPr>
      <w:r>
        <w:fldChar w:fldCharType="begin"/>
      </w:r>
      <w:r>
        <w:instrText xml:space="preserve"> HYPERLINK "https://mp.weixin.qq.com/s?__biz=MzU0NjM1Mzk5NQ==&amp;mid=2247496537&amp;idx=3&amp;sn=c7add5d837626c2479c5c2645a72b885&amp;chksm=facc3083e365f32057932515561a6222eb10ba0e0be11e82fbe2a33c6b01af1c27a58f85fb68&amp;scene=27" \h </w:instrText>
      </w:r>
      <w:r>
        <w:fldChar w:fldCharType="separate"/>
      </w:r>
      <w:r>
        <w:rPr>
          <w:rStyle w:val="13"/>
          <w:color w:val="0563C1"/>
        </w:rPr>
        <w:t>[122]. 全国高校教师教学创新大赛一等奖PPT</w:t>
      </w:r>
      <w:r>
        <w:rPr>
          <w:rStyle w:val="13"/>
          <w:color w:val="0563C1"/>
        </w:rPr>
        <w:fldChar w:fldCharType="end"/>
      </w:r>
    </w:p>
    <w:p w14:paraId="24E44B3A">
      <w:pPr>
        <w:spacing w:after="200" w:line="400" w:lineRule="atLeast"/>
      </w:pPr>
      <w:r>
        <w:fldChar w:fldCharType="begin"/>
      </w:r>
      <w:r>
        <w:instrText xml:space="preserve"> HYPERLINK "https://jwc.gxu.edu.cn/__local/B/97/8E/46A6ABE5352B7A8720FBD73790F_696C3168_377360.pdf" \h </w:instrText>
      </w:r>
      <w:r>
        <w:fldChar w:fldCharType="separate"/>
      </w:r>
      <w:r>
        <w:rPr>
          <w:rStyle w:val="13"/>
          <w:color w:val="0563C1"/>
        </w:rPr>
        <w:t>[123]. 全国高校混合式教学设计创新大赛教学设计表</w:t>
      </w:r>
      <w:r>
        <w:rPr>
          <w:rStyle w:val="13"/>
          <w:color w:val="0563C1"/>
        </w:rPr>
        <w:fldChar w:fldCharType="end"/>
      </w:r>
    </w:p>
    <w:p w14:paraId="5AE7869A">
      <w:pPr>
        <w:spacing w:after="200" w:line="400" w:lineRule="atLeast"/>
      </w:pPr>
      <w:r>
        <w:fldChar w:fldCharType="begin"/>
      </w:r>
      <w:r>
        <w:instrText xml:space="preserve"> HYPERLINK "https://www.bilibili.com/video/BV1kr421t7X9" \h </w:instrText>
      </w:r>
      <w:r>
        <w:fldChar w:fldCharType="separate"/>
      </w:r>
      <w:r>
        <w:rPr>
          <w:rStyle w:val="13"/>
          <w:color w:val="0563C1"/>
        </w:rPr>
        <w:t>[124]. 评分标准角度解读高校教师教学创新大赛国赛一等奖作品：教学设计思路（PPT设计和内容逻辑）_哔哩哔哩_bilibili</w:t>
      </w:r>
      <w:r>
        <w:rPr>
          <w:rStyle w:val="13"/>
          <w:color w:val="0563C1"/>
        </w:rPr>
        <w:fldChar w:fldCharType="end"/>
      </w:r>
    </w:p>
    <w:p w14:paraId="43F1FF51">
      <w:pPr>
        <w:spacing w:after="200" w:line="400" w:lineRule="atLeast"/>
      </w:pPr>
      <w:r>
        <w:fldChar w:fldCharType="begin"/>
      </w:r>
      <w:r>
        <w:instrText xml:space="preserve"> HYPERLINK "http://www.bilibili.com/video/av806503707?t=373" \h </w:instrText>
      </w:r>
      <w:r>
        <w:fldChar w:fldCharType="separate"/>
      </w:r>
      <w:r>
        <w:rPr>
          <w:rStyle w:val="13"/>
          <w:color w:val="0563C1"/>
        </w:rPr>
        <w:t>[125]. 【教学创新】有温度有深度的混合式教学创新设计（李骏扬 东南大学 首届全国高校教师教学创新大赛一等奖）</w:t>
      </w:r>
      <w:r>
        <w:rPr>
          <w:rStyle w:val="13"/>
          <w:color w:val="0563C1"/>
        </w:rPr>
        <w:fldChar w:fldCharType="end"/>
      </w:r>
    </w:p>
    <w:p w14:paraId="6F9F82C6">
      <w:pPr>
        <w:spacing w:after="200" w:line="400" w:lineRule="atLeast"/>
      </w:pPr>
      <w:r>
        <w:fldChar w:fldCharType="begin"/>
      </w:r>
      <w:r>
        <w:instrText xml:space="preserve"> HYPERLINK "https://learning.sohu.com/a/614930893_121219306" \h </w:instrText>
      </w:r>
      <w:r>
        <w:fldChar w:fldCharType="separate"/>
      </w:r>
      <w:r>
        <w:rPr>
          <w:rStyle w:val="13"/>
          <w:color w:val="0563C1"/>
        </w:rPr>
        <w:t>[128,235]. 全国高校教师教学创新大赛一等奖PPT分享</w:t>
      </w:r>
      <w:r>
        <w:rPr>
          <w:rStyle w:val="13"/>
          <w:color w:val="0563C1"/>
        </w:rPr>
        <w:fldChar w:fldCharType="end"/>
      </w:r>
    </w:p>
    <w:p w14:paraId="33ED4600">
      <w:pPr>
        <w:spacing w:after="200" w:line="400" w:lineRule="atLeast"/>
      </w:pPr>
      <w:r>
        <w:fldChar w:fldCharType="begin"/>
      </w:r>
      <w:r>
        <w:instrText xml:space="preserve"> HYPERLINK "https://jwc.ustb.edu.cn/docs/2021-12/8f400e6534f3471482f7919b8a27e219.pdf" \h </w:instrText>
      </w:r>
      <w:r>
        <w:fldChar w:fldCharType="separate"/>
      </w:r>
      <w:r>
        <w:rPr>
          <w:rStyle w:val="13"/>
          <w:color w:val="0563C1"/>
        </w:rPr>
        <w:t>[133,462,471]. 指导学生获奖（部分）</w:t>
      </w:r>
      <w:r>
        <w:rPr>
          <w:rStyle w:val="13"/>
          <w:color w:val="0563C1"/>
        </w:rPr>
        <w:fldChar w:fldCharType="end"/>
      </w:r>
    </w:p>
    <w:p w14:paraId="54B97F11">
      <w:pPr>
        <w:spacing w:after="200" w:line="400" w:lineRule="atLeast"/>
      </w:pPr>
      <w:r>
        <w:fldChar w:fldCharType="begin"/>
      </w:r>
      <w:r>
        <w:instrText xml:space="preserve"> HYPERLINK "https://bksy.ecnu.edu.cn/_upload/article/files/88/d0/b1d3a5154408bcfc02315ce6a3c9/25d769b4-e847-4f10-9b31-8deb061cdef9.pdf" \h </w:instrText>
      </w:r>
      <w:r>
        <w:fldChar w:fldCharType="separate"/>
      </w:r>
      <w:r>
        <w:rPr>
          <w:rStyle w:val="13"/>
          <w:color w:val="0563C1"/>
        </w:rPr>
        <w:t>[134,463,472]. 课程与教材建设</w:t>
      </w:r>
      <w:r>
        <w:rPr>
          <w:rStyle w:val="13"/>
          <w:color w:val="0563C1"/>
        </w:rPr>
        <w:fldChar w:fldCharType="end"/>
      </w:r>
    </w:p>
    <w:p w14:paraId="144F07DD">
      <w:pPr>
        <w:spacing w:after="200" w:line="400" w:lineRule="atLeast"/>
      </w:pPr>
      <w:r>
        <w:fldChar w:fldCharType="begin"/>
      </w:r>
      <w:r>
        <w:instrText xml:space="preserve"> HYPERLINK "https://www.sohu.com/a/974305523_121881222" \h </w:instrText>
      </w:r>
      <w:r>
        <w:fldChar w:fldCharType="separate"/>
      </w:r>
      <w:r>
        <w:rPr>
          <w:rStyle w:val="13"/>
          <w:color w:val="0563C1"/>
        </w:rPr>
        <w:t>[137,140,142,188,191,193,195,442,446]. 重磅发布！全国高校教师教学创新大赛获奖课程正式上线国家高等教育智慧教育平台</w:t>
      </w:r>
      <w:r>
        <w:rPr>
          <w:rStyle w:val="13"/>
          <w:color w:val="0563C1"/>
        </w:rPr>
        <w:fldChar w:fldCharType="end"/>
      </w:r>
    </w:p>
    <w:p w14:paraId="70AEF3EB">
      <w:pPr>
        <w:spacing w:after="200" w:line="400" w:lineRule="atLeast"/>
      </w:pPr>
      <w:r>
        <w:fldChar w:fldCharType="begin"/>
      </w:r>
      <w:r>
        <w:instrText xml:space="preserve"> HYPERLINK "https://mp.weixin.qq.com/s?__biz=MzA5NTEwNTM3NA==&amp;mid=2247529199&amp;idx=1&amp;sn=3ef060b21ce59f5379725e607272a73e&amp;chksm=91e6e90c100bbfd80193789958da6749f9942aad7f742a3bf1aa6367086e668d32d1d50bf080&amp;scene=27" \h </w:instrText>
      </w:r>
      <w:r>
        <w:fldChar w:fldCharType="separate"/>
      </w:r>
      <w:r>
        <w:rPr>
          <w:rStyle w:val="13"/>
          <w:color w:val="0563C1"/>
        </w:rPr>
        <w:t>[138,141,190,302,307,316,325,352,364,373,445]. 全国高校教师教学创新大赛获奖课程正式上线</w:t>
      </w:r>
      <w:r>
        <w:rPr>
          <w:rStyle w:val="13"/>
          <w:color w:val="0563C1"/>
        </w:rPr>
        <w:fldChar w:fldCharType="end"/>
      </w:r>
    </w:p>
    <w:p w14:paraId="7D7409EB">
      <w:pPr>
        <w:spacing w:after="200" w:line="400" w:lineRule="atLeast"/>
      </w:pPr>
      <w:r>
        <w:fldChar w:fldCharType="begin"/>
      </w:r>
      <w:r>
        <w:instrText xml:space="preserve"> HYPERLINK "https://jwc.wit.edu.cn/index/fwzn/jsfw/jxfz/jxpx.htm" \h </w:instrText>
      </w:r>
      <w:r>
        <w:fldChar w:fldCharType="separate"/>
      </w:r>
      <w:r>
        <w:rPr>
          <w:rStyle w:val="13"/>
          <w:color w:val="0563C1"/>
        </w:rPr>
        <w:t>[144,301,305,306,315,319,324,353,355,365,374,377,444]. 服务指南</w:t>
      </w:r>
      <w:r>
        <w:rPr>
          <w:rStyle w:val="13"/>
          <w:color w:val="0563C1"/>
        </w:rPr>
        <w:fldChar w:fldCharType="end"/>
      </w:r>
    </w:p>
    <w:p w14:paraId="5C5F7FFB">
      <w:pPr>
        <w:spacing w:after="200" w:line="400" w:lineRule="atLeast"/>
      </w:pPr>
      <w:r>
        <w:fldChar w:fldCharType="begin"/>
      </w:r>
      <w:r>
        <w:instrText xml:space="preserve"> HYPERLINK "https://www.iedumedia.com/news/newsinfo/227" \h </w:instrText>
      </w:r>
      <w:r>
        <w:fldChar w:fldCharType="separate"/>
      </w:r>
      <w:r>
        <w:rPr>
          <w:rStyle w:val="13"/>
          <w:color w:val="0563C1"/>
        </w:rPr>
        <w:t>[147,237]. 全国高校教师教学创新大赛一等奖PPT</w:t>
      </w:r>
      <w:r>
        <w:rPr>
          <w:rStyle w:val="13"/>
          <w:color w:val="0563C1"/>
        </w:rPr>
        <w:fldChar w:fldCharType="end"/>
      </w:r>
    </w:p>
    <w:p w14:paraId="617281BF">
      <w:pPr>
        <w:spacing w:after="200" w:line="400" w:lineRule="atLeast"/>
      </w:pPr>
      <w:r>
        <w:fldChar w:fldCharType="begin"/>
      </w:r>
      <w:r>
        <w:instrText xml:space="preserve"> HYPERLINK "https://jxcglcq.xtu.edu.cn/__local/F/B8/71/1C84FF83FF11B6D0B2C34B8F7DE_65EF5CD2_1309F1.pdf" \h </w:instrText>
      </w:r>
      <w:r>
        <w:fldChar w:fldCharType="separate"/>
      </w:r>
      <w:r>
        <w:rPr>
          <w:rStyle w:val="13"/>
          <w:color w:val="0563C1"/>
        </w:rPr>
        <w:t>[148,149,150,196,197,368]. 首届全国高校教师教学创新大赛结果公布！一等奖30项！</w:t>
      </w:r>
      <w:r>
        <w:rPr>
          <w:rStyle w:val="13"/>
          <w:color w:val="0563C1"/>
        </w:rPr>
        <w:fldChar w:fldCharType="end"/>
      </w:r>
    </w:p>
    <w:p w14:paraId="0E9C781B">
      <w:pPr>
        <w:spacing w:after="200" w:line="400" w:lineRule="atLeast"/>
      </w:pPr>
      <w:r>
        <w:fldChar w:fldCharType="begin"/>
      </w:r>
      <w:r>
        <w:instrText xml:space="preserve"> HYPERLINK "http://www.enaea.edu.cn/d/file/news/bulletin1/2018-09-21/1537495852657264.docx" \h </w:instrText>
      </w:r>
      <w:r>
        <w:fldChar w:fldCharType="separate"/>
      </w:r>
      <w:r>
        <w:rPr>
          <w:rStyle w:val="13"/>
          <w:color w:val="0563C1"/>
        </w:rPr>
        <w:t>[151,160,459]. 风采展示相关要求</w:t>
      </w:r>
      <w:r>
        <w:rPr>
          <w:rStyle w:val="13"/>
          <w:color w:val="0563C1"/>
        </w:rPr>
        <w:fldChar w:fldCharType="end"/>
      </w:r>
    </w:p>
    <w:p w14:paraId="37EB8CEA">
      <w:pPr>
        <w:spacing w:after="200" w:line="400" w:lineRule="atLeast"/>
      </w:pPr>
      <w:r>
        <w:fldChar w:fldCharType="begin"/>
      </w:r>
      <w:r>
        <w:instrText xml:space="preserve"> HYPERLINK "https://www.giustizia-amministrativa.it/documents/20142/74203002/22.+Autorizzazione+e+conferimento+di+incarichi+non+compresi+nei+compiti+e+nei+doveri+d%27ufficio+%283%29.pdf/9c7b1254-511f-fe79-88ec-54b2e2ed29b6?t=1742228168010" \h </w:instrText>
      </w:r>
      <w:r>
        <w:fldChar w:fldCharType="separate"/>
      </w:r>
      <w:r>
        <w:rPr>
          <w:rStyle w:val="13"/>
          <w:color w:val="0563C1"/>
        </w:rPr>
        <w:t>[152]. AUTORIZZAZIONE E CONFERIMENTO DI INCARICHI NON COMPRESI NEI COMPITI E NEI DOVERI DI UFFICIO</w:t>
      </w:r>
      <w:r>
        <w:rPr>
          <w:rStyle w:val="13"/>
          <w:color w:val="0563C1"/>
        </w:rPr>
        <w:fldChar w:fldCharType="end"/>
      </w:r>
    </w:p>
    <w:p w14:paraId="31AA704F">
      <w:pPr>
        <w:spacing w:after="200" w:line="400" w:lineRule="atLeast"/>
      </w:pPr>
      <w:r>
        <w:fldChar w:fldCharType="begin"/>
      </w:r>
      <w:r>
        <w:instrText xml:space="preserve"> HYPERLINK "https://www.cabp.org.cn/index/law/details/id/199.shtml" \h </w:instrText>
      </w:r>
      <w:r>
        <w:fldChar w:fldCharType="separate"/>
      </w:r>
      <w:r>
        <w:rPr>
          <w:rStyle w:val="13"/>
          <w:color w:val="0563C1"/>
        </w:rPr>
        <w:t>[153,162]. 关于征集优质教学课程资源的通知</w:t>
      </w:r>
      <w:r>
        <w:rPr>
          <w:rStyle w:val="13"/>
          <w:color w:val="0563C1"/>
        </w:rPr>
        <w:fldChar w:fldCharType="end"/>
      </w:r>
    </w:p>
    <w:p w14:paraId="4940C521">
      <w:pPr>
        <w:spacing w:after="200" w:line="400" w:lineRule="atLeast"/>
      </w:pPr>
      <w:r>
        <w:fldChar w:fldCharType="begin"/>
      </w:r>
      <w:r>
        <w:instrText xml:space="preserve"> HYPERLINK "http://zhuzhan.gcjy.info/ewebeditor/uploadfile/2023/06/09/20230609174728215.pdf" \h </w:instrText>
      </w:r>
      <w:r>
        <w:fldChar w:fldCharType="separate"/>
      </w:r>
      <w:r>
        <w:rPr>
          <w:rStyle w:val="13"/>
          <w:color w:val="0563C1"/>
        </w:rPr>
        <w:t>[154]. 关于征集2023年南京市中小学幼儿园融合教育教师培训网络课程资源的通知</w:t>
      </w:r>
      <w:r>
        <w:rPr>
          <w:rStyle w:val="13"/>
          <w:color w:val="0563C1"/>
        </w:rPr>
        <w:fldChar w:fldCharType="end"/>
      </w:r>
    </w:p>
    <w:p w14:paraId="7429EB06">
      <w:pPr>
        <w:spacing w:after="200" w:line="400" w:lineRule="atLeast"/>
      </w:pPr>
      <w:r>
        <w:fldChar w:fldCharType="begin"/>
      </w:r>
      <w:r>
        <w:instrText xml:space="preserve"> HYPERLINK "https://www.qqi.ie/sites/default/files/2021-11/qp-18-procedures-and-criteria-relating-to-delegation-of-authority.pdf" \h </w:instrText>
      </w:r>
      <w:r>
        <w:fldChar w:fldCharType="separate"/>
      </w:r>
      <w:r>
        <w:rPr>
          <w:rStyle w:val="13"/>
          <w:color w:val="0563C1"/>
        </w:rPr>
        <w:t>[155]. Procedures and criteria relating to delegation of authority</w:t>
      </w:r>
      <w:r>
        <w:rPr>
          <w:rStyle w:val="13"/>
          <w:color w:val="0563C1"/>
        </w:rPr>
        <w:fldChar w:fldCharType="end"/>
      </w:r>
    </w:p>
    <w:p w14:paraId="6873F07D">
      <w:pPr>
        <w:spacing w:after="200" w:line="400" w:lineRule="atLeast"/>
      </w:pPr>
      <w:r>
        <w:fldChar w:fldCharType="begin"/>
      </w:r>
      <w:r>
        <w:instrText xml:space="preserve"> HYPERLINK "https://provost.columbia.edu/sites/default/files/content/ITA-RFP-January-2019.docx" \h </w:instrText>
      </w:r>
      <w:r>
        <w:fldChar w:fldCharType="separate"/>
      </w:r>
      <w:r>
        <w:rPr>
          <w:rStyle w:val="13"/>
          <w:color w:val="0563C1"/>
        </w:rPr>
        <w:t>[156,159]. Request for Proposals: Provost’s Interdisciplinary Teaching Awards</w:t>
      </w:r>
      <w:r>
        <w:rPr>
          <w:rStyle w:val="13"/>
          <w:color w:val="0563C1"/>
        </w:rPr>
        <w:fldChar w:fldCharType="end"/>
      </w:r>
    </w:p>
    <w:p w14:paraId="6D80F882">
      <w:pPr>
        <w:spacing w:after="400" w:line="400" w:lineRule="atLeast"/>
      </w:pPr>
      <w:r>
        <w:t>[[157]. Educational Resources Referral Manual ](https://publicportal.chaminade.edu/communityresources/CommunityResources/Educational Resources Manual.pdf)</w:t>
      </w:r>
    </w:p>
    <w:p w14:paraId="18ABAC92">
      <w:pPr>
        <w:spacing w:after="200" w:line="400" w:lineRule="atLeast"/>
      </w:pPr>
      <w:r>
        <w:fldChar w:fldCharType="begin"/>
      </w:r>
      <w:r>
        <w:instrText xml:space="preserve"> HYPERLINK "https://jiaowu.nwpu.edu.cn/info/1160/16948.htm" \h </w:instrText>
      </w:r>
      <w:r>
        <w:fldChar w:fldCharType="separate"/>
      </w:r>
      <w:r>
        <w:rPr>
          <w:rStyle w:val="13"/>
          <w:color w:val="0563C1"/>
        </w:rPr>
        <w:t>[158,161]. 教学信息</w:t>
      </w:r>
      <w:r>
        <w:rPr>
          <w:rStyle w:val="13"/>
          <w:color w:val="0563C1"/>
        </w:rPr>
        <w:fldChar w:fldCharType="end"/>
      </w:r>
    </w:p>
    <w:p w14:paraId="63F15F43">
      <w:pPr>
        <w:spacing w:after="200" w:line="400" w:lineRule="atLeast"/>
      </w:pPr>
      <w:r>
        <w:fldChar w:fldCharType="begin"/>
      </w:r>
      <w:r>
        <w:instrText xml:space="preserve"> HYPERLINK "https://mp.weixin.qq.com/s?__biz=MzA4NzY1NDMxOA==&amp;mid=2651290030&amp;idx=1&amp;sn=87b2f49e5e995bc1eabf5f7b779d72d7&amp;chksm=8aa1eb986cd6cb48096d1e723f8022973201220f24a89401814cddbf60b1ffdcef7ad586bbf6&amp;scene=27" \h </w:instrText>
      </w:r>
      <w:r>
        <w:fldChar w:fldCharType="separate"/>
      </w:r>
      <w:r>
        <w:rPr>
          <w:rStyle w:val="13"/>
          <w:color w:val="0563C1"/>
        </w:rPr>
        <w:t>[163]. 祁阳市优质教学资源评选活动获奖名单公布</w:t>
      </w:r>
      <w:r>
        <w:rPr>
          <w:rStyle w:val="13"/>
          <w:color w:val="0563C1"/>
        </w:rPr>
        <w:fldChar w:fldCharType="end"/>
      </w:r>
    </w:p>
    <w:p w14:paraId="5A9A2775">
      <w:pPr>
        <w:spacing w:after="200" w:line="400" w:lineRule="atLeast"/>
      </w:pPr>
      <w:r>
        <w:fldChar w:fldCharType="begin"/>
      </w:r>
      <w:r>
        <w:instrText xml:space="preserve"> HYPERLINK "https://baike.baidu.com/item/%E7%AC%AC%E4%B8%83%E5%B1%8A%E5%85%A8%E5%9B%BD%E9%AB%98%E6%A0%A1%E9%9D%92%E5%B9%B4%E6%95%99%E5%B8%88%E6%95%99%E5%AD%A6%E7%AB%9E%E8%B5%9B/64838412#%3A~%3Atext%3D%E7%AC%AC%E4%B8%83%E5%B1%8A%E5%85%A8%E5%9B%BD%E9%AB%98%E6%A0%A1%E9%9D%92%E5%B9%B4%E6%95%99%E5%B8%88%E6%95%99%E5%AD%A6%E7%AB%9E%E8%B5%9B%E6%98%AF%2C%E9%AB%98%E6%A0%A1%E5%8F%82%E8%B5%9B%E7%8E%87%E8%BE%BE65%25%E3%80%82" \h </w:instrText>
      </w:r>
      <w:r>
        <w:fldChar w:fldCharType="separate"/>
      </w:r>
      <w:r>
        <w:rPr>
          <w:rStyle w:val="13"/>
          <w:color w:val="0563C1"/>
        </w:rPr>
        <w:t>[164,170,172,175,398,404,467,469]. 2024年举办的全国高校青年教师教学竞赛</w:t>
      </w:r>
      <w:r>
        <w:rPr>
          <w:rStyle w:val="13"/>
          <w:color w:val="0563C1"/>
        </w:rPr>
        <w:fldChar w:fldCharType="end"/>
      </w:r>
    </w:p>
    <w:p w14:paraId="3109A9E7">
      <w:pPr>
        <w:spacing w:after="200" w:line="400" w:lineRule="atLeast"/>
      </w:pPr>
      <w:r>
        <w:fldChar w:fldCharType="begin"/>
      </w:r>
      <w:r>
        <w:instrText xml:space="preserve"> HYPERLINK "http://english.sdnu.edu.cn/info/1331/16011.htm" \h </w:instrText>
      </w:r>
      <w:r>
        <w:fldChar w:fldCharType="separate"/>
      </w:r>
      <w:r>
        <w:rPr>
          <w:rStyle w:val="13"/>
          <w:color w:val="0563C1"/>
        </w:rPr>
        <w:t>[165,167,173]. SDNU won the first prize in the 6th National College Youth Teacher Teaching Competition.-Shandong Normal University</w:t>
      </w:r>
      <w:r>
        <w:rPr>
          <w:rStyle w:val="13"/>
          <w:color w:val="0563C1"/>
        </w:rPr>
        <w:fldChar w:fldCharType="end"/>
      </w:r>
    </w:p>
    <w:p w14:paraId="56E76D6B">
      <w:pPr>
        <w:spacing w:after="200" w:line="400" w:lineRule="atLeast"/>
      </w:pPr>
      <w:r>
        <w:fldChar w:fldCharType="begin"/>
      </w:r>
      <w:r>
        <w:instrText xml:space="preserve"> HYPERLINK "https://www.hnie.edu.cn/en/info/1029/1372.htm" \h </w:instrText>
      </w:r>
      <w:r>
        <w:fldChar w:fldCharType="separate"/>
      </w:r>
      <w:r>
        <w:rPr>
          <w:rStyle w:val="13"/>
          <w:color w:val="0563C1"/>
        </w:rPr>
        <w:t>[166,168,169,171,174,399,406,470]. share to：</w:t>
      </w:r>
      <w:r>
        <w:rPr>
          <w:rStyle w:val="13"/>
          <w:color w:val="0563C1"/>
        </w:rPr>
        <w:fldChar w:fldCharType="end"/>
      </w:r>
    </w:p>
    <w:p w14:paraId="65DA3A83">
      <w:pPr>
        <w:spacing w:after="200" w:line="400" w:lineRule="atLeast"/>
      </w:pPr>
      <w:r>
        <w:fldChar w:fldCharType="begin"/>
      </w:r>
      <w:r>
        <w:instrText xml:space="preserve"> HYPERLINK "https://gh.tzu.edu.cn/_upload/article/files/95/d8/aa2224b14d5eb7609682ed63ee5e/ce3700ea-8d17-4619-ad47-3933ba56a38b.pdf" \h </w:instrText>
      </w:r>
      <w:r>
        <w:fldChar w:fldCharType="separate"/>
      </w:r>
      <w:r>
        <w:rPr>
          <w:rStyle w:val="13"/>
          <w:color w:val="0563C1"/>
        </w:rPr>
        <w:t>[176]. 关于第五届全省高校青年教师教学竞赛暨第七届全国高校青年教师教学竞赛选拔赛获奖情况的通报</w:t>
      </w:r>
      <w:r>
        <w:rPr>
          <w:rStyle w:val="13"/>
          <w:color w:val="0563C1"/>
        </w:rPr>
        <w:fldChar w:fldCharType="end"/>
      </w:r>
    </w:p>
    <w:p w14:paraId="4711BE44">
      <w:pPr>
        <w:spacing w:after="200" w:line="400" w:lineRule="atLeast"/>
      </w:pPr>
      <w:r>
        <w:fldChar w:fldCharType="begin"/>
      </w:r>
      <w:r>
        <w:instrText xml:space="preserve"> HYPERLINK "https://bksy.nefu.edu.cn/info/1042/2462.htm" \h </w:instrText>
      </w:r>
      <w:r>
        <w:fldChar w:fldCharType="separate"/>
      </w:r>
      <w:r>
        <w:rPr>
          <w:rStyle w:val="13"/>
          <w:color w:val="0563C1"/>
        </w:rPr>
        <w:t>[177]. 2022年度青年教师授课大赛获奖名单</w:t>
      </w:r>
      <w:r>
        <w:rPr>
          <w:rStyle w:val="13"/>
          <w:color w:val="0563C1"/>
        </w:rPr>
        <w:fldChar w:fldCharType="end"/>
      </w:r>
    </w:p>
    <w:p w14:paraId="3217B24B">
      <w:pPr>
        <w:spacing w:after="200" w:line="400" w:lineRule="atLeast"/>
      </w:pPr>
      <w:r>
        <w:fldChar w:fldCharType="begin"/>
      </w:r>
      <w:r>
        <w:instrText xml:space="preserve"> HYPERLINK "http://gpzx.xsyu.edu.cn/info/1023/1445.htm" \h </w:instrText>
      </w:r>
      <w:r>
        <w:fldChar w:fldCharType="separate"/>
      </w:r>
      <w:r>
        <w:rPr>
          <w:rStyle w:val="13"/>
          <w:color w:val="0563C1"/>
        </w:rPr>
        <w:t>[178]. 2021—2022学年青年教师教学竞赛获奖名单公示</w:t>
      </w:r>
      <w:r>
        <w:rPr>
          <w:rStyle w:val="13"/>
          <w:color w:val="0563C1"/>
        </w:rPr>
        <w:fldChar w:fldCharType="end"/>
      </w:r>
    </w:p>
    <w:p w14:paraId="40FC4C0C">
      <w:pPr>
        <w:spacing w:after="200" w:line="400" w:lineRule="atLeast"/>
      </w:pPr>
      <w:r>
        <w:fldChar w:fldCharType="begin"/>
      </w:r>
      <w:r>
        <w:instrText xml:space="preserve"> HYPERLINK "https://fld.nwafu.edu.cn/tzgg/58121bb216d4463e8ffdf63eaf823ade.htm" \h </w:instrText>
      </w:r>
      <w:r>
        <w:fldChar w:fldCharType="separate"/>
      </w:r>
      <w:r>
        <w:rPr>
          <w:rStyle w:val="13"/>
          <w:color w:val="0563C1"/>
        </w:rPr>
        <w:t>[179]. 学院举行2022年青年教师讲课比赛</w:t>
      </w:r>
      <w:r>
        <w:rPr>
          <w:rStyle w:val="13"/>
          <w:color w:val="0563C1"/>
        </w:rPr>
        <w:fldChar w:fldCharType="end"/>
      </w:r>
    </w:p>
    <w:p w14:paraId="4F574D55">
      <w:pPr>
        <w:spacing w:after="200" w:line="400" w:lineRule="atLeast"/>
      </w:pPr>
      <w:r>
        <w:fldChar w:fldCharType="begin"/>
      </w:r>
      <w:r>
        <w:instrText xml:space="preserve"> HYPERLINK "http://ci.hfut.edu.cn/info/1123/14423.htm" \h </w:instrText>
      </w:r>
      <w:r>
        <w:fldChar w:fldCharType="separate"/>
      </w:r>
      <w:r>
        <w:rPr>
          <w:rStyle w:val="13"/>
          <w:color w:val="0563C1"/>
        </w:rPr>
        <w:t>[180,184]. News</w:t>
      </w:r>
      <w:r>
        <w:rPr>
          <w:rStyle w:val="13"/>
          <w:color w:val="0563C1"/>
        </w:rPr>
        <w:fldChar w:fldCharType="end"/>
      </w:r>
    </w:p>
    <w:p w14:paraId="1567B119">
      <w:pPr>
        <w:spacing w:after="200" w:line="400" w:lineRule="atLeast"/>
      </w:pPr>
      <w:r>
        <w:fldChar w:fldCharType="begin"/>
      </w:r>
      <w:r>
        <w:instrText xml:space="preserve"> HYPERLINK "https://www.jwc.uestc.edu.cn/data/uestcfile/202304/-%E5%85%B3%E4%BA%8E%E5%85%AC%E5%B8%832022-2023%E5%AD%A6%E5%B9%B4%E7%94%B5%E5%AD%90%E7%A7%91%E6%8A%80%E5%A4%A7%E5%AD%A6%E9%9D%92%E5%B9%B4%E6%95%99%E5%B8%88%E6%95%99%E5%AD%A6%E7%AB%9E%E8%B5%9B%E8%8E%B7%E5%A5%96%E5%90%8D%E5%8D%95%E7%9A%84%E9%80%9A%E7%9F%A5.docx" \h </w:instrText>
      </w:r>
      <w:r>
        <w:fldChar w:fldCharType="separate"/>
      </w:r>
      <w:r>
        <w:rPr>
          <w:rStyle w:val="13"/>
          <w:color w:val="0563C1"/>
        </w:rPr>
        <w:t>[181]. 关于公布2022-2023学年电子科技大学青年教师教学竞赛获奖名单的通知</w:t>
      </w:r>
      <w:r>
        <w:rPr>
          <w:rStyle w:val="13"/>
          <w:color w:val="0563C1"/>
        </w:rPr>
        <w:fldChar w:fldCharType="end"/>
      </w:r>
    </w:p>
    <w:p w14:paraId="1F70613E">
      <w:pPr>
        <w:spacing w:after="200" w:line="400" w:lineRule="atLeast"/>
      </w:pPr>
      <w:r>
        <w:fldChar w:fldCharType="begin"/>
      </w:r>
      <w:r>
        <w:instrText xml:space="preserve"> HYPERLINK "https://cmee.nwsuaf.edu.cn/docs/2024-05/fa02983ff22243eeab06eb63afaed839.pdf" \h </w:instrText>
      </w:r>
      <w:r>
        <w:fldChar w:fldCharType="separate"/>
      </w:r>
      <w:r>
        <w:rPr>
          <w:rStyle w:val="13"/>
          <w:color w:val="0563C1"/>
        </w:rPr>
        <w:t>[182,220,223,289,294,460]. 关于举办2024年度青年教师讲课比赛的通知</w:t>
      </w:r>
      <w:r>
        <w:rPr>
          <w:rStyle w:val="13"/>
          <w:color w:val="0563C1"/>
        </w:rPr>
        <w:fldChar w:fldCharType="end"/>
      </w:r>
    </w:p>
    <w:p w14:paraId="1901A862">
      <w:pPr>
        <w:spacing w:after="200" w:line="400" w:lineRule="atLeast"/>
      </w:pPr>
      <w:r>
        <w:fldChar w:fldCharType="begin"/>
      </w:r>
      <w:r>
        <w:instrText xml:space="preserve"> HYPERLINK "http://www.news.zju.edu.cn/_upload/article/files/69/cf/4becc9ea4762b11c8f5fc70c0003/3dde3578-cc1c-4d45-a4a4-2132ac3f5d35.pdf" \h </w:instrText>
      </w:r>
      <w:r>
        <w:fldChar w:fldCharType="separate"/>
      </w:r>
      <w:r>
        <w:rPr>
          <w:rStyle w:val="13"/>
          <w:color w:val="0563C1"/>
        </w:rPr>
        <w:t>[183]. 浙江大学关于公布2022年浙江大学青年教师教学竞赛获奖名单的通知</w:t>
      </w:r>
      <w:r>
        <w:rPr>
          <w:rStyle w:val="13"/>
          <w:color w:val="0563C1"/>
        </w:rPr>
        <w:fldChar w:fldCharType="end"/>
      </w:r>
    </w:p>
    <w:p w14:paraId="1081B2A9">
      <w:pPr>
        <w:spacing w:after="200" w:line="400" w:lineRule="atLeast"/>
      </w:pPr>
      <w:r>
        <w:fldChar w:fldCharType="begin"/>
      </w:r>
      <w:r>
        <w:instrText xml:space="preserve"> HYPERLINK "https://chengsun.ac.cn/teaching" \h </w:instrText>
      </w:r>
      <w:r>
        <w:fldChar w:fldCharType="separate"/>
      </w:r>
      <w:r>
        <w:rPr>
          <w:rStyle w:val="13"/>
          <w:color w:val="0563C1"/>
        </w:rPr>
        <w:t>[185]. Teaching awards</w:t>
      </w:r>
      <w:r>
        <w:rPr>
          <w:rStyle w:val="13"/>
          <w:color w:val="0563C1"/>
        </w:rPr>
        <w:fldChar w:fldCharType="end"/>
      </w:r>
    </w:p>
    <w:p w14:paraId="4E4069BD">
      <w:pPr>
        <w:spacing w:after="200" w:line="400" w:lineRule="atLeast"/>
      </w:pPr>
      <w:r>
        <w:fldChar w:fldCharType="begin"/>
      </w:r>
      <w:r>
        <w:instrText xml:space="preserve"> HYPERLINK "https://www.ptieducation.org/documents/Yearbook_2022.pdf" \h </w:instrText>
      </w:r>
      <w:r>
        <w:fldChar w:fldCharType="separate"/>
      </w:r>
      <w:r>
        <w:rPr>
          <w:rStyle w:val="13"/>
          <w:color w:val="0563C1"/>
        </w:rPr>
        <w:t>[186]. The PTI Yearbook 2022</w:t>
      </w:r>
      <w:r>
        <w:rPr>
          <w:rStyle w:val="13"/>
          <w:color w:val="0563C1"/>
        </w:rPr>
        <w:fldChar w:fldCharType="end"/>
      </w:r>
    </w:p>
    <w:p w14:paraId="0A8A1AEB">
      <w:pPr>
        <w:spacing w:after="200" w:line="400" w:lineRule="atLeast"/>
      </w:pPr>
      <w:r>
        <w:fldChar w:fldCharType="begin"/>
      </w:r>
      <w:r>
        <w:instrText xml:space="preserve"> HYPERLINK "http://www.tefl-china.net/listinfo-6-0.html" \h </w:instrText>
      </w:r>
      <w:r>
        <w:fldChar w:fldCharType="separate"/>
      </w:r>
      <w:r>
        <w:rPr>
          <w:rStyle w:val="13"/>
          <w:color w:val="0563C1"/>
        </w:rPr>
        <w:t>[187]. 2024年全国高师竞赛获奖名单（一等奖）</w:t>
      </w:r>
      <w:r>
        <w:rPr>
          <w:rStyle w:val="13"/>
          <w:color w:val="0563C1"/>
        </w:rPr>
        <w:fldChar w:fldCharType="end"/>
      </w:r>
    </w:p>
    <w:p w14:paraId="70D3D724">
      <w:pPr>
        <w:spacing w:after="200" w:line="400" w:lineRule="atLeast"/>
      </w:pPr>
      <w:r>
        <w:fldChar w:fldCharType="begin"/>
      </w:r>
      <w:r>
        <w:instrText xml:space="preserve"> HYPERLINK "https://m.cahe.edu.cn/site/content/17449.html" \h </w:instrText>
      </w:r>
      <w:r>
        <w:fldChar w:fldCharType="separate"/>
      </w:r>
      <w:r>
        <w:rPr>
          <w:rStyle w:val="13"/>
          <w:color w:val="0563C1"/>
        </w:rPr>
        <w:t>[198,207,212,215,250,258,261,264,268,278,288,347,361,376,420,436,448]. 中国高等教育学会关于公布第四届全国高校教师教学创新大赛获奖教师（团队）名单的通知</w:t>
      </w:r>
      <w:r>
        <w:rPr>
          <w:rStyle w:val="13"/>
          <w:color w:val="0563C1"/>
        </w:rPr>
        <w:fldChar w:fldCharType="end"/>
      </w:r>
    </w:p>
    <w:p w14:paraId="53866C54">
      <w:pPr>
        <w:spacing w:after="200" w:line="400" w:lineRule="atLeast"/>
      </w:pPr>
      <w:r>
        <w:fldChar w:fldCharType="begin"/>
      </w:r>
      <w:r>
        <w:instrText xml:space="preserve"> HYPERLINK "https://www.163.com/dy/article/GGIQ4FDT0516RJ0M.html" \h </w:instrText>
      </w:r>
      <w:r>
        <w:fldChar w:fldCharType="separate"/>
      </w:r>
      <w:r>
        <w:rPr>
          <w:rStyle w:val="13"/>
          <w:color w:val="0563C1"/>
        </w:rPr>
        <w:t>[201,219]. 关于公布首届全国高校教师教学创新大赛获奖名单的通知</w:t>
      </w:r>
      <w:r>
        <w:rPr>
          <w:rStyle w:val="13"/>
          <w:color w:val="0563C1"/>
        </w:rPr>
        <w:fldChar w:fldCharType="end"/>
      </w:r>
    </w:p>
    <w:p w14:paraId="4731E2ED">
      <w:pPr>
        <w:spacing w:after="200" w:line="400" w:lineRule="atLeast"/>
      </w:pPr>
      <w:r>
        <w:fldChar w:fldCharType="begin"/>
      </w:r>
      <w:r>
        <w:instrText xml:space="preserve"> HYPERLINK "https://wap.sciencenet.cn/mobile.php?type=detail&amp;cat=news&amp;id=462392&amp;mobile=1" \h </w:instrText>
      </w:r>
      <w:r>
        <w:fldChar w:fldCharType="separate"/>
      </w:r>
      <w:r>
        <w:rPr>
          <w:rStyle w:val="13"/>
          <w:color w:val="0563C1"/>
        </w:rPr>
        <w:t>[202]. 首届全国高校教师教学创新大赛获奖名单公布</w:t>
      </w:r>
      <w:r>
        <w:rPr>
          <w:rStyle w:val="13"/>
          <w:color w:val="0563C1"/>
        </w:rPr>
        <w:fldChar w:fldCharType="end"/>
      </w:r>
    </w:p>
    <w:p w14:paraId="22FF85E5">
      <w:pPr>
        <w:spacing w:after="200" w:line="400" w:lineRule="atLeast"/>
      </w:pPr>
      <w:r>
        <w:fldChar w:fldCharType="begin"/>
      </w:r>
      <w:r>
        <w:instrText xml:space="preserve"> HYPERLINK "https://www.cahe.edu.cn/upload/gdjy/file/20220811/1660205662394875.pdf" \h </w:instrText>
      </w:r>
      <w:r>
        <w:fldChar w:fldCharType="separate"/>
      </w:r>
      <w:r>
        <w:rPr>
          <w:rStyle w:val="13"/>
          <w:color w:val="0563C1"/>
        </w:rPr>
        <w:t>[205]. 第二届全国高校教师教学创新大赛获奖教师（团队）名单</w:t>
      </w:r>
      <w:r>
        <w:rPr>
          <w:rStyle w:val="13"/>
          <w:color w:val="0563C1"/>
        </w:rPr>
        <w:fldChar w:fldCharType="end"/>
      </w:r>
    </w:p>
    <w:p w14:paraId="5AAC08FB">
      <w:pPr>
        <w:spacing w:after="200" w:line="400" w:lineRule="atLeast"/>
      </w:pPr>
      <w:r>
        <w:fldChar w:fldCharType="begin"/>
      </w:r>
      <w:r>
        <w:instrText xml:space="preserve"> HYPERLINK "https://www.cahe.edu.cn/upload/gdjy/file/20230825/1692964393519500.pdf" \h </w:instrText>
      </w:r>
      <w:r>
        <w:fldChar w:fldCharType="separate"/>
      </w:r>
      <w:r>
        <w:rPr>
          <w:rStyle w:val="13"/>
          <w:color w:val="0563C1"/>
        </w:rPr>
        <w:t>[206]. 第三届全国高校教师教学创新大赛获奖教师（团队）名单</w:t>
      </w:r>
      <w:r>
        <w:rPr>
          <w:rStyle w:val="13"/>
          <w:color w:val="0563C1"/>
        </w:rPr>
        <w:fldChar w:fldCharType="end"/>
      </w:r>
    </w:p>
    <w:p w14:paraId="4419DFA2">
      <w:pPr>
        <w:spacing w:after="200" w:line="400" w:lineRule="atLeast"/>
      </w:pPr>
      <w:r>
        <w:fldChar w:fldCharType="begin"/>
      </w:r>
      <w:r>
        <w:instrText xml:space="preserve"> HYPERLINK "https://chetc.cahe.edu.cn/h/news/news/2024-07-31/3975.html" \h </w:instrText>
      </w:r>
      <w:r>
        <w:fldChar w:fldCharType="separate"/>
      </w:r>
      <w:r>
        <w:rPr>
          <w:rStyle w:val="13"/>
          <w:color w:val="0563C1"/>
        </w:rPr>
        <w:t>[208,213,216,421]. 联系方式</w:t>
      </w:r>
      <w:r>
        <w:rPr>
          <w:rStyle w:val="13"/>
          <w:color w:val="0563C1"/>
        </w:rPr>
        <w:fldChar w:fldCharType="end"/>
      </w:r>
    </w:p>
    <w:p w14:paraId="1045970A">
      <w:pPr>
        <w:spacing w:after="200" w:line="400" w:lineRule="atLeast"/>
      </w:pPr>
      <w:r>
        <w:fldChar w:fldCharType="begin"/>
      </w:r>
      <w:r>
        <w:instrText xml:space="preserve"> HYPERLINK "https://ltpower.net/info/show-726.html" \h </w:instrText>
      </w:r>
      <w:r>
        <w:fldChar w:fldCharType="separate"/>
      </w:r>
      <w:r>
        <w:rPr>
          <w:rStyle w:val="13"/>
          <w:color w:val="0563C1"/>
        </w:rPr>
        <w:t>[209,214,217]. 中国高等教育学会关于公布第四届全国高校教师教学创新大赛获奖教师（团队）名单与优秀组织奖的通知</w:t>
      </w:r>
      <w:r>
        <w:rPr>
          <w:rStyle w:val="13"/>
          <w:color w:val="0563C1"/>
        </w:rPr>
        <w:fldChar w:fldCharType="end"/>
      </w:r>
    </w:p>
    <w:p w14:paraId="073E5BD8">
      <w:pPr>
        <w:spacing w:after="200" w:line="400" w:lineRule="atLeast"/>
      </w:pPr>
      <w:r>
        <w:fldChar w:fldCharType="begin"/>
      </w:r>
      <w:r>
        <w:instrText xml:space="preserve"> HYPERLINK "https://finance.sina.cn/2025-08-19/detail-infmpizc7606645.d.html" \h </w:instrText>
      </w:r>
      <w:r>
        <w:fldChar w:fldCharType="separate"/>
      </w:r>
      <w:r>
        <w:rPr>
          <w:rStyle w:val="13"/>
          <w:color w:val="0563C1"/>
        </w:rPr>
        <w:t>[210,255,269,334,349]. 关于公布第五届全国高校教师教学创新大赛获奖名单的通知</w:t>
      </w:r>
      <w:r>
        <w:rPr>
          <w:rStyle w:val="13"/>
          <w:color w:val="0563C1"/>
        </w:rPr>
        <w:fldChar w:fldCharType="end"/>
      </w:r>
    </w:p>
    <w:p w14:paraId="7602AD4E">
      <w:pPr>
        <w:spacing w:after="200" w:line="400" w:lineRule="atLeast"/>
      </w:pPr>
      <w:r>
        <w:fldChar w:fldCharType="begin"/>
      </w:r>
      <w:r>
        <w:instrText xml:space="preserve"> HYPERLINK "https://mp.weixin.qq.com/s?__biz=MzI0Njc0MTAzOA==&amp;mid=2247678055&amp;idx=1&amp;sn=8f6b93cc491f75d588a9d6e3ad6196c7&amp;chksm=e8cf8a600bc15d4bf92f022d4c998f5e19c283ce4c5efbb11f9ba1269018746736b0d765a1bd&amp;scene=27" \h </w:instrText>
      </w:r>
      <w:r>
        <w:fldChar w:fldCharType="separate"/>
      </w:r>
      <w:r>
        <w:rPr>
          <w:rStyle w:val="13"/>
          <w:color w:val="0563C1"/>
        </w:rPr>
        <w:t>[211,218]. 第五届全国高校教师教学创新大赛获奖人员名单</w:t>
      </w:r>
      <w:r>
        <w:rPr>
          <w:rStyle w:val="13"/>
          <w:color w:val="0563C1"/>
        </w:rPr>
        <w:fldChar w:fldCharType="end"/>
      </w:r>
    </w:p>
    <w:p w14:paraId="4DDFD0C9">
      <w:pPr>
        <w:spacing w:after="200" w:line="400" w:lineRule="atLeast"/>
      </w:pPr>
      <w:r>
        <w:fldChar w:fldCharType="begin"/>
      </w:r>
      <w:r>
        <w:instrText xml:space="preserve"> HYPERLINK "https://jwc.tcu.edu.cn/__local/B/4F/8D/C597CAA8B5CCE2C8666984B3D3F_3B2BA7DE_3572D.pdf" \h </w:instrText>
      </w:r>
      <w:r>
        <w:fldChar w:fldCharType="separate"/>
      </w:r>
      <w:r>
        <w:rPr>
          <w:rStyle w:val="13"/>
          <w:color w:val="0563C1"/>
        </w:rPr>
        <w:t>[221,225,226,292,297,299]. 关于举办2024年教师教学竞赛的通知</w:t>
      </w:r>
      <w:r>
        <w:rPr>
          <w:rStyle w:val="13"/>
          <w:color w:val="0563C1"/>
        </w:rPr>
        <w:fldChar w:fldCharType="end"/>
      </w:r>
    </w:p>
    <w:p w14:paraId="0CD3C1FA">
      <w:pPr>
        <w:spacing w:after="200" w:line="400" w:lineRule="atLeast"/>
      </w:pPr>
      <w:r>
        <w:fldChar w:fldCharType="begin"/>
      </w:r>
      <w:r>
        <w:instrText xml:space="preserve"> HYPERLINK "https://mp.weixin.qq.com/s?__biz=MzIwNjI1NzQwNw==&amp;mid=2669196195&amp;idx=1&amp;sn=2e06b8eecd060bb4e80835a0e6d7a7a9&amp;chksm=8ccd94b963fd17a3493997d100a4c31bfd9cae12eb1d3a7790142a93712bd6b85c44d61973a7&amp;scene=27" \h </w:instrText>
      </w:r>
      <w:r>
        <w:fldChar w:fldCharType="separate"/>
      </w:r>
      <w:r>
        <w:rPr>
          <w:rStyle w:val="13"/>
          <w:color w:val="0563C1"/>
        </w:rPr>
        <w:t>[222,227,290]. Teaching Competition</w:t>
      </w:r>
      <w:r>
        <w:rPr>
          <w:rStyle w:val="13"/>
          <w:color w:val="0563C1"/>
        </w:rPr>
        <w:fldChar w:fldCharType="end"/>
      </w:r>
    </w:p>
    <w:p w14:paraId="390F1265">
      <w:pPr>
        <w:spacing w:after="200" w:line="400" w:lineRule="atLeast"/>
      </w:pPr>
      <w:r>
        <w:fldChar w:fldCharType="begin"/>
      </w:r>
      <w:r>
        <w:instrText xml:space="preserve"> HYPERLINK "https://jsjy.cqnu.edu.cn/info/1084/1363.htm" \h </w:instrText>
      </w:r>
      <w:r>
        <w:fldChar w:fldCharType="separate"/>
      </w:r>
      <w:r>
        <w:rPr>
          <w:rStyle w:val="13"/>
          <w:color w:val="0563C1"/>
        </w:rPr>
        <w:t>[224]. 原首页</w:t>
      </w:r>
      <w:r>
        <w:rPr>
          <w:rStyle w:val="13"/>
          <w:color w:val="0563C1"/>
        </w:rPr>
        <w:fldChar w:fldCharType="end"/>
      </w:r>
    </w:p>
    <w:p w14:paraId="53D67DE8">
      <w:pPr>
        <w:spacing w:after="200" w:line="400" w:lineRule="atLeast"/>
      </w:pPr>
      <w:r>
        <w:fldChar w:fldCharType="begin"/>
      </w:r>
      <w:r>
        <w:instrText xml:space="preserve"> HYPERLINK "https://jsfzzx.ntit.edu.cn/2024/1030/c5152a70608/page.htm" \h </w:instrText>
      </w:r>
      <w:r>
        <w:fldChar w:fldCharType="separate"/>
      </w:r>
      <w:r>
        <w:rPr>
          <w:rStyle w:val="13"/>
          <w:color w:val="0563C1"/>
        </w:rPr>
        <w:t>[228]. 关于开展2024年青年教师教学技能比赛的通知</w:t>
      </w:r>
      <w:r>
        <w:rPr>
          <w:rStyle w:val="13"/>
          <w:color w:val="0563C1"/>
        </w:rPr>
        <w:fldChar w:fldCharType="end"/>
      </w:r>
    </w:p>
    <w:p w14:paraId="22A108B8">
      <w:pPr>
        <w:spacing w:after="200" w:line="400" w:lineRule="atLeast"/>
      </w:pPr>
      <w:r>
        <w:fldChar w:fldCharType="begin"/>
      </w:r>
      <w:r>
        <w:instrText xml:space="preserve"> HYPERLINK "https://www.zzsqmc.edu.cn/info/1823/3594.htm" \h </w:instrText>
      </w:r>
      <w:r>
        <w:fldChar w:fldCharType="separate"/>
      </w:r>
      <w:r>
        <w:rPr>
          <w:rStyle w:val="13"/>
          <w:color w:val="0563C1"/>
        </w:rPr>
        <w:t>[229]. 关于2022-2023学年教师教学技能竞赛（决赛）评选结果的公示</w:t>
      </w:r>
      <w:r>
        <w:rPr>
          <w:rStyle w:val="13"/>
          <w:color w:val="0563C1"/>
        </w:rPr>
        <w:fldChar w:fldCharType="end"/>
      </w:r>
    </w:p>
    <w:p w14:paraId="7CE8C33B">
      <w:pPr>
        <w:spacing w:after="200" w:line="400" w:lineRule="atLeast"/>
      </w:pPr>
      <w:r>
        <w:fldChar w:fldCharType="begin"/>
      </w:r>
      <w:r>
        <w:instrText xml:space="preserve"> HYPERLINK "https://www.douyin.com/video/7392562629111336201" \h </w:instrText>
      </w:r>
      <w:r>
        <w:fldChar w:fldCharType="separate"/>
      </w:r>
      <w:r>
        <w:rPr>
          <w:rStyle w:val="13"/>
          <w:color w:val="0563C1"/>
        </w:rPr>
        <w:t>[230]. 2022-2024款福特蒙迪欧机油重置教学#蒙迪欧</w:t>
      </w:r>
      <w:r>
        <w:rPr>
          <w:rStyle w:val="13"/>
          <w:color w:val="0563C1"/>
        </w:rPr>
        <w:fldChar w:fldCharType="end"/>
      </w:r>
    </w:p>
    <w:p w14:paraId="2FDFCEAC">
      <w:pPr>
        <w:spacing w:after="200" w:line="400" w:lineRule="atLeast"/>
      </w:pPr>
      <w:r>
        <w:fldChar w:fldCharType="begin"/>
      </w:r>
      <w:r>
        <w:instrText xml:space="preserve"> HYPERLINK "https://www.teach.ustc.edu.cn/?attachment_id=12704" \h </w:instrText>
      </w:r>
      <w:r>
        <w:fldChar w:fldCharType="separate"/>
      </w:r>
      <w:r>
        <w:rPr>
          <w:rStyle w:val="13"/>
          <w:color w:val="0563C1"/>
        </w:rPr>
        <w:t>[232,243]. 近期备忘</w:t>
      </w:r>
      <w:r>
        <w:rPr>
          <w:rStyle w:val="13"/>
          <w:color w:val="0563C1"/>
        </w:rPr>
        <w:fldChar w:fldCharType="end"/>
      </w:r>
    </w:p>
    <w:p w14:paraId="28E9F983">
      <w:pPr>
        <w:spacing w:after="200" w:line="400" w:lineRule="atLeast"/>
      </w:pPr>
      <w:r>
        <w:fldChar w:fldCharType="begin"/>
      </w:r>
      <w:r>
        <w:instrText xml:space="preserve"> HYPERLINK "https://mp.weixin.qq.com/s?__biz=MzIzNDI0Njg2MQ==&amp;mid=2651400496&amp;idx=3&amp;sn=4a2c9d4350e9bbb3457f60960e62bd51&amp;chksm=f25128f3427820fdb1cb2fd616cb174ed5d00c18bd5486ebab356366a57943868ea9819d79fd&amp;scene=27" \h </w:instrText>
      </w:r>
      <w:r>
        <w:fldChar w:fldCharType="separate"/>
      </w:r>
      <w:r>
        <w:rPr>
          <w:rStyle w:val="13"/>
          <w:color w:val="0563C1"/>
        </w:rPr>
        <w:t>[234,236,247]. 教案摘选 | 教师教学创新大赛获奖案例分享</w:t>
      </w:r>
      <w:r>
        <w:rPr>
          <w:rStyle w:val="13"/>
          <w:color w:val="0563C1"/>
        </w:rPr>
        <w:fldChar w:fldCharType="end"/>
      </w:r>
    </w:p>
    <w:p w14:paraId="539F2292">
      <w:pPr>
        <w:spacing w:after="200" w:line="400" w:lineRule="atLeast"/>
      </w:pPr>
      <w:r>
        <w:fldChar w:fldCharType="begin"/>
      </w:r>
      <w:r>
        <w:instrText xml:space="preserve"> HYPERLINK "https://bbs.pinggu.org/thread-14742222-1-1.html" \h </w:instrText>
      </w:r>
      <w:r>
        <w:fldChar w:fldCharType="separate"/>
      </w:r>
      <w:r>
        <w:rPr>
          <w:rStyle w:val="13"/>
          <w:color w:val="0563C1"/>
        </w:rPr>
        <w:t>[238,245]. 【职教大赛2024】</w:t>
      </w:r>
      <w:r>
        <w:rPr>
          <w:rStyle w:val="13"/>
          <w:color w:val="0563C1"/>
        </w:rPr>
        <w:fldChar w:fldCharType="end"/>
      </w:r>
    </w:p>
    <w:p w14:paraId="39E73528">
      <w:pPr>
        <w:spacing w:after="200" w:line="400" w:lineRule="atLeast"/>
      </w:pPr>
      <w:r>
        <w:fldChar w:fldCharType="begin"/>
      </w:r>
      <w:r>
        <w:instrText xml:space="preserve"> HYPERLINK "https://jwc.zjcm.edu.cn/jxyj/jxggycg/202503/44481.html" \h </w:instrText>
      </w:r>
      <w:r>
        <w:fldChar w:fldCharType="separate"/>
      </w:r>
      <w:r>
        <w:rPr>
          <w:rStyle w:val="13"/>
          <w:color w:val="0563C1"/>
        </w:rPr>
        <w:t>[239]. 第五届高校教师教学创新大赛通知</w:t>
      </w:r>
      <w:r>
        <w:rPr>
          <w:rStyle w:val="13"/>
          <w:color w:val="0563C1"/>
        </w:rPr>
        <w:fldChar w:fldCharType="end"/>
      </w:r>
    </w:p>
    <w:p w14:paraId="1657268B">
      <w:pPr>
        <w:spacing w:after="200" w:line="400" w:lineRule="atLeast"/>
      </w:pPr>
      <w:r>
        <w:fldChar w:fldCharType="begin"/>
      </w:r>
      <w:r>
        <w:instrText xml:space="preserve"> HYPERLINK "https://jy.wjut.edu.cn/d/file/p/20250617/339884b699949648b5be191be9efbe4b.pdf" \h </w:instrText>
      </w:r>
      <w:r>
        <w:fldChar w:fldCharType="separate"/>
      </w:r>
      <w:r>
        <w:rPr>
          <w:rStyle w:val="13"/>
          <w:color w:val="0563C1"/>
        </w:rPr>
        <w:t>[240]. 教学创新选拔赛讲课比赛成果汇编</w:t>
      </w:r>
      <w:r>
        <w:rPr>
          <w:rStyle w:val="13"/>
          <w:color w:val="0563C1"/>
        </w:rPr>
        <w:fldChar w:fldCharType="end"/>
      </w:r>
    </w:p>
    <w:p w14:paraId="108AB827">
      <w:pPr>
        <w:spacing w:after="200" w:line="400" w:lineRule="atLeast"/>
      </w:pPr>
      <w:r>
        <w:fldChar w:fldCharType="begin"/>
      </w:r>
      <w:r>
        <w:instrText xml:space="preserve"> HYPERLINK "http://courseweb.pku.edu.cn/course/EditorAction.do?dispatch=viewObject&amp;editor_view=dasai&amp;id=3403&amp;editor_longb=2" \h </w:instrText>
      </w:r>
      <w:r>
        <w:fldChar w:fldCharType="separate"/>
      </w:r>
      <w:r>
        <w:rPr>
          <w:rStyle w:val="13"/>
          <w:color w:val="0563C1"/>
        </w:rPr>
        <w:t>[241]. 无标题文档</w:t>
      </w:r>
      <w:r>
        <w:rPr>
          <w:rStyle w:val="13"/>
          <w:color w:val="0563C1"/>
        </w:rPr>
        <w:fldChar w:fldCharType="end"/>
      </w:r>
    </w:p>
    <w:p w14:paraId="58EB1264">
      <w:pPr>
        <w:spacing w:after="200" w:line="400" w:lineRule="atLeast"/>
      </w:pPr>
      <w:r>
        <w:fldChar w:fldCharType="begin"/>
      </w:r>
      <w:r>
        <w:instrText xml:space="preserve"> HYPERLINK "https://mp.weixin.qq.com/s?__biz=MzIzMTA3ODk4Ng==&amp;mid=2709527456&amp;idx=2&amp;sn=8464daa68d894da48cf6e574c01d91fa&amp;chksm=ccdd1685fbaa9f93e213da76bd4671a8011ec43744b951c04eab8b6d6bb884d440568515fc40&amp;scene=27" \h </w:instrText>
      </w:r>
      <w:r>
        <w:fldChar w:fldCharType="separate"/>
      </w:r>
      <w:r>
        <w:rPr>
          <w:rStyle w:val="13"/>
          <w:color w:val="0563C1"/>
        </w:rPr>
        <w:t>[242]. 教学创新大赛课件、教学大纲、教案分享</w:t>
      </w:r>
      <w:r>
        <w:rPr>
          <w:rStyle w:val="13"/>
          <w:color w:val="0563C1"/>
        </w:rPr>
        <w:fldChar w:fldCharType="end"/>
      </w:r>
    </w:p>
    <w:p w14:paraId="072F31F9">
      <w:pPr>
        <w:spacing w:after="200" w:line="400" w:lineRule="atLeast"/>
      </w:pPr>
      <w:r>
        <w:fldChar w:fldCharType="begin"/>
      </w:r>
      <w:r>
        <w:instrText xml:space="preserve"> HYPERLINK "https://jw.neusoft.edu.cn/attachment/sites/item/2025_01/14_13/f643c00013131a05.pdf" \h </w:instrText>
      </w:r>
      <w:r>
        <w:fldChar w:fldCharType="separate"/>
      </w:r>
      <w:r>
        <w:rPr>
          <w:rStyle w:val="13"/>
          <w:color w:val="0563C1"/>
        </w:rPr>
        <w:t>[244,246]. 2024年度教师教学创新大赛</w:t>
      </w:r>
      <w:r>
        <w:rPr>
          <w:rStyle w:val="13"/>
          <w:color w:val="0563C1"/>
        </w:rPr>
        <w:fldChar w:fldCharType="end"/>
      </w:r>
    </w:p>
    <w:p w14:paraId="58630876">
      <w:pPr>
        <w:spacing w:after="200" w:line="400" w:lineRule="atLeast"/>
      </w:pPr>
      <w:r>
        <w:fldChar w:fldCharType="begin"/>
      </w:r>
      <w:r>
        <w:instrText xml:space="preserve"> HYPERLINK "https://jwc.tyut.edu.cn/__local/8/D8/52/FDE3AA8999B67B5CD9D41C0AC6D_00A88D21_3B07D3.pdf" \h </w:instrText>
      </w:r>
      <w:r>
        <w:fldChar w:fldCharType="separate"/>
      </w:r>
      <w:r>
        <w:rPr>
          <w:rStyle w:val="13"/>
          <w:color w:val="0563C1"/>
        </w:rPr>
        <w:t>[248,253,256,259,262,276,277,422,433,434]. 中国高等教育学会关于公布第三届全国高校教师教学创新大赛获奖教师（团队）名单的通知</w:t>
      </w:r>
      <w:r>
        <w:rPr>
          <w:rStyle w:val="13"/>
          <w:color w:val="0563C1"/>
        </w:rPr>
        <w:fldChar w:fldCharType="end"/>
      </w:r>
    </w:p>
    <w:p w14:paraId="6F41683E">
      <w:pPr>
        <w:spacing w:after="200" w:line="400" w:lineRule="atLeast"/>
      </w:pPr>
      <w:r>
        <w:fldChar w:fldCharType="begin"/>
      </w:r>
      <w:r>
        <w:instrText xml:space="preserve"> HYPERLINK "https://wiki.antpedia.com/article-3315979-240" \h </w:instrText>
      </w:r>
      <w:r>
        <w:fldChar w:fldCharType="separate"/>
      </w:r>
      <w:r>
        <w:rPr>
          <w:rStyle w:val="13"/>
          <w:color w:val="0563C1"/>
        </w:rPr>
        <w:t>[251,271,279,437]. 全国高校教师教学创新大赛获奖教师名单公布</w:t>
      </w:r>
      <w:r>
        <w:rPr>
          <w:rStyle w:val="13"/>
          <w:color w:val="0563C1"/>
        </w:rPr>
        <w:fldChar w:fldCharType="end"/>
      </w:r>
    </w:p>
    <w:p w14:paraId="1870E6EA">
      <w:pPr>
        <w:spacing w:after="200" w:line="400" w:lineRule="atLeast"/>
      </w:pPr>
      <w:r>
        <w:fldChar w:fldCharType="begin"/>
      </w:r>
      <w:r>
        <w:instrText xml:space="preserve"> HYPERLINK "https://ghc.xust.edu.cn/__local/4/29/A1/498E28614C04BA777AB24EA963B_5A63FEF8_184C9C.pdf" \h </w:instrText>
      </w:r>
      <w:r>
        <w:fldChar w:fldCharType="separate"/>
      </w:r>
      <w:r>
        <w:rPr>
          <w:rStyle w:val="13"/>
          <w:color w:val="0563C1"/>
        </w:rPr>
        <w:t>[252]. CINGTA WEEKLY 青塔周刊 150期</w:t>
      </w:r>
      <w:r>
        <w:rPr>
          <w:rStyle w:val="13"/>
          <w:color w:val="0563C1"/>
        </w:rPr>
        <w:fldChar w:fldCharType="end"/>
      </w:r>
    </w:p>
    <w:p w14:paraId="39C605E0">
      <w:pPr>
        <w:spacing w:after="200" w:line="400" w:lineRule="atLeast"/>
      </w:pPr>
      <w:r>
        <w:fldChar w:fldCharType="begin"/>
      </w:r>
      <w:r>
        <w:instrText xml:space="preserve"> HYPERLINK "https://cahe.edu.cn/site/content/19294.html" \h </w:instrText>
      </w:r>
      <w:r>
        <w:fldChar w:fldCharType="separate"/>
      </w:r>
      <w:r>
        <w:rPr>
          <w:rStyle w:val="13"/>
          <w:color w:val="0563C1"/>
        </w:rPr>
        <w:t>[270,272]. 重磅发布！全国高校教师教学创新大赛获奖课程正式上线国家高等教育智慧教育平台</w:t>
      </w:r>
      <w:r>
        <w:rPr>
          <w:rStyle w:val="13"/>
          <w:color w:val="0563C1"/>
        </w:rPr>
        <w:fldChar w:fldCharType="end"/>
      </w:r>
    </w:p>
    <w:p w14:paraId="046D1CF7">
      <w:pPr>
        <w:spacing w:after="200" w:line="400" w:lineRule="atLeast"/>
      </w:pPr>
      <w:r>
        <w:fldChar w:fldCharType="begin"/>
      </w:r>
      <w:r>
        <w:instrText xml:space="preserve"> HYPERLINK "https://www.163.com/dy/article/J8E39HHD05268MTU.html" \h </w:instrText>
      </w:r>
      <w:r>
        <w:fldChar w:fldCharType="separate"/>
      </w:r>
      <w:r>
        <w:rPr>
          <w:rStyle w:val="13"/>
          <w:color w:val="0563C1"/>
        </w:rPr>
        <w:t>[280]. 第四届全国高校教师教学创新大赛获奖教师（团队）名单正式公布</w:t>
      </w:r>
      <w:r>
        <w:rPr>
          <w:rStyle w:val="13"/>
          <w:color w:val="0563C1"/>
        </w:rPr>
        <w:fldChar w:fldCharType="end"/>
      </w:r>
    </w:p>
    <w:p w14:paraId="153B946A">
      <w:pPr>
        <w:spacing w:after="200" w:line="400" w:lineRule="atLeast"/>
      </w:pPr>
      <w:r>
        <w:fldChar w:fldCharType="begin"/>
      </w:r>
      <w:r>
        <w:instrText xml:space="preserve"> HYPERLINK "https://jxxy.fjut.edu.cn/2025/0609/c4956a255019/page.htm" \h </w:instrText>
      </w:r>
      <w:r>
        <w:fldChar w:fldCharType="separate"/>
      </w:r>
      <w:r>
        <w:rPr>
          <w:rStyle w:val="13"/>
          <w:color w:val="0563C1"/>
        </w:rPr>
        <w:t>[281,335,350]. 2024年高校教师教学创新大赛获奖名单</w:t>
      </w:r>
      <w:r>
        <w:rPr>
          <w:rStyle w:val="13"/>
          <w:color w:val="0563C1"/>
        </w:rPr>
        <w:fldChar w:fldCharType="end"/>
      </w:r>
    </w:p>
    <w:p w14:paraId="1A1B1CDD">
      <w:pPr>
        <w:spacing w:after="200" w:line="400" w:lineRule="atLeast"/>
      </w:pPr>
      <w:r>
        <w:fldChar w:fldCharType="begin"/>
      </w:r>
      <w:r>
        <w:instrText xml:space="preserve"> HYPERLINK "http://jwc.dzu.edu.cn/uploadfiles/file/202205/14.pdf" \h </w:instrText>
      </w:r>
      <w:r>
        <w:fldChar w:fldCharType="separate"/>
      </w:r>
      <w:r>
        <w:rPr>
          <w:rStyle w:val="13"/>
          <w:color w:val="0563C1"/>
        </w:rPr>
        <w:t>[291,296]. 教务通知</w:t>
      </w:r>
      <w:r>
        <w:rPr>
          <w:rStyle w:val="13"/>
          <w:color w:val="0563C1"/>
        </w:rPr>
        <w:fldChar w:fldCharType="end"/>
      </w:r>
    </w:p>
    <w:p w14:paraId="3DC36364">
      <w:pPr>
        <w:spacing w:after="200" w:line="400" w:lineRule="atLeast"/>
      </w:pPr>
      <w:r>
        <w:fldChar w:fldCharType="begin"/>
      </w:r>
      <w:r>
        <w:instrText xml:space="preserve"> HYPERLINK "http://wlxy.zjut.edu.cn/ueditor/php/upload/file/20220923/1663947238116396.docx" \h </w:instrText>
      </w:r>
      <w:r>
        <w:fldChar w:fldCharType="separate"/>
      </w:r>
      <w:r>
        <w:rPr>
          <w:rStyle w:val="13"/>
          <w:color w:val="0563C1"/>
        </w:rPr>
        <w:t>[293,295,298]. 理学院2022年青年教师教学竞赛方案</w:t>
      </w:r>
      <w:r>
        <w:rPr>
          <w:rStyle w:val="13"/>
          <w:color w:val="0563C1"/>
        </w:rPr>
        <w:fldChar w:fldCharType="end"/>
      </w:r>
    </w:p>
    <w:p w14:paraId="23D07BBF">
      <w:pPr>
        <w:spacing w:after="200" w:line="400" w:lineRule="atLeast"/>
      </w:pPr>
      <w:r>
        <w:fldChar w:fldCharType="begin"/>
      </w:r>
      <w:r>
        <w:instrText xml:space="preserve"> HYPERLINK "https://www.163.com/dy/article/KIP10QUG0516RJ0M.html" \h </w:instrText>
      </w:r>
      <w:r>
        <w:fldChar w:fldCharType="separate"/>
      </w:r>
      <w:r>
        <w:rPr>
          <w:rStyle w:val="13"/>
          <w:color w:val="0563C1"/>
        </w:rPr>
        <w:t>[303,317,329,337]. 重磅发布！全国高校教师教学创新大赛获奖课程正式上线国家高等教育智慧教育平台</w:t>
      </w:r>
      <w:r>
        <w:rPr>
          <w:rStyle w:val="13"/>
          <w:color w:val="0563C1"/>
        </w:rPr>
        <w:fldChar w:fldCharType="end"/>
      </w:r>
    </w:p>
    <w:p w14:paraId="3B4853DD">
      <w:pPr>
        <w:spacing w:after="200" w:line="400" w:lineRule="atLeast"/>
      </w:pPr>
      <w:r>
        <w:fldChar w:fldCharType="begin"/>
      </w:r>
      <w:r>
        <w:instrText xml:space="preserve"> HYPERLINK "http://ctld.xjtu.edu.cn/info/1006/5952.htm" \h </w:instrText>
      </w:r>
      <w:r>
        <w:fldChar w:fldCharType="separate"/>
      </w:r>
      <w:r>
        <w:rPr>
          <w:rStyle w:val="13"/>
          <w:color w:val="0563C1"/>
        </w:rPr>
        <w:t>[308,321,323,330]. 关于公布2026年寒假教师研修资源的通知</w:t>
      </w:r>
      <w:r>
        <w:rPr>
          <w:rStyle w:val="13"/>
          <w:color w:val="0563C1"/>
        </w:rPr>
        <w:fldChar w:fldCharType="end"/>
      </w:r>
    </w:p>
    <w:p w14:paraId="005533CE">
      <w:pPr>
        <w:spacing w:after="200" w:line="400" w:lineRule="atLeast"/>
      </w:pPr>
      <w:r>
        <w:fldChar w:fldCharType="begin"/>
      </w:r>
      <w:r>
        <w:instrText xml:space="preserve"> HYPERLINK "http://finance.sina.com.cn/roll/2025-08-19/doc-infmpizc7606645.shtml" \h </w:instrText>
      </w:r>
      <w:r>
        <w:fldChar w:fldCharType="separate"/>
      </w:r>
      <w:r>
        <w:rPr>
          <w:rStyle w:val="13"/>
          <w:color w:val="0563C1"/>
        </w:rPr>
        <w:t>[310,326,357,367,371]. 关于公布第五届全国高校教师教学创新大赛获奖名单的通知</w:t>
      </w:r>
      <w:r>
        <w:rPr>
          <w:rStyle w:val="13"/>
          <w:color w:val="0563C1"/>
        </w:rPr>
        <w:fldChar w:fldCharType="end"/>
      </w:r>
    </w:p>
    <w:p w14:paraId="06639401">
      <w:pPr>
        <w:spacing w:after="200" w:line="400" w:lineRule="atLeast"/>
      </w:pPr>
      <w:r>
        <w:fldChar w:fldCharType="begin"/>
      </w:r>
      <w:r>
        <w:instrText xml:space="preserve"> HYPERLINK "https://jxpg.ycust.com/rootfiles/2025/02/04/1739025746025068-1739025746104150.pdf" \h </w:instrText>
      </w:r>
      <w:r>
        <w:fldChar w:fldCharType="separate"/>
      </w:r>
      <w:r>
        <w:rPr>
          <w:rStyle w:val="13"/>
          <w:color w:val="0563C1"/>
        </w:rPr>
        <w:t>[311,328]. 新入职教师学习——课程设计与教学创新</w:t>
      </w:r>
      <w:r>
        <w:rPr>
          <w:rStyle w:val="13"/>
          <w:color w:val="0563C1"/>
        </w:rPr>
        <w:fldChar w:fldCharType="end"/>
      </w:r>
    </w:p>
    <w:p w14:paraId="6A541C7F">
      <w:pPr>
        <w:spacing w:after="200" w:line="400" w:lineRule="atLeast"/>
      </w:pPr>
      <w:r>
        <w:fldChar w:fldCharType="begin"/>
      </w:r>
      <w:r>
        <w:instrText xml:space="preserve"> HYPERLINK "https://bm.cugb.edu.cn/2025jxcgsb/upload/resources/file/2025/10/30/286292.pdf" \h </w:instrText>
      </w:r>
      <w:r>
        <w:fldChar w:fldCharType="separate"/>
      </w:r>
      <w:r>
        <w:rPr>
          <w:rStyle w:val="13"/>
          <w:color w:val="0563C1"/>
        </w:rPr>
        <w:t>[312]. 面向地质学拔尖创新人才培养的课程思政教学体系构建与实践</w:t>
      </w:r>
      <w:r>
        <w:rPr>
          <w:rStyle w:val="13"/>
          <w:color w:val="0563C1"/>
        </w:rPr>
        <w:fldChar w:fldCharType="end"/>
      </w:r>
    </w:p>
    <w:p w14:paraId="0A3C243C">
      <w:pPr>
        <w:spacing w:after="200" w:line="400" w:lineRule="atLeast"/>
      </w:pPr>
      <w:r>
        <w:fldChar w:fldCharType="begin"/>
      </w:r>
      <w:r>
        <w:instrText xml:space="preserve"> HYPERLINK "http://www.prxiao.com/__local/3/EE/5D/E7FCF1A6252CDD96FDAD61A9784_278B5F9E_4599A5.pdf?e=.pdf" \h </w:instrText>
      </w:r>
      <w:r>
        <w:fldChar w:fldCharType="separate"/>
      </w:r>
      <w:r>
        <w:rPr>
          <w:rStyle w:val="13"/>
          <w:color w:val="0563C1"/>
        </w:rPr>
        <w:t>[327]. 第二届全国高校教师教学创新大赛国赛和市赛证明</w:t>
      </w:r>
      <w:r>
        <w:rPr>
          <w:rStyle w:val="13"/>
          <w:color w:val="0563C1"/>
        </w:rPr>
        <w:fldChar w:fldCharType="end"/>
      </w:r>
    </w:p>
    <w:p w14:paraId="7A3B53CA">
      <w:pPr>
        <w:spacing w:after="200" w:line="400" w:lineRule="atLeast"/>
      </w:pPr>
      <w:r>
        <w:fldChar w:fldCharType="begin"/>
      </w:r>
      <w:r>
        <w:instrText xml:space="preserve"> HYPERLINK "https://files.metaso.cn/api/public-file/preview?fileName=8686350182260649984.pdf" \h </w:instrText>
      </w:r>
      <w:r>
        <w:fldChar w:fldCharType="separate"/>
      </w:r>
      <w:r>
        <w:rPr>
          <w:rStyle w:val="13"/>
          <w:color w:val="0563C1"/>
        </w:rPr>
        <w:t>[346]. 河北工业大学辅导员队伍建设与育人实践</w:t>
      </w:r>
      <w:r>
        <w:rPr>
          <w:rStyle w:val="13"/>
          <w:color w:val="0563C1"/>
        </w:rPr>
        <w:fldChar w:fldCharType="end"/>
      </w:r>
    </w:p>
    <w:p w14:paraId="064730B0">
      <w:pPr>
        <w:spacing w:after="200" w:line="400" w:lineRule="atLeast"/>
      </w:pPr>
      <w:r>
        <w:fldChar w:fldCharType="begin"/>
      </w:r>
      <w:r>
        <w:instrText xml:space="preserve"> HYPERLINK "https://mp.weixin.qq.com/s?__biz=MzA4NTk5ODkyMw==&amp;mid=2651334834&amp;idx=1&amp;sn=9cc4f1adbece3d5873d062c84049ba55&amp;chksm=85a73398b416954f762e14c25b2abe4a529ef27f9812d3f077897ffa0fea738f2af0dc0c87fd&amp;scene=27" \h </w:instrText>
      </w:r>
      <w:r>
        <w:fldChar w:fldCharType="separate"/>
      </w:r>
      <w:r>
        <w:rPr>
          <w:rStyle w:val="13"/>
          <w:color w:val="0563C1"/>
        </w:rPr>
        <w:t>[356,359,370,449]. 重磅发布！全国高校教师教学创新大赛获奖课程正式上线国家高等教育智慧教育平台</w:t>
      </w:r>
      <w:r>
        <w:rPr>
          <w:rStyle w:val="13"/>
          <w:color w:val="0563C1"/>
        </w:rPr>
        <w:fldChar w:fldCharType="end"/>
      </w:r>
    </w:p>
    <w:p w14:paraId="47CD0D1A">
      <w:pPr>
        <w:spacing w:after="200" w:line="400" w:lineRule="atLeast"/>
      </w:pPr>
      <w:r>
        <w:fldChar w:fldCharType="begin"/>
      </w:r>
      <w:r>
        <w:instrText xml:space="preserve"> HYPERLINK "https://www.163.com/dy/article/IE9USKP205218435.html" \h </w:instrText>
      </w:r>
      <w:r>
        <w:fldChar w:fldCharType="separate"/>
      </w:r>
      <w:r>
        <w:rPr>
          <w:rStyle w:val="13"/>
          <w:color w:val="0563C1"/>
        </w:rPr>
        <w:t>[358]. 全国高校教师教学创新大赛获奖情况分析</w:t>
      </w:r>
      <w:r>
        <w:rPr>
          <w:rStyle w:val="13"/>
          <w:color w:val="0563C1"/>
        </w:rPr>
        <w:fldChar w:fldCharType="end"/>
      </w:r>
    </w:p>
    <w:p w14:paraId="0B2E7818">
      <w:pPr>
        <w:spacing w:after="200" w:line="400" w:lineRule="atLeast"/>
      </w:pPr>
      <w:r>
        <w:fldChar w:fldCharType="begin"/>
      </w:r>
      <w:r>
        <w:instrText xml:space="preserve"> HYPERLINK "https://www.163.com/dy/article/J2DKOM010516RJ0M.html" \h </w:instrText>
      </w:r>
      <w:r>
        <w:fldChar w:fldCharType="separate"/>
      </w:r>
      <w:r>
        <w:rPr>
          <w:rStyle w:val="13"/>
          <w:color w:val="0563C1"/>
        </w:rPr>
        <w:t>[360,372,375]. 关于举办第四届全国高校教师教学创新大赛全国赛的通知（第一轮）</w:t>
      </w:r>
      <w:r>
        <w:rPr>
          <w:rStyle w:val="13"/>
          <w:color w:val="0563C1"/>
        </w:rPr>
        <w:fldChar w:fldCharType="end"/>
      </w:r>
    </w:p>
    <w:p w14:paraId="20AB7E72">
      <w:pPr>
        <w:spacing w:after="200" w:line="400" w:lineRule="atLeast"/>
      </w:pPr>
      <w:r>
        <w:fldChar w:fldCharType="begin"/>
      </w:r>
      <w:r>
        <w:instrText xml:space="preserve"> HYPERLINK "https://cfd.scau.edu.cn/jxzy/list2.htm" \h </w:instrText>
      </w:r>
      <w:r>
        <w:fldChar w:fldCharType="separate"/>
      </w:r>
      <w:r>
        <w:rPr>
          <w:rStyle w:val="13"/>
          <w:color w:val="0563C1"/>
        </w:rPr>
        <w:t>[362,369]. 教学资源</w:t>
      </w:r>
      <w:r>
        <w:rPr>
          <w:rStyle w:val="13"/>
          <w:color w:val="0563C1"/>
        </w:rPr>
        <w:fldChar w:fldCharType="end"/>
      </w:r>
    </w:p>
    <w:p w14:paraId="0996B3B8">
      <w:pPr>
        <w:spacing w:after="200" w:line="400" w:lineRule="atLeast"/>
      </w:pPr>
      <w:r>
        <w:fldChar w:fldCharType="begin"/>
      </w:r>
      <w:r>
        <w:instrText xml:space="preserve"> HYPERLINK "https://www.163.com/dy/article/J87EDRHJ0516RJ0M.html" \h </w:instrText>
      </w:r>
      <w:r>
        <w:fldChar w:fldCharType="separate"/>
      </w:r>
      <w:r>
        <w:rPr>
          <w:rStyle w:val="13"/>
          <w:color w:val="0563C1"/>
        </w:rPr>
        <w:t>[366]. 全国高校教师教学创新大赛</w:t>
      </w:r>
      <w:r>
        <w:rPr>
          <w:rStyle w:val="13"/>
          <w:color w:val="0563C1"/>
        </w:rPr>
        <w:fldChar w:fldCharType="end"/>
      </w:r>
    </w:p>
    <w:p w14:paraId="4EF80893">
      <w:pPr>
        <w:spacing w:after="400" w:line="400" w:lineRule="atLeast"/>
      </w:pPr>
      <w:r>
        <w:rPr>
          <w:i/>
        </w:rPr>
        <w:t>以下来源未被直接引用</w:t>
      </w:r>
    </w:p>
    <w:p w14:paraId="534E4E50">
      <w:pPr>
        <w:spacing w:after="200" w:line="400" w:lineRule="atLeast"/>
      </w:pPr>
      <w:r>
        <w:fldChar w:fldCharType="begin"/>
      </w:r>
      <w:r>
        <w:instrText xml:space="preserve"> HYPERLINK "https://jfzx.hbmu.edu.cn/_upload/article/files/20/fa/3a69274c46119a2f98136b4f75ab/f4e3346c-0c3a-4b3d-b8f5-88f62ed3c904.pdf" \h </w:instrText>
      </w:r>
      <w:r>
        <w:fldChar w:fldCharType="separate"/>
      </w:r>
      <w:r>
        <w:rPr>
          <w:rStyle w:val="13"/>
          <w:color w:val="0563C1"/>
        </w:rPr>
        <w:t>全国高校教师教学创新大赛系列专题</w:t>
      </w:r>
      <w:r>
        <w:rPr>
          <w:rStyle w:val="13"/>
          <w:color w:val="0563C1"/>
        </w:rPr>
        <w:fldChar w:fldCharType="end"/>
      </w:r>
    </w:p>
    <w:p w14:paraId="66EA9B07">
      <w:pPr>
        <w:spacing w:after="200" w:line="400" w:lineRule="atLeast"/>
      </w:pPr>
      <w:r>
        <w:fldChar w:fldCharType="begin"/>
      </w:r>
      <w:r>
        <w:instrText xml:space="preserve"> HYPERLINK "https://naoce.sjtu.edu.cn/bksjwb_tzgg/13960.html" \h </w:instrText>
      </w:r>
      <w:r>
        <w:fldChar w:fldCharType="separate"/>
      </w:r>
      <w:r>
        <w:rPr>
          <w:rStyle w:val="13"/>
          <w:color w:val="0563C1"/>
        </w:rPr>
        <w:t>本科生教务办公室</w:t>
      </w:r>
      <w:r>
        <w:rPr>
          <w:rStyle w:val="13"/>
          <w:color w:val="0563C1"/>
        </w:rPr>
        <w:fldChar w:fldCharType="end"/>
      </w:r>
    </w:p>
    <w:p w14:paraId="1D131D08">
      <w:pPr>
        <w:spacing w:after="200" w:line="400" w:lineRule="atLeast"/>
      </w:pPr>
      <w:r>
        <w:fldChar w:fldCharType="begin"/>
      </w:r>
      <w:r>
        <w:instrText xml:space="preserve"> HYPERLINK "https://statics.scnu.edu.cn/pics/ctld/2021/0309/1615258478638290.pdf" \h </w:instrText>
      </w:r>
      <w:r>
        <w:fldChar w:fldCharType="separate"/>
      </w:r>
      <w:r>
        <w:rPr>
          <w:rStyle w:val="13"/>
          <w:color w:val="0563C1"/>
        </w:rPr>
        <w:t>关于举办首届全国高校教师教学创新大赛广东分赛暨广东省高校教师教学创新大赛的通知</w:t>
      </w:r>
      <w:r>
        <w:rPr>
          <w:rStyle w:val="13"/>
          <w:color w:val="0563C1"/>
        </w:rPr>
        <w:fldChar w:fldCharType="end"/>
      </w:r>
    </w:p>
    <w:p w14:paraId="1CF420E0">
      <w:pPr>
        <w:spacing w:after="200" w:line="400" w:lineRule="atLeast"/>
      </w:pPr>
      <w:r>
        <w:fldChar w:fldCharType="begin"/>
      </w:r>
      <w:r>
        <w:instrText xml:space="preserve"> HYPERLINK "https://www.cahe.edu.cn/upload/gdjy/file/20230517/1684288307684282.pdf" \h </w:instrText>
      </w:r>
      <w:r>
        <w:fldChar w:fldCharType="separate"/>
      </w:r>
      <w:r>
        <w:rPr>
          <w:rStyle w:val="13"/>
          <w:color w:val="0563C1"/>
        </w:rPr>
        <w:t>关于举办第三届全国高校教师教学创新大赛 全国赛的通知（第一轮）</w:t>
      </w:r>
      <w:r>
        <w:rPr>
          <w:rStyle w:val="13"/>
          <w:color w:val="0563C1"/>
        </w:rPr>
        <w:fldChar w:fldCharType="end"/>
      </w:r>
    </w:p>
    <w:p w14:paraId="3138B44F">
      <w:pPr>
        <w:spacing w:after="200" w:line="400" w:lineRule="atLeast"/>
      </w:pPr>
      <w:r>
        <w:fldChar w:fldCharType="begin"/>
      </w:r>
      <w:r>
        <w:instrText xml:space="preserve"> HYPERLINK "https://jsgzbfzzx.tyut.edu.cn/__local/C/E8/75/1D5FE4FBCD6A088EE65FDBD6C6D_53ECDA30_2BD9C3.pdf" \h </w:instrText>
      </w:r>
      <w:r>
        <w:fldChar w:fldCharType="separate"/>
      </w:r>
      <w:r>
        <w:rPr>
          <w:rStyle w:val="13"/>
          <w:color w:val="0563C1"/>
        </w:rPr>
        <w:t>关于举办首届全国高校教师教学创新大赛全国赛第二轮通知</w:t>
      </w:r>
      <w:r>
        <w:rPr>
          <w:rStyle w:val="13"/>
          <w:color w:val="0563C1"/>
        </w:rPr>
        <w:fldChar w:fldCharType="end"/>
      </w:r>
    </w:p>
    <w:p w14:paraId="7E8181DF">
      <w:pPr>
        <w:spacing w:after="200" w:line="400" w:lineRule="atLeast"/>
      </w:pPr>
      <w:r>
        <w:fldChar w:fldCharType="begin"/>
      </w:r>
      <w:r>
        <w:instrText xml:space="preserve"> HYPERLINK "https://helab.pku.edu.cn/attachments/a4bb11a5449242beb63954f0a80d587b.pdf" \h </w:instrText>
      </w:r>
      <w:r>
        <w:fldChar w:fldCharType="separate"/>
      </w:r>
      <w:r>
        <w:rPr>
          <w:rStyle w:val="13"/>
          <w:color w:val="0563C1"/>
        </w:rPr>
        <w:t>中国高等教育学会关于举办全国高校教师教学创新大赛的通知</w:t>
      </w:r>
      <w:r>
        <w:rPr>
          <w:rStyle w:val="13"/>
          <w:color w:val="0563C1"/>
        </w:rPr>
        <w:fldChar w:fldCharType="end"/>
      </w:r>
    </w:p>
    <w:p w14:paraId="4F0A71DB">
      <w:pPr>
        <w:spacing w:after="200" w:line="400" w:lineRule="atLeast"/>
      </w:pPr>
      <w:r>
        <w:fldChar w:fldCharType="begin"/>
      </w:r>
      <w:r>
        <w:instrText xml:space="preserve"> HYPERLINK "https://bc.njupt.edu.cn/_upload/article/files/b0/04/cb55d7c64f9a87791d4134d32914/c80a184b-620f-4e3d-a9f9-82590addac65.docx" \h </w:instrText>
      </w:r>
      <w:r>
        <w:fldChar w:fldCharType="separate"/>
      </w:r>
      <w:r>
        <w:rPr>
          <w:rStyle w:val="13"/>
          <w:color w:val="0563C1"/>
        </w:rPr>
        <w:t>历年奖项</w:t>
      </w:r>
      <w:r>
        <w:rPr>
          <w:rStyle w:val="13"/>
          <w:color w:val="0563C1"/>
        </w:rPr>
        <w:fldChar w:fldCharType="end"/>
      </w:r>
    </w:p>
    <w:p w14:paraId="6BBE9BA4">
      <w:pPr>
        <w:spacing w:after="200" w:line="400" w:lineRule="atLeast"/>
      </w:pPr>
      <w:r>
        <w:fldChar w:fldCharType="begin"/>
      </w:r>
      <w:r>
        <w:instrText xml:space="preserve"> HYPERLINK "https://hg.qust.edu.cn/__local/5/DD/36/6EFCD5FD020C577ED844FB70656_5B53D6B0_E1EEF1.pdf" \h </w:instrText>
      </w:r>
      <w:r>
        <w:fldChar w:fldCharType="separate"/>
      </w:r>
      <w:r>
        <w:rPr>
          <w:rStyle w:val="13"/>
          <w:color w:val="0563C1"/>
        </w:rPr>
        <w:t>教学成果应用及效果证明材料</w:t>
      </w:r>
      <w:r>
        <w:rPr>
          <w:rStyle w:val="13"/>
          <w:color w:val="0563C1"/>
        </w:rPr>
        <w:fldChar w:fldCharType="end"/>
      </w:r>
    </w:p>
    <w:p w14:paraId="10E8AFBE">
      <w:pPr>
        <w:spacing w:after="200" w:line="400" w:lineRule="atLeast"/>
      </w:pPr>
      <w:r>
        <w:fldChar w:fldCharType="begin"/>
      </w:r>
      <w:r>
        <w:instrText xml:space="preserve"> HYPERLINK "https://bbs.pinggu.org/thread-14978391-1-1.html" \h </w:instrText>
      </w:r>
      <w:r>
        <w:fldChar w:fldCharType="separate"/>
      </w:r>
      <w:r>
        <w:rPr>
          <w:rStyle w:val="13"/>
          <w:color w:val="0563C1"/>
        </w:rPr>
        <w:t>教学创新大赛资料（青教赛、教创赛、教学能力比赛）</w:t>
      </w:r>
      <w:r>
        <w:rPr>
          <w:rStyle w:val="13"/>
          <w:color w:val="0563C1"/>
        </w:rPr>
        <w:fldChar w:fldCharType="end"/>
      </w:r>
    </w:p>
    <w:p w14:paraId="11C6180A">
      <w:pPr>
        <w:spacing w:after="200" w:line="400" w:lineRule="atLeast"/>
      </w:pPr>
      <w:r>
        <w:fldChar w:fldCharType="begin"/>
      </w:r>
      <w:r>
        <w:instrText xml:space="preserve"> HYPERLINK "https://download.csdn.net/download/DeepLearning_/90577253" \h </w:instrText>
      </w:r>
      <w:r>
        <w:fldChar w:fldCharType="separate"/>
      </w:r>
      <w:r>
        <w:rPr>
          <w:rStyle w:val="13"/>
          <w:color w:val="0563C1"/>
        </w:rPr>
        <w:t>全国教学创新大赛、青教赛、混合式教学设计大赛三大赛资料大全-最新整理分享.zip</w:t>
      </w:r>
      <w:r>
        <w:rPr>
          <w:rStyle w:val="13"/>
          <w:color w:val="0563C1"/>
        </w:rPr>
        <w:fldChar w:fldCharType="end"/>
      </w:r>
    </w:p>
    <w:p w14:paraId="2465C128">
      <w:pPr>
        <w:spacing w:after="200" w:line="400" w:lineRule="atLeast"/>
      </w:pPr>
      <w:r>
        <w:fldChar w:fldCharType="begin"/>
      </w:r>
      <w:r>
        <w:instrText xml:space="preserve"> HYPERLINK "https://www.teach.ustc.edu.cn/notice/notice-info/12695.html" \h </w:instrText>
      </w:r>
      <w:r>
        <w:fldChar w:fldCharType="separate"/>
      </w:r>
      <w:r>
        <w:rPr>
          <w:rStyle w:val="13"/>
          <w:color w:val="0563C1"/>
        </w:rPr>
        <w:t>近期备忘</w:t>
      </w:r>
      <w:r>
        <w:rPr>
          <w:rStyle w:val="13"/>
          <w:color w:val="0563C1"/>
        </w:rPr>
        <w:fldChar w:fldCharType="end"/>
      </w:r>
    </w:p>
    <w:p w14:paraId="7611D62C">
      <w:pPr>
        <w:spacing w:after="200" w:line="400" w:lineRule="atLeast"/>
      </w:pPr>
      <w:r>
        <w:fldChar w:fldCharType="begin"/>
      </w:r>
      <w:r>
        <w:instrText xml:space="preserve"> HYPERLINK "https://cmsfiles.zhongkefu.com.cn/caheedu/gdjy/file/20250819/1755573081184226.pdf" \h </w:instrText>
      </w:r>
      <w:r>
        <w:fldChar w:fldCharType="separate"/>
      </w:r>
      <w:r>
        <w:rPr>
          <w:rStyle w:val="13"/>
          <w:color w:val="0563C1"/>
        </w:rPr>
        <w:t>关于公布第五届全国高校教师教学创新大赛获奖名单的通知</w:t>
      </w:r>
      <w:r>
        <w:rPr>
          <w:rStyle w:val="13"/>
          <w:color w:val="0563C1"/>
        </w:rPr>
        <w:fldChar w:fldCharType="end"/>
      </w:r>
    </w:p>
    <w:p w14:paraId="20118F5B">
      <w:pPr>
        <w:spacing w:after="200" w:line="400" w:lineRule="atLeast"/>
      </w:pPr>
      <w:r>
        <w:fldChar w:fldCharType="begin"/>
      </w:r>
      <w:r>
        <w:instrText xml:space="preserve"> HYPERLINK "http://sky.sxdtdx.edu.cn/news-show-2497.html" \h </w:instrText>
      </w:r>
      <w:r>
        <w:fldChar w:fldCharType="separate"/>
      </w:r>
      <w:r>
        <w:rPr>
          <w:rStyle w:val="13"/>
          <w:color w:val="0563C1"/>
        </w:rPr>
        <w:t>2022-2024年农学与生命科学学院教师教学竞赛获奖奖项</w:t>
      </w:r>
      <w:r>
        <w:rPr>
          <w:rStyle w:val="13"/>
          <w:color w:val="0563C1"/>
        </w:rPr>
        <w:fldChar w:fldCharType="end"/>
      </w:r>
    </w:p>
    <w:p w14:paraId="1C9BB409">
      <w:pPr>
        <w:spacing w:after="200" w:line="400" w:lineRule="atLeast"/>
      </w:pPr>
      <w:r>
        <w:fldChar w:fldCharType="begin"/>
      </w:r>
      <w:r>
        <w:instrText xml:space="preserve"> HYPERLINK "https://jw.qau.edu.cn/userfiles/files/jwc/2022/12/20221207154941.pdf" \h </w:instrText>
      </w:r>
      <w:r>
        <w:fldChar w:fldCharType="separate"/>
      </w:r>
      <w:r>
        <w:rPr>
          <w:rStyle w:val="13"/>
          <w:color w:val="0563C1"/>
        </w:rPr>
        <w:t>关于公布2022年校级青年教师教学比赛获奖名单的通知</w:t>
      </w:r>
      <w:r>
        <w:rPr>
          <w:rStyle w:val="13"/>
          <w:color w:val="0563C1"/>
        </w:rPr>
        <w:fldChar w:fldCharType="end"/>
      </w:r>
    </w:p>
    <w:p w14:paraId="14AFD758">
      <w:pPr>
        <w:spacing w:after="200" w:line="400" w:lineRule="atLeast"/>
      </w:pPr>
      <w:r>
        <w:fldChar w:fldCharType="begin"/>
      </w:r>
      <w:r>
        <w:instrText xml:space="preserve"> HYPERLINK "https://www.nbcc.cn/_upload/article/files/f7/65/9d25d5bc4327a1938fd7fd613dad/6009bbfe-afda-43b0-a455-0eae1ec7bb9d.doc" \h </w:instrText>
      </w:r>
      <w:r>
        <w:fldChar w:fldCharType="separate"/>
      </w:r>
      <w:r>
        <w:rPr>
          <w:rStyle w:val="13"/>
          <w:color w:val="0563C1"/>
        </w:rPr>
        <w:t>2024年校级教学能力比赛获奖名单-青年教师赛道</w:t>
      </w:r>
      <w:r>
        <w:rPr>
          <w:rStyle w:val="13"/>
          <w:color w:val="0563C1"/>
        </w:rPr>
        <w:fldChar w:fldCharType="end"/>
      </w:r>
    </w:p>
    <w:p w14:paraId="07304DC6">
      <w:pPr>
        <w:spacing w:after="200" w:line="400" w:lineRule="atLeast"/>
      </w:pPr>
      <w:r>
        <w:fldChar w:fldCharType="begin"/>
      </w:r>
      <w:r>
        <w:instrText xml:space="preserve"> HYPERLINK "https://www.wjut.edu.cn/d/file/p/20250616/48f9177952d56e854d8842860535fcc0.doc" \h </w:instrText>
      </w:r>
      <w:r>
        <w:fldChar w:fldCharType="separate"/>
      </w:r>
      <w:r>
        <w:rPr>
          <w:rStyle w:val="13"/>
          <w:color w:val="0563C1"/>
        </w:rPr>
        <w:t>关于表彰2022-2023学年青年教师讲课竞赛获奖教师的决定</w:t>
      </w:r>
      <w:r>
        <w:rPr>
          <w:rStyle w:val="13"/>
          <w:color w:val="0563C1"/>
        </w:rPr>
        <w:fldChar w:fldCharType="end"/>
      </w:r>
    </w:p>
    <w:p w14:paraId="5F73ED58">
      <w:pPr>
        <w:spacing w:after="200" w:line="400" w:lineRule="atLeast"/>
      </w:pPr>
      <w:r>
        <w:fldChar w:fldCharType="begin"/>
      </w:r>
      <w:r>
        <w:instrText xml:space="preserve"> HYPERLINK "https://xgh.cugb.edu.cn/upload/resources/file/2023/08/04/227832.pdf" \h </w:instrText>
      </w:r>
      <w:r>
        <w:fldChar w:fldCharType="separate"/>
      </w:r>
      <w:r>
        <w:rPr>
          <w:rStyle w:val="13"/>
          <w:color w:val="0563C1"/>
        </w:rPr>
        <w:t>中华全国总工会办公厅 教育部办公厅关于第六届全国高校青年教师教学竞赛获奖情况的通报</w:t>
      </w:r>
      <w:r>
        <w:rPr>
          <w:rStyle w:val="13"/>
          <w:color w:val="0563C1"/>
        </w:rPr>
        <w:fldChar w:fldCharType="end"/>
      </w:r>
    </w:p>
    <w:p w14:paraId="00BEEC5D">
      <w:pPr>
        <w:spacing w:after="200" w:line="400" w:lineRule="atLeast"/>
      </w:pPr>
      <w:r>
        <w:fldChar w:fldCharType="begin"/>
      </w:r>
      <w:r>
        <w:instrText xml:space="preserve"> HYPERLINK "https://gonghui.shnu.edu.cn/7b/9a/c29790a818074/page.htm" \h </w:instrText>
      </w:r>
      <w:r>
        <w:fldChar w:fldCharType="separate"/>
      </w:r>
      <w:r>
        <w:rPr>
          <w:rStyle w:val="13"/>
          <w:color w:val="0563C1"/>
        </w:rPr>
        <w:t>第七届全国高校青年教师教学竞赛我校获奖名单（2024年）</w:t>
      </w:r>
      <w:r>
        <w:rPr>
          <w:rStyle w:val="13"/>
          <w:color w:val="0563C1"/>
        </w:rPr>
        <w:fldChar w:fldCharType="end"/>
      </w:r>
    </w:p>
    <w:p w14:paraId="7ADE6930">
      <w:pPr>
        <w:spacing w:after="200" w:line="400" w:lineRule="atLeast"/>
      </w:pPr>
      <w:r>
        <w:fldChar w:fldCharType="begin"/>
      </w:r>
      <w:r>
        <w:instrText xml:space="preserve"> HYPERLINK "https://www.gdust.edu.cn/e/upload/s12/jdx/file/2022/07/04131809.pdf" \h </w:instrText>
      </w:r>
      <w:r>
        <w:fldChar w:fldCharType="separate"/>
      </w:r>
      <w:r>
        <w:rPr>
          <w:rStyle w:val="13"/>
          <w:color w:val="0563C1"/>
        </w:rPr>
        <w:t>关于表彰首届（2021－2022学年）青年教师教学大赛获奖个人的决定</w:t>
      </w:r>
      <w:r>
        <w:rPr>
          <w:rStyle w:val="13"/>
          <w:color w:val="0563C1"/>
        </w:rPr>
        <w:fldChar w:fldCharType="end"/>
      </w:r>
    </w:p>
    <w:p w14:paraId="5C3172AD">
      <w:pPr>
        <w:spacing w:after="200" w:line="400" w:lineRule="atLeast"/>
      </w:pPr>
      <w:r>
        <w:fldChar w:fldCharType="begin"/>
      </w:r>
      <w:r>
        <w:instrText xml:space="preserve"> HYPERLINK "https://mp.weixin.qq.com/s?__biz=MzU2MTU3NjAwMQ==&amp;mid=2247702692&amp;idx=3&amp;sn=3ac01e4554e8ee58c09339452d68dcf8&amp;chksm=fc7b398acb0cb09cce39f6f7a6577e54042fec21ae07b19e78ea3d0651598cacbc028458bf5d&amp;scene=27" \h </w:instrText>
      </w:r>
      <w:r>
        <w:fldChar w:fldCharType="separate"/>
      </w:r>
      <w:r>
        <w:rPr>
          <w:rStyle w:val="13"/>
          <w:color w:val="0563C1"/>
        </w:rPr>
        <w:t>国赛一等奖|全国高校教师教学创新大赛一等奖PPT+视频</w:t>
      </w:r>
      <w:r>
        <w:rPr>
          <w:rStyle w:val="13"/>
          <w:color w:val="0563C1"/>
        </w:rPr>
        <w:fldChar w:fldCharType="end"/>
      </w:r>
    </w:p>
    <w:p w14:paraId="7FD6B8A2">
      <w:pPr>
        <w:spacing w:after="200" w:line="400" w:lineRule="atLeast"/>
      </w:pPr>
      <w:r>
        <w:fldChar w:fldCharType="begin"/>
      </w:r>
      <w:r>
        <w:instrText xml:space="preserve"> HYPERLINK "https://jsgzb.seu.edu.cn/_upload/article/files/d0/3b/cfc42f14401fb9844c225901dfda/9c080ec2-dc98-416a-a014-14454954505e.docx" \h </w:instrText>
      </w:r>
      <w:r>
        <w:fldChar w:fldCharType="separate"/>
      </w:r>
      <w:r>
        <w:rPr>
          <w:rStyle w:val="13"/>
          <w:color w:val="0563C1"/>
        </w:rPr>
        <w:t>首届全国高校教师教学创新大赛·就业指导课程教学赛道课程教学大纲（模板）</w:t>
      </w:r>
      <w:r>
        <w:rPr>
          <w:rStyle w:val="13"/>
          <w:color w:val="0563C1"/>
        </w:rPr>
        <w:fldChar w:fldCharType="end"/>
      </w:r>
    </w:p>
    <w:p w14:paraId="52888F16">
      <w:pPr>
        <w:spacing w:after="200" w:line="400" w:lineRule="atLeast"/>
      </w:pPr>
      <w:r>
        <w:fldChar w:fldCharType="begin"/>
      </w:r>
      <w:r>
        <w:instrText xml:space="preserve"> HYPERLINK "https://jwc.jxstnu.edu.cn/news-show-1259.html" \h </w:instrText>
      </w:r>
      <w:r>
        <w:fldChar w:fldCharType="separate"/>
      </w:r>
      <w:r>
        <w:rPr>
          <w:rStyle w:val="13"/>
          <w:color w:val="0563C1"/>
        </w:rPr>
        <w:t>2024年青年教师教学竞赛结果公示</w:t>
      </w:r>
      <w:r>
        <w:rPr>
          <w:rStyle w:val="13"/>
          <w:color w:val="0563C1"/>
        </w:rPr>
        <w:fldChar w:fldCharType="end"/>
      </w:r>
    </w:p>
    <w:p w14:paraId="42D44D74">
      <w:pPr>
        <w:spacing w:after="200" w:line="400" w:lineRule="atLeast"/>
      </w:pPr>
      <w:r>
        <w:fldChar w:fldCharType="begin"/>
      </w:r>
      <w:r>
        <w:instrText xml:space="preserve"> HYPERLINK "http://jwc.hnwu.edu.cn/2024_10/22_15/content-72021.html" \h </w:instrText>
      </w:r>
      <w:r>
        <w:fldChar w:fldCharType="separate"/>
      </w:r>
      <w:r>
        <w:rPr>
          <w:rStyle w:val="13"/>
          <w:color w:val="0563C1"/>
        </w:rPr>
        <w:t>关于2024年校级教师教学竞赛获奖名单的公示_通知公告_教务处</w:t>
      </w:r>
      <w:r>
        <w:rPr>
          <w:rStyle w:val="13"/>
          <w:color w:val="0563C1"/>
        </w:rPr>
        <w:fldChar w:fldCharType="end"/>
      </w:r>
    </w:p>
    <w:p w14:paraId="1A37A30B">
      <w:pPr>
        <w:spacing w:after="200" w:line="400" w:lineRule="atLeast"/>
      </w:pPr>
      <w:r>
        <w:fldChar w:fldCharType="begin"/>
      </w:r>
      <w:r>
        <w:instrText xml:space="preserve"> HYPERLINK "http://gpzx.xsyu.edu.cn/info/1023/1675.htm" \h </w:instrText>
      </w:r>
      <w:r>
        <w:fldChar w:fldCharType="separate"/>
      </w:r>
      <w:r>
        <w:rPr>
          <w:rStyle w:val="13"/>
          <w:color w:val="0563C1"/>
        </w:rPr>
        <w:t>2023—2024学年青年教师教学竞赛获奖名单公示</w:t>
      </w:r>
      <w:r>
        <w:rPr>
          <w:rStyle w:val="13"/>
          <w:color w:val="0563C1"/>
        </w:rPr>
        <w:fldChar w:fldCharType="end"/>
      </w:r>
    </w:p>
    <w:p w14:paraId="37483579">
      <w:pPr>
        <w:spacing w:after="200" w:line="400" w:lineRule="atLeast"/>
      </w:pPr>
      <w:r>
        <w:fldChar w:fldCharType="begin"/>
      </w:r>
      <w:r>
        <w:instrText xml:space="preserve"> HYPERLINK "https://jw.cdu.edu.cn/info/1087/11115.htm" \h </w:instrText>
      </w:r>
      <w:r>
        <w:fldChar w:fldCharType="separate"/>
      </w:r>
      <w:r>
        <w:rPr>
          <w:rStyle w:val="13"/>
          <w:color w:val="0563C1"/>
        </w:rPr>
        <w:t>我校成功举办2024年青年教师教学竞赛</w:t>
      </w:r>
      <w:r>
        <w:rPr>
          <w:rStyle w:val="13"/>
          <w:color w:val="0563C1"/>
        </w:rPr>
        <w:fldChar w:fldCharType="end"/>
      </w:r>
    </w:p>
    <w:p w14:paraId="1DF34EE6">
      <w:pPr>
        <w:spacing w:after="200" w:line="400" w:lineRule="atLeast"/>
      </w:pPr>
      <w:r>
        <w:fldChar w:fldCharType="begin"/>
      </w:r>
      <w:r>
        <w:instrText xml:space="preserve"> HYPERLINK "https://rc.hrbust.edu.cn/_upload/article/files/e7/2c/03cb9bc24df9954c8bb13d01d3f7/64108643-c73b-4913-a06a-8921ce05a933.pptx" \h </w:instrText>
      </w:r>
      <w:r>
        <w:fldChar w:fldCharType="separate"/>
      </w:r>
      <w:r>
        <w:rPr>
          <w:rStyle w:val="13"/>
          <w:color w:val="0563C1"/>
        </w:rPr>
        <w:t>第二届全国高校教师教学创新大赛（2022年）三等奖</w:t>
      </w:r>
      <w:r>
        <w:rPr>
          <w:rStyle w:val="13"/>
          <w:color w:val="0563C1"/>
        </w:rPr>
        <w:fldChar w:fldCharType="end"/>
      </w:r>
    </w:p>
    <w:p w14:paraId="49B18E93">
      <w:pPr>
        <w:spacing w:after="200" w:line="400" w:lineRule="atLeast"/>
      </w:pPr>
      <w:r>
        <w:fldChar w:fldCharType="begin"/>
      </w:r>
      <w:r>
        <w:instrText xml:space="preserve"> HYPERLINK "https://web.dhu.edu.cn/cist/_t137/2024/1226/c3004a355040/page.htm" \h </w:instrText>
      </w:r>
      <w:r>
        <w:fldChar w:fldCharType="separate"/>
      </w:r>
      <w:r>
        <w:rPr>
          <w:rStyle w:val="13"/>
          <w:color w:val="0563C1"/>
        </w:rPr>
        <w:t>信息科学与技术学院开展2024年青年教师教学竞赛暨新任教师教学能力培训</w:t>
      </w:r>
      <w:r>
        <w:rPr>
          <w:rStyle w:val="13"/>
          <w:color w:val="0563C1"/>
        </w:rPr>
        <w:fldChar w:fldCharType="end"/>
      </w:r>
    </w:p>
    <w:p w14:paraId="7D20DB9E">
      <w:pPr>
        <w:spacing w:after="200" w:line="400" w:lineRule="atLeast"/>
      </w:pPr>
      <w:r>
        <w:fldChar w:fldCharType="begin"/>
      </w:r>
      <w:r>
        <w:instrText xml:space="preserve"> HYPERLINK "https://www.nuit.edu.cn/smxy/jxky/jydt/content_20567" \h </w:instrText>
      </w:r>
      <w:r>
        <w:fldChar w:fldCharType="separate"/>
      </w:r>
      <w:r>
        <w:rPr>
          <w:rStyle w:val="13"/>
          <w:color w:val="0563C1"/>
        </w:rPr>
        <w:t>我院2024年中青年教师教学大赛获奖名单公示</w:t>
      </w:r>
      <w:r>
        <w:rPr>
          <w:rStyle w:val="13"/>
          <w:color w:val="0563C1"/>
        </w:rPr>
        <w:fldChar w:fldCharType="end"/>
      </w:r>
    </w:p>
    <w:p w14:paraId="61397E47">
      <w:pPr>
        <w:spacing w:after="200" w:line="400" w:lineRule="atLeast"/>
      </w:pPr>
      <w:r>
        <w:fldChar w:fldCharType="begin"/>
      </w:r>
      <w:r>
        <w:instrText xml:space="preserve"> HYPERLINK "https://ctl.uic.edu.cn/CTL%20Weekly%20Announcements%20083021.pdf" \h </w:instrText>
      </w:r>
      <w:r>
        <w:fldChar w:fldCharType="separate"/>
      </w:r>
      <w:r>
        <w:rPr>
          <w:rStyle w:val="13"/>
          <w:color w:val="0563C1"/>
        </w:rPr>
        <w:t>CTL Weekly Announcements-Open Classroom Initiatives</w:t>
      </w:r>
      <w:r>
        <w:rPr>
          <w:rStyle w:val="13"/>
          <w:color w:val="0563C1"/>
        </w:rPr>
        <w:fldChar w:fldCharType="end"/>
      </w:r>
    </w:p>
    <w:p w14:paraId="170E3268">
      <w:pPr>
        <w:spacing w:after="200" w:line="400" w:lineRule="atLeast"/>
      </w:pPr>
      <w:r>
        <w:fldChar w:fldCharType="begin"/>
      </w:r>
      <w:r>
        <w:instrText xml:space="preserve"> HYPERLINK "https://cfd.nuaa.edu.cn/2023/1113/c1549a324303/page.htm" \h </w:instrText>
      </w:r>
      <w:r>
        <w:fldChar w:fldCharType="separate"/>
      </w:r>
      <w:r>
        <w:rPr>
          <w:rStyle w:val="13"/>
          <w:color w:val="0563C1"/>
        </w:rPr>
        <w:t>全国高校教师教学创新大赛历届获奖</w:t>
      </w:r>
      <w:r>
        <w:rPr>
          <w:rStyle w:val="13"/>
          <w:color w:val="0563C1"/>
        </w:rPr>
        <w:fldChar w:fldCharType="end"/>
      </w:r>
    </w:p>
    <w:p w14:paraId="230D0004">
      <w:pPr>
        <w:spacing w:after="200" w:line="400" w:lineRule="atLeast"/>
      </w:pPr>
      <w:r>
        <w:fldChar w:fldCharType="begin"/>
      </w:r>
      <w:r>
        <w:instrText xml:space="preserve"> HYPERLINK "https://files.metaso.cn/api/public-file/preview?fileName=8677547731602690048.pdf" \h </w:instrText>
      </w:r>
      <w:r>
        <w:fldChar w:fldCharType="separate"/>
      </w:r>
      <w:r>
        <w:rPr>
          <w:rStyle w:val="13"/>
          <w:color w:val="0563C1"/>
        </w:rPr>
        <w:t>财政部：增发国债资金重点投向均实现大幅增长，下一步及时启动超长期特别国债发行工作！</w:t>
      </w:r>
      <w:r>
        <w:rPr>
          <w:rStyle w:val="13"/>
          <w:color w:val="0563C1"/>
        </w:rPr>
        <w:fldChar w:fldCharType="end"/>
      </w:r>
    </w:p>
    <w:p w14:paraId="68C25B36">
      <w:pPr>
        <w:spacing w:after="200" w:line="400" w:lineRule="atLeast"/>
      </w:pPr>
      <w:r>
        <w:fldChar w:fldCharType="begin"/>
      </w:r>
      <w:r>
        <w:instrText xml:space="preserve"> HYPERLINK "https://enlight-eu.org/images/events/Tartu/UGOE_TL_Award_2024_Pascal_Klein.pdf" \h </w:instrText>
      </w:r>
      <w:r>
        <w:fldChar w:fldCharType="separate"/>
      </w:r>
      <w:r>
        <w:rPr>
          <w:rStyle w:val="13"/>
          <w:color w:val="0563C1"/>
        </w:rPr>
        <w:t>Application: ENLIGHT Teaching and Learning Award 2024</w:t>
      </w:r>
      <w:r>
        <w:rPr>
          <w:rStyle w:val="13"/>
          <w:color w:val="0563C1"/>
        </w:rPr>
        <w:fldChar w:fldCharType="end"/>
      </w:r>
    </w:p>
    <w:p w14:paraId="4432CEB9">
      <w:pPr>
        <w:spacing w:after="200" w:line="400" w:lineRule="atLeast"/>
      </w:pPr>
      <w:r>
        <w:fldChar w:fldCharType="begin"/>
      </w:r>
      <w:r>
        <w:instrText xml:space="preserve"> HYPERLINK "https://www.ed.gov/media/document/p229a140011arizonapdf-65435.pdf" \h </w:instrText>
      </w:r>
      <w:r>
        <w:fldChar w:fldCharType="separate"/>
      </w:r>
      <w:r>
        <w:rPr>
          <w:rStyle w:val="13"/>
          <w:color w:val="0563C1"/>
        </w:rPr>
        <w:t>APPLICATION FOR GRANTS UNDER THE 2014 Language Resource Centers (LRC) Program Application for New Awards CFDA 84.229A</w:t>
      </w:r>
      <w:r>
        <w:rPr>
          <w:rStyle w:val="13"/>
          <w:color w:val="0563C1"/>
        </w:rPr>
        <w:fldChar w:fldCharType="end"/>
      </w:r>
    </w:p>
    <w:p w14:paraId="6E895281">
      <w:pPr>
        <w:spacing w:after="200" w:line="400" w:lineRule="atLeast"/>
      </w:pPr>
      <w:r>
        <w:fldChar w:fldCharType="begin"/>
      </w:r>
      <w:r>
        <w:instrText xml:space="preserve"> HYPERLINK "https://library.achievingthedream.org/monroeccushistory2/chapter/request-access/" \h </w:instrText>
      </w:r>
      <w:r>
        <w:fldChar w:fldCharType="separate"/>
      </w:r>
      <w:r>
        <w:rPr>
          <w:rStyle w:val="13"/>
          <w:color w:val="0563C1"/>
        </w:rPr>
        <w:t>Request Access</w:t>
      </w:r>
      <w:r>
        <w:rPr>
          <w:rStyle w:val="13"/>
          <w:color w:val="0563C1"/>
        </w:rPr>
        <w:fldChar w:fldCharType="end"/>
      </w:r>
    </w:p>
    <w:p w14:paraId="1240D63F">
      <w:pPr>
        <w:spacing w:after="200" w:line="400" w:lineRule="atLeast"/>
      </w:pPr>
      <w:r>
        <w:fldChar w:fldCharType="begin"/>
      </w:r>
      <w:r>
        <w:instrText xml:space="preserve"> HYPERLINK "https://files.metaso.cn/api/public-file/preview?fileName=8687071225126363136.pdf" \h </w:instrText>
      </w:r>
      <w:r>
        <w:fldChar w:fldCharType="separate"/>
      </w:r>
      <w:r>
        <w:rPr>
          <w:rStyle w:val="13"/>
          <w:color w:val="0563C1"/>
        </w:rPr>
        <w:t>大学生创新创业实践平台建设的探索与实践</w:t>
      </w:r>
      <w:r>
        <w:rPr>
          <w:rStyle w:val="13"/>
          <w:color w:val="0563C1"/>
        </w:rPr>
        <w:fldChar w:fldCharType="end"/>
      </w:r>
    </w:p>
    <w:p w14:paraId="4E6566AB">
      <w:pPr>
        <w:spacing w:after="200" w:line="400" w:lineRule="atLeast"/>
      </w:pPr>
      <w:r>
        <w:fldChar w:fldCharType="begin"/>
      </w:r>
      <w:r>
        <w:instrText xml:space="preserve"> HYPERLINK "https://files.metaso.cn/api/public-file/preview?fileName=8677548046451011584.pdf" \h </w:instrText>
      </w:r>
      <w:r>
        <w:fldChar w:fldCharType="separate"/>
      </w:r>
      <w:r>
        <w:rPr>
          <w:rStyle w:val="13"/>
          <w:color w:val="0563C1"/>
        </w:rPr>
        <w:t>建筑企业如何做强市场营销？</w:t>
      </w:r>
      <w:r>
        <w:rPr>
          <w:rStyle w:val="13"/>
          <w:color w:val="0563C1"/>
        </w:rPr>
        <w:fldChar w:fldCharType="end"/>
      </w:r>
    </w:p>
    <w:p w14:paraId="00127693">
      <w:pPr>
        <w:spacing w:after="200" w:line="400" w:lineRule="atLeast"/>
      </w:pPr>
      <w:r>
        <w:fldChar w:fldCharType="begin"/>
      </w:r>
      <w:r>
        <w:instrText xml:space="preserve"> HYPERLINK "https://files.metaso.cn/api/public-file/preview?fileName=8690288317293645825.pdf" \h </w:instrText>
      </w:r>
      <w:r>
        <w:fldChar w:fldCharType="separate"/>
      </w:r>
      <w:r>
        <w:rPr>
          <w:rStyle w:val="13"/>
          <w:color w:val="0563C1"/>
        </w:rPr>
        <w:t>国家工商总局 国家发展改革委关于促进广告业发展的指导意见</w:t>
      </w:r>
      <w:r>
        <w:rPr>
          <w:rStyle w:val="13"/>
          <w:color w:val="0563C1"/>
        </w:rPr>
        <w:fldChar w:fldCharType="end"/>
      </w:r>
    </w:p>
    <w:p w14:paraId="26D0E781">
      <w:pPr>
        <w:spacing w:after="200" w:line="400" w:lineRule="atLeast"/>
      </w:pPr>
      <w:r>
        <w:fldChar w:fldCharType="begin"/>
      </w:r>
      <w:r>
        <w:instrText xml:space="preserve"> HYPERLINK "https://files.metaso.cn/api/public-file/preview?fileName=8686348791184338944.pdf" \h </w:instrText>
      </w:r>
      <w:r>
        <w:fldChar w:fldCharType="separate"/>
      </w:r>
      <w:r>
        <w:rPr>
          <w:rStyle w:val="13"/>
          <w:color w:val="0563C1"/>
        </w:rPr>
        <w:t>见微知著：依托‘知行计划·中国之治在基层’社会调研感知新时代伟大变革的探索与实践</w:t>
      </w:r>
      <w:r>
        <w:rPr>
          <w:rStyle w:val="13"/>
          <w:color w:val="0563C1"/>
        </w:rPr>
        <w:fldChar w:fldCharType="end"/>
      </w:r>
    </w:p>
    <w:p w14:paraId="5FDC649E">
      <w:pPr>
        <w:spacing w:after="200" w:line="400" w:lineRule="atLeast"/>
      </w:pPr>
      <w:r>
        <w:fldChar w:fldCharType="begin"/>
      </w:r>
      <w:r>
        <w:instrText xml:space="preserve"> HYPERLINK "https://www.ccm.edu/wp-content/uploads/2024/02/CTL-Exploratory-Teaching-Grant-Proposal-Application.doc" \h </w:instrText>
      </w:r>
      <w:r>
        <w:fldChar w:fldCharType="separate"/>
      </w:r>
      <w:r>
        <w:rPr>
          <w:rStyle w:val="13"/>
          <w:color w:val="0563C1"/>
        </w:rPr>
        <w:t>Exploratory Teaching Grant Proposal Application</w:t>
      </w:r>
      <w:r>
        <w:rPr>
          <w:rStyle w:val="13"/>
          <w:color w:val="0563C1"/>
        </w:rPr>
        <w:fldChar w:fldCharType="end"/>
      </w:r>
    </w:p>
    <w:p w14:paraId="4A20CFB1">
      <w:pPr>
        <w:spacing w:after="200" w:line="400" w:lineRule="atLeast"/>
      </w:pPr>
      <w:r>
        <w:fldChar w:fldCharType="begin"/>
      </w:r>
      <w:r>
        <w:instrText xml:space="preserve"> HYPERLINK "http://zyhj.haue.edu.cn/pdf/20250419093354945he3.pdf" \h </w:instrText>
      </w:r>
      <w:r>
        <w:fldChar w:fldCharType="separate"/>
      </w:r>
      <w:r>
        <w:rPr>
          <w:rStyle w:val="13"/>
          <w:color w:val="0563C1"/>
        </w:rPr>
        <w:t>校级示范课程申报书</w:t>
      </w:r>
      <w:r>
        <w:rPr>
          <w:rStyle w:val="13"/>
          <w:color w:val="0563C1"/>
        </w:rPr>
        <w:fldChar w:fldCharType="end"/>
      </w:r>
    </w:p>
    <w:p w14:paraId="1872D067">
      <w:pPr>
        <w:spacing w:after="200" w:line="400" w:lineRule="atLeast"/>
      </w:pPr>
      <w:r>
        <w:fldChar w:fldCharType="begin"/>
      </w:r>
      <w:r>
        <w:instrText xml:space="preserve"> HYPERLINK "https://cloud.tencent.com/developer/information/%E7%94%B3%E8%AF%B7edu.cn%E5%9F%9F%E5%90%8D-article" \h </w:instrText>
      </w:r>
      <w:r>
        <w:fldChar w:fldCharType="separate"/>
      </w:r>
      <w:r>
        <w:rPr>
          <w:rStyle w:val="13"/>
          <w:color w:val="0563C1"/>
        </w:rPr>
        <w:t>申请edu.cn域名</w:t>
      </w:r>
      <w:r>
        <w:rPr>
          <w:rStyle w:val="13"/>
          <w:color w:val="0563C1"/>
        </w:rPr>
        <w:fldChar w:fldCharType="end"/>
      </w:r>
    </w:p>
    <w:p w14:paraId="188F202F">
      <w:pPr>
        <w:spacing w:after="200" w:line="400" w:lineRule="atLeast"/>
      </w:pPr>
      <w:r>
        <w:fldChar w:fldCharType="begin"/>
      </w:r>
      <w:r>
        <w:instrText xml:space="preserve"> HYPERLINK "https://english.jnu.edu.cn/2024/1212/c2027a827564/page.htm" \h </w:instrText>
      </w:r>
      <w:r>
        <w:fldChar w:fldCharType="separate"/>
      </w:r>
      <w:r>
        <w:rPr>
          <w:rStyle w:val="13"/>
          <w:color w:val="0563C1"/>
        </w:rPr>
        <w:t>2024 Undergraduate Course New Teacher Teaching Competition Held at College of Information Science and Technology</w:t>
      </w:r>
      <w:r>
        <w:rPr>
          <w:rStyle w:val="13"/>
          <w:color w:val="0563C1"/>
        </w:rPr>
        <w:fldChar w:fldCharType="end"/>
      </w:r>
    </w:p>
    <w:p w14:paraId="69470C9E">
      <w:pPr>
        <w:spacing w:after="200" w:line="400" w:lineRule="atLeast"/>
      </w:pPr>
      <w:r>
        <w:fldChar w:fldCharType="begin"/>
      </w:r>
      <w:r>
        <w:instrText xml:space="preserve"> HYPERLINK "https://ctld.nwsuaf.edu.cn/jnbsB/qjsB/5f02c29a4d2c467c922130f5a3710737.htm" \h </w:instrText>
      </w:r>
      <w:r>
        <w:fldChar w:fldCharType="separate"/>
      </w:r>
      <w:r>
        <w:rPr>
          <w:rStyle w:val="13"/>
          <w:color w:val="0563C1"/>
        </w:rPr>
        <w:t>2024年度青年教师讲课比赛获奖名单</w:t>
      </w:r>
      <w:r>
        <w:rPr>
          <w:rStyle w:val="13"/>
          <w:color w:val="0563C1"/>
        </w:rPr>
        <w:fldChar w:fldCharType="end"/>
      </w:r>
    </w:p>
    <w:p w14:paraId="0FC158CA">
      <w:pPr>
        <w:spacing w:after="200" w:line="400" w:lineRule="atLeast"/>
      </w:pPr>
      <w:r>
        <w:fldChar w:fldCharType="begin"/>
      </w:r>
      <w:r>
        <w:instrText xml:space="preserve"> HYPERLINK "https://www.glasgowunisrc.org/pageassets/whatson/awards/stas/GUSRC-STA-22-Programme-Online.pdf" \h </w:instrText>
      </w:r>
      <w:r>
        <w:fldChar w:fldCharType="separate"/>
      </w:r>
      <w:r>
        <w:rPr>
          <w:rStyle w:val="13"/>
          <w:color w:val="0563C1"/>
        </w:rPr>
        <w:t>Student Teaching Awards 2022</w:t>
      </w:r>
      <w:r>
        <w:rPr>
          <w:rStyle w:val="13"/>
          <w:color w:val="0563C1"/>
        </w:rPr>
        <w:fldChar w:fldCharType="end"/>
      </w:r>
    </w:p>
    <w:p w14:paraId="6468821C">
      <w:pPr>
        <w:spacing w:after="200" w:line="400" w:lineRule="atLeast"/>
      </w:pPr>
      <w:r>
        <w:fldChar w:fldCharType="begin"/>
      </w:r>
      <w:r>
        <w:instrText xml:space="preserve"> HYPERLINK "https://jwc.gzhmu.edu.cn/info/1159/11091.htm" \h </w:instrText>
      </w:r>
      <w:r>
        <w:fldChar w:fldCharType="separate"/>
      </w:r>
      <w:r>
        <w:rPr>
          <w:rStyle w:val="13"/>
          <w:color w:val="0563C1"/>
        </w:rPr>
        <w:t>青年教师展风采,教学竞赛促提升——学校2024年青年教师授...</w:t>
      </w:r>
      <w:r>
        <w:rPr>
          <w:rStyle w:val="13"/>
          <w:color w:val="0563C1"/>
        </w:rPr>
        <w:fldChar w:fldCharType="end"/>
      </w:r>
    </w:p>
    <w:p w14:paraId="3428A8DC">
      <w:pPr>
        <w:spacing w:after="200" w:line="400" w:lineRule="atLeast"/>
      </w:pPr>
      <w:r>
        <w:fldChar w:fldCharType="begin"/>
      </w:r>
      <w:r>
        <w:instrText xml:space="preserve"> HYPERLINK "https://en.ustb.edu.cn/News/FacultyandStaff/f2b508a72f2e4f8a96210cffe933485d.htm" \h </w:instrText>
      </w:r>
      <w:r>
        <w:fldChar w:fldCharType="separate"/>
      </w:r>
      <w:r>
        <w:rPr>
          <w:rStyle w:val="13"/>
          <w:color w:val="0563C1"/>
        </w:rPr>
        <w:t>The 12th USTB Youth Teachers’ Teaching Competence Competition</w:t>
      </w:r>
      <w:r>
        <w:rPr>
          <w:rStyle w:val="13"/>
          <w:color w:val="0563C1"/>
        </w:rPr>
        <w:fldChar w:fldCharType="end"/>
      </w:r>
    </w:p>
    <w:p w14:paraId="2F7E0DDB">
      <w:pPr>
        <w:spacing w:after="200" w:line="400" w:lineRule="atLeast"/>
      </w:pPr>
      <w:r>
        <w:fldChar w:fldCharType="begin"/>
      </w:r>
      <w:r>
        <w:instrText xml:space="preserve"> HYPERLINK "https://jsgzbfzzx.tyut.edu.cn/__local/6/B8/2F/3B9893E903BC60AD24EE37B48DE_4B568866_50E06D.pdf" \h </w:instrText>
      </w:r>
      <w:r>
        <w:fldChar w:fldCharType="separate"/>
      </w:r>
      <w:r>
        <w:rPr>
          <w:rStyle w:val="13"/>
          <w:color w:val="0563C1"/>
        </w:rPr>
        <w:t>教育部高等教育司转发《关于举办第四届全国高校教师教学创新大赛的通知》的通知</w:t>
      </w:r>
      <w:r>
        <w:rPr>
          <w:rStyle w:val="13"/>
          <w:color w:val="0563C1"/>
        </w:rPr>
        <w:fldChar w:fldCharType="end"/>
      </w:r>
    </w:p>
    <w:p w14:paraId="53E22310">
      <w:pPr>
        <w:spacing w:after="200" w:line="400" w:lineRule="atLeast"/>
      </w:pPr>
      <w:r>
        <w:fldChar w:fldCharType="begin"/>
      </w:r>
      <w:r>
        <w:instrText xml:space="preserve"> HYPERLINK "https://jsgzbfzzx.tyut.edu.cn/__local/1/9A/C6/25390656FFD36D90EB5EA313861_5C2A1429_6088AA.pdf" \h </w:instrText>
      </w:r>
      <w:r>
        <w:fldChar w:fldCharType="separate"/>
      </w:r>
      <w:r>
        <w:rPr>
          <w:rStyle w:val="13"/>
          <w:color w:val="0563C1"/>
        </w:rPr>
        <w:t>关于举办第五届全国高校教师教学创新大赛的通知</w:t>
      </w:r>
      <w:r>
        <w:rPr>
          <w:rStyle w:val="13"/>
          <w:color w:val="0563C1"/>
        </w:rPr>
        <w:fldChar w:fldCharType="end"/>
      </w:r>
    </w:p>
    <w:p w14:paraId="14771B5F">
      <w:pPr>
        <w:spacing w:after="200" w:line="400" w:lineRule="atLeast"/>
      </w:pPr>
      <w:r>
        <w:fldChar w:fldCharType="begin"/>
      </w:r>
      <w:r>
        <w:instrText xml:space="preserve"> HYPERLINK "https://mp.weixin.qq.com/s?__biz=MzA4ODA4NTk2Ng==&amp;mid=2649395243&amp;idx=1&amp;sn=2869f513b88a1b872ad27ae1fe02cd77&amp;chksm=8831b48abf463d9c0a7e86bea9b9233bee2b784372da3f9c12df0f69db747f5c7724e2803d64&amp;scene=27" \h </w:instrText>
      </w:r>
      <w:r>
        <w:fldChar w:fldCharType="separate"/>
      </w:r>
      <w:r>
        <w:rPr>
          <w:rStyle w:val="13"/>
          <w:color w:val="0563C1"/>
        </w:rPr>
        <w:t>公布！第四届全国高校教师教学创新大赛获奖教师（团队）名单</w:t>
      </w:r>
      <w:r>
        <w:rPr>
          <w:rStyle w:val="13"/>
          <w:color w:val="0563C1"/>
        </w:rPr>
        <w:fldChar w:fldCharType="end"/>
      </w:r>
    </w:p>
    <w:p w14:paraId="426CD6FC">
      <w:pPr>
        <w:spacing w:after="200" w:line="400" w:lineRule="atLeast"/>
      </w:pPr>
      <w:r>
        <w:fldChar w:fldCharType="begin"/>
      </w:r>
      <w:r>
        <w:instrText xml:space="preserve"> HYPERLINK "https://wei.bsu.edu.cn/cms/docs//2024-01/c3614561f562485d9cd32e0c33546bb1.docx" \h </w:instrText>
      </w:r>
      <w:r>
        <w:fldChar w:fldCharType="separate"/>
      </w:r>
      <w:r>
        <w:rPr>
          <w:rStyle w:val="13"/>
          <w:color w:val="0563C1"/>
        </w:rPr>
        <w:t>第四届全国高校教师教学创新大赛校内选拔赛获奖名单</w:t>
      </w:r>
      <w:r>
        <w:rPr>
          <w:rStyle w:val="13"/>
          <w:color w:val="0563C1"/>
        </w:rPr>
        <w:fldChar w:fldCharType="end"/>
      </w:r>
    </w:p>
    <w:p w14:paraId="2E8B70F7">
      <w:pPr>
        <w:spacing w:after="200" w:line="400" w:lineRule="atLeast"/>
      </w:pPr>
      <w:r>
        <w:fldChar w:fldCharType="begin"/>
      </w:r>
      <w:r>
        <w:instrText xml:space="preserve"> HYPERLINK "https://www.doc88.com/p-7718960489273.html" \h </w:instrText>
      </w:r>
      <w:r>
        <w:fldChar w:fldCharType="separate"/>
      </w:r>
      <w:r>
        <w:rPr>
          <w:rStyle w:val="13"/>
          <w:color w:val="0563C1"/>
        </w:rPr>
        <w:t>一等奖4项</w:t>
      </w:r>
      <w:r>
        <w:rPr>
          <w:rStyle w:val="13"/>
          <w:color w:val="0563C1"/>
        </w:rPr>
        <w:fldChar w:fldCharType="end"/>
      </w:r>
    </w:p>
    <w:p w14:paraId="677CFA64">
      <w:pPr>
        <w:spacing w:after="200" w:line="400" w:lineRule="atLeast"/>
      </w:pPr>
      <w:r>
        <w:fldChar w:fldCharType="begin"/>
      </w:r>
      <w:r>
        <w:instrText xml:space="preserve"> HYPERLINK "https://www.sklib.cn/booklib/bookPreview?SiteID=122&amp;ID=11270760&amp;source=mita" \h </w:instrText>
      </w:r>
      <w:r>
        <w:fldChar w:fldCharType="separate"/>
      </w:r>
      <w:r>
        <w:rPr>
          <w:rStyle w:val="13"/>
          <w:color w:val="0563C1"/>
        </w:rPr>
        <w:t>中国特色社会主义政治经济学的新发展.2023</w:t>
      </w:r>
      <w:r>
        <w:rPr>
          <w:rStyle w:val="13"/>
          <w:color w:val="0563C1"/>
        </w:rPr>
        <w:fldChar w:fldCharType="end"/>
      </w:r>
    </w:p>
    <w:p w14:paraId="1ED5C649">
      <w:pPr>
        <w:spacing w:after="200" w:line="400" w:lineRule="atLeast"/>
      </w:pPr>
      <w:r>
        <w:fldChar w:fldCharType="begin"/>
      </w:r>
      <w:r>
        <w:instrText xml:space="preserve"> HYPERLINK "https://www.zhongyanbei.com/about/4.html" \h </w:instrText>
      </w:r>
      <w:r>
        <w:fldChar w:fldCharType="separate"/>
      </w:r>
      <w:r>
        <w:rPr>
          <w:rStyle w:val="13"/>
          <w:color w:val="0563C1"/>
        </w:rPr>
        <w:t>通知下载</w:t>
      </w:r>
      <w:r>
        <w:rPr>
          <w:rStyle w:val="13"/>
          <w:color w:val="0563C1"/>
        </w:rPr>
        <w:fldChar w:fldCharType="end"/>
      </w:r>
    </w:p>
    <w:p w14:paraId="7DCF8344">
      <w:pPr>
        <w:spacing w:after="200" w:line="400" w:lineRule="atLeast"/>
      </w:pPr>
      <w:r>
        <w:fldChar w:fldCharType="begin"/>
      </w:r>
      <w:r>
        <w:instrText xml:space="preserve"> HYPERLINK "http://gdqy.kypt.chaoxing.com/showNewsFulltext?id=128&amp;newstype=25" \h </w:instrText>
      </w:r>
      <w:r>
        <w:fldChar w:fldCharType="separate"/>
      </w:r>
      <w:r>
        <w:rPr>
          <w:rStyle w:val="13"/>
          <w:color w:val="0563C1"/>
        </w:rPr>
        <w:t>2024年度校级教学能力比赛(专业组1)</w:t>
      </w:r>
      <w:r>
        <w:rPr>
          <w:rStyle w:val="13"/>
          <w:color w:val="0563C1"/>
        </w:rPr>
        <w:fldChar w:fldCharType="end"/>
      </w:r>
    </w:p>
    <w:p w14:paraId="20A30424">
      <w:pPr>
        <w:spacing w:after="200" w:line="400" w:lineRule="atLeast"/>
      </w:pPr>
      <w:r>
        <w:fldChar w:fldCharType="begin"/>
      </w:r>
      <w:r>
        <w:instrText xml:space="preserve"> HYPERLINK "https://jiaowu.buaa.edu.cn/info/1017/3464.htm" \h </w:instrText>
      </w:r>
      <w:r>
        <w:fldChar w:fldCharType="separate"/>
      </w:r>
      <w:r>
        <w:rPr>
          <w:rStyle w:val="13"/>
          <w:color w:val="0563C1"/>
        </w:rPr>
        <w:t>关于举办第五届全国高等学校青年教师电子技术基础、电子线路课程讲课竞赛的通知</w:t>
      </w:r>
      <w:r>
        <w:rPr>
          <w:rStyle w:val="13"/>
          <w:color w:val="0563C1"/>
        </w:rPr>
        <w:fldChar w:fldCharType="end"/>
      </w:r>
    </w:p>
    <w:p w14:paraId="1076F178">
      <w:pPr>
        <w:spacing w:after="200" w:line="400" w:lineRule="atLeast"/>
      </w:pPr>
      <w:r>
        <w:fldChar w:fldCharType="begin"/>
      </w:r>
      <w:r>
        <w:instrText xml:space="preserve"> HYPERLINK "https://jwc.gdou.edu.cn/__local/A/CF/4D/BB6697307CB7295698BFC81E5A5_B8957A6F_7800.doc" \h </w:instrText>
      </w:r>
      <w:r>
        <w:fldChar w:fldCharType="separate"/>
      </w:r>
      <w:r>
        <w:rPr>
          <w:rStyle w:val="13"/>
          <w:color w:val="0563C1"/>
        </w:rPr>
        <w:t>关于收集教师“全国各类竞赛获奖作品”材料的通知</w:t>
      </w:r>
      <w:r>
        <w:rPr>
          <w:rStyle w:val="13"/>
          <w:color w:val="0563C1"/>
        </w:rPr>
        <w:fldChar w:fldCharType="end"/>
      </w:r>
    </w:p>
    <w:p w14:paraId="4E635768">
      <w:pPr>
        <w:spacing w:after="200" w:line="400" w:lineRule="atLeast"/>
      </w:pPr>
      <w:r>
        <w:fldChar w:fldCharType="begin"/>
      </w:r>
      <w:r>
        <w:instrText xml:space="preserve"> HYPERLINK "https://www.nxtc.edu.cn/__local/B/9A/4F/0B9048B44D1992D4FE7CDCCE7FE_440E8C40_32036.pdf" \h </w:instrText>
      </w:r>
      <w:r>
        <w:fldChar w:fldCharType="separate"/>
      </w:r>
      <w:r>
        <w:rPr>
          <w:rStyle w:val="13"/>
          <w:color w:val="0563C1"/>
        </w:rPr>
        <w:t>关于举办宁夏职业技术学院 宁夏开放大学青年教师教学竞赛的通知</w:t>
      </w:r>
      <w:r>
        <w:rPr>
          <w:rStyle w:val="13"/>
          <w:color w:val="0563C1"/>
        </w:rPr>
        <w:fldChar w:fldCharType="end"/>
      </w:r>
    </w:p>
    <w:p w14:paraId="4E2AF302">
      <w:pPr>
        <w:spacing w:after="200" w:line="400" w:lineRule="atLeast"/>
      </w:pPr>
      <w:r>
        <w:fldChar w:fldCharType="begin"/>
      </w:r>
      <w:r>
        <w:instrText xml:space="preserve"> HYPERLINK "https://tqma.zust.edu.cn/info/1055/5545.htm" \h </w:instrText>
      </w:r>
      <w:r>
        <w:fldChar w:fldCharType="separate"/>
      </w:r>
      <w:r>
        <w:rPr>
          <w:rStyle w:val="13"/>
          <w:color w:val="0563C1"/>
        </w:rPr>
        <w:t>教学资源</w:t>
      </w:r>
      <w:r>
        <w:rPr>
          <w:rStyle w:val="13"/>
          <w:color w:val="0563C1"/>
        </w:rPr>
        <w:fldChar w:fldCharType="end"/>
      </w:r>
    </w:p>
    <w:p w14:paraId="07E6955D">
      <w:pPr>
        <w:spacing w:after="200" w:line="400" w:lineRule="atLeast"/>
      </w:pPr>
      <w:r>
        <w:fldChar w:fldCharType="begin"/>
      </w:r>
      <w:r>
        <w:instrText xml:space="preserve"> HYPERLINK "https://njit.edu.cn/info/1043/22597.htm" \h </w:instrText>
      </w:r>
      <w:r>
        <w:fldChar w:fldCharType="separate"/>
      </w:r>
      <w:r>
        <w:rPr>
          <w:rStyle w:val="13"/>
          <w:color w:val="0563C1"/>
        </w:rPr>
        <w:t>学校首页</w:t>
      </w:r>
      <w:r>
        <w:rPr>
          <w:rStyle w:val="13"/>
          <w:color w:val="0563C1"/>
        </w:rPr>
        <w:fldChar w:fldCharType="end"/>
      </w:r>
    </w:p>
    <w:p w14:paraId="01F12E50">
      <w:pPr>
        <w:spacing w:after="200" w:line="400" w:lineRule="atLeast"/>
      </w:pPr>
      <w:r>
        <w:fldChar w:fldCharType="begin"/>
      </w:r>
      <w:r>
        <w:instrText xml:space="preserve"> HYPERLINK "https://www.nerc.edu.cn/FrontEnd/News/news_info.aspx?newsid=383ffd17-e219-4410-9a29-45c78bf23f42" \h </w:instrText>
      </w:r>
      <w:r>
        <w:fldChar w:fldCharType="separate"/>
      </w:r>
      <w:r>
        <w:rPr>
          <w:rStyle w:val="13"/>
          <w:color w:val="0563C1"/>
        </w:rPr>
        <w:t>资讯动态</w:t>
      </w:r>
      <w:r>
        <w:rPr>
          <w:rStyle w:val="13"/>
          <w:color w:val="0563C1"/>
        </w:rPr>
        <w:fldChar w:fldCharType="end"/>
      </w:r>
    </w:p>
    <w:p w14:paraId="7C05E659">
      <w:pPr>
        <w:spacing w:after="200" w:line="400" w:lineRule="atLeast"/>
      </w:pPr>
      <w:r>
        <w:fldChar w:fldCharType="begin"/>
      </w:r>
      <w:r>
        <w:instrText xml:space="preserve"> HYPERLINK "https://jwc.hgnu.edu.cn/2024/1025/c444a108220/page.htm" \h </w:instrText>
      </w:r>
      <w:r>
        <w:fldChar w:fldCharType="separate"/>
      </w:r>
      <w:r>
        <w:rPr>
          <w:rStyle w:val="13"/>
          <w:color w:val="0563C1"/>
        </w:rPr>
        <w:t>关于开展2024年青年教师教学竞赛的通知</w:t>
      </w:r>
      <w:r>
        <w:rPr>
          <w:rStyle w:val="13"/>
          <w:color w:val="0563C1"/>
        </w:rPr>
        <w:fldChar w:fldCharType="end"/>
      </w:r>
    </w:p>
    <w:p w14:paraId="5CE1DD0A">
      <w:pPr>
        <w:spacing w:after="200" w:line="400" w:lineRule="atLeast"/>
      </w:pPr>
      <w:r>
        <w:fldChar w:fldCharType="begin"/>
      </w:r>
      <w:r>
        <w:instrText xml:space="preserve"> HYPERLINK "http://whcm.huanghuai.edu.cn/2024_12/03_22/content-126475.html" \h </w:instrText>
      </w:r>
      <w:r>
        <w:fldChar w:fldCharType="separate"/>
      </w:r>
      <w:r>
        <w:rPr>
          <w:rStyle w:val="13"/>
          <w:color w:val="0563C1"/>
        </w:rPr>
        <w:t>定风波公开课教案教学设计全国一等奖2022定风波教学设计一等奖_教学案例库_黄淮--文化传媒学院</w:t>
      </w:r>
      <w:r>
        <w:rPr>
          <w:rStyle w:val="13"/>
          <w:color w:val="0563C1"/>
        </w:rPr>
        <w:fldChar w:fldCharType="end"/>
      </w:r>
    </w:p>
    <w:p w14:paraId="2029230A">
      <w:pPr>
        <w:spacing w:after="200" w:line="400" w:lineRule="atLeast"/>
      </w:pPr>
      <w:r>
        <w:fldChar w:fldCharType="begin"/>
      </w:r>
      <w:r>
        <w:instrText xml:space="preserve"> HYPERLINK "https://abg.baidu.com/tags/xxgndj6e3ta2mln5zti2pspixtdc3o7rxwy5p56gw7e43txwfw64zunhxpxlnl6b66z4ztn4xgzdemwswphmjnnv" \h </w:instrText>
      </w:r>
      <w:r>
        <w:fldChar w:fldCharType="separate"/>
      </w:r>
      <w:r>
        <w:rPr>
          <w:rStyle w:val="13"/>
          <w:color w:val="0563C1"/>
        </w:rPr>
        <w:t>教学能力-教学设计-获奖作品赏析-教学活动流程图共22页文档</w:t>
      </w:r>
      <w:r>
        <w:rPr>
          <w:rStyle w:val="13"/>
          <w:color w:val="0563C1"/>
        </w:rPr>
        <w:fldChar w:fldCharType="end"/>
      </w:r>
    </w:p>
    <w:p w14:paraId="16EA1248">
      <w:pPr>
        <w:spacing w:after="200" w:line="400" w:lineRule="atLeast"/>
      </w:pPr>
      <w:r>
        <w:fldChar w:fldCharType="begin"/>
      </w:r>
      <w:r>
        <w:instrText xml:space="preserve"> HYPERLINK "https://book.douban.com/subject/20293991/" \h </w:instrText>
      </w:r>
      <w:r>
        <w:fldChar w:fldCharType="separate"/>
      </w:r>
      <w:r>
        <w:rPr>
          <w:rStyle w:val="13"/>
          <w:color w:val="0563C1"/>
        </w:rPr>
        <w:t>获奖教师课程教学设计精选</w:t>
      </w:r>
      <w:r>
        <w:rPr>
          <w:rStyle w:val="13"/>
          <w:color w:val="0563C1"/>
        </w:rPr>
        <w:fldChar w:fldCharType="end"/>
      </w:r>
    </w:p>
    <w:p w14:paraId="376A99EA">
      <w:pPr>
        <w:spacing w:after="200" w:line="400" w:lineRule="atLeast"/>
      </w:pPr>
      <w:r>
        <w:fldChar w:fldCharType="begin"/>
      </w:r>
      <w:r>
        <w:instrText xml:space="preserve"> HYPERLINK "https://www.wjut.edu.cn/d/file/p/20250617/ade6b49fc71bb5bae306838207ce8049.docx" \h </w:instrText>
      </w:r>
      <w:r>
        <w:fldChar w:fldCharType="separate"/>
      </w:r>
      <w:r>
        <w:rPr>
          <w:rStyle w:val="13"/>
          <w:color w:val="0563C1"/>
        </w:rPr>
        <w:t>关于开展2024年教师教学技能大赛的通知</w:t>
      </w:r>
      <w:r>
        <w:rPr>
          <w:rStyle w:val="13"/>
          <w:color w:val="0563C1"/>
        </w:rPr>
        <w:fldChar w:fldCharType="end"/>
      </w:r>
    </w:p>
    <w:p w14:paraId="43BDC176">
      <w:pPr>
        <w:spacing w:after="200" w:line="400" w:lineRule="atLeast"/>
      </w:pPr>
      <w:r>
        <w:fldChar w:fldCharType="begin"/>
      </w:r>
      <w:r>
        <w:instrText xml:space="preserve"> HYPERLINK "https://www.sspu.edu.cn/_upload/article/files/86/35/532cf34844e0b7f27e95b80d6001/f31d05e9-ad22-4d0b-9fbf-15a65b81898c.docx" \h </w:instrText>
      </w:r>
      <w:r>
        <w:fldChar w:fldCharType="separate"/>
      </w:r>
      <w:r>
        <w:rPr>
          <w:rStyle w:val="13"/>
          <w:color w:val="0563C1"/>
        </w:rPr>
        <w:t>2023年上海第二工业大学青年教师教学竞赛暨第六届上海高校青年教师教学竞赛选拔赛实施方案</w:t>
      </w:r>
      <w:r>
        <w:rPr>
          <w:rStyle w:val="13"/>
          <w:color w:val="0563C1"/>
        </w:rPr>
        <w:fldChar w:fldCharType="end"/>
      </w:r>
    </w:p>
    <w:p w14:paraId="1D3A80C0">
      <w:pPr>
        <w:spacing w:after="200" w:line="400" w:lineRule="atLeast"/>
      </w:pPr>
      <w:r>
        <w:fldChar w:fldCharType="begin"/>
      </w:r>
      <w:r>
        <w:instrText xml:space="preserve"> HYPERLINK "https://www.sklib.cn/booklib/bookPreview?SiteID=122&amp;ID=10334509&amp;source=mita" \h </w:instrText>
      </w:r>
      <w:r>
        <w:fldChar w:fldCharType="separate"/>
      </w:r>
      <w:r>
        <w:rPr>
          <w:rStyle w:val="13"/>
          <w:color w:val="0563C1"/>
        </w:rPr>
        <w:t>政府电子服务能力指数报告.2022</w:t>
      </w:r>
      <w:r>
        <w:rPr>
          <w:rStyle w:val="13"/>
          <w:color w:val="0563C1"/>
        </w:rPr>
        <w:fldChar w:fldCharType="end"/>
      </w:r>
    </w:p>
    <w:p w14:paraId="2F50B4C8">
      <w:pPr>
        <w:spacing w:after="200" w:line="400" w:lineRule="atLeast"/>
      </w:pPr>
      <w:r>
        <w:fldChar w:fldCharType="begin"/>
      </w:r>
      <w:r>
        <w:instrText xml:space="preserve"> HYPERLINK "https://jsfzzx.hnuahe.edu.cn/" \h </w:instrText>
      </w:r>
      <w:r>
        <w:fldChar w:fldCharType="separate"/>
      </w:r>
      <w:r>
        <w:rPr>
          <w:rStyle w:val="13"/>
          <w:color w:val="0563C1"/>
        </w:rPr>
        <w:t>教师发展中心</w:t>
      </w:r>
      <w:r>
        <w:rPr>
          <w:rStyle w:val="13"/>
          <w:color w:val="0563C1"/>
        </w:rPr>
        <w:fldChar w:fldCharType="end"/>
      </w:r>
    </w:p>
    <w:p w14:paraId="04AB0F7A">
      <w:pPr>
        <w:spacing w:after="200" w:line="400" w:lineRule="atLeast"/>
      </w:pPr>
      <w:r>
        <w:fldChar w:fldCharType="begin"/>
      </w:r>
      <w:r>
        <w:instrText xml:space="preserve"> HYPERLINK "https://teacher.higher.smartedu.cn/h/home/others/2024-06-13/847.html" \h </w:instrText>
      </w:r>
      <w:r>
        <w:fldChar w:fldCharType="separate"/>
      </w:r>
      <w:r>
        <w:rPr>
          <w:rStyle w:val="13"/>
          <w:color w:val="0563C1"/>
        </w:rPr>
        <w:t>国家智慧教育平台高等教育教师教育网络课程资源征集公告</w:t>
      </w:r>
      <w:r>
        <w:rPr>
          <w:rStyle w:val="13"/>
          <w:color w:val="0563C1"/>
        </w:rPr>
        <w:fldChar w:fldCharType="end"/>
      </w:r>
    </w:p>
    <w:p w14:paraId="1AC88CE5">
      <w:pPr>
        <w:spacing w:after="200" w:line="400" w:lineRule="atLeast"/>
      </w:pPr>
      <w:r>
        <w:fldChar w:fldCharType="begin"/>
      </w:r>
      <w:r>
        <w:instrText xml:space="preserve"> HYPERLINK "https://files.metaso.cn/api/public-file/preview?fileName=8677605787992522752.pdf" \h </w:instrText>
      </w:r>
      <w:r>
        <w:fldChar w:fldCharType="separate"/>
      </w:r>
      <w:r>
        <w:rPr>
          <w:rStyle w:val="13"/>
          <w:color w:val="0563C1"/>
        </w:rPr>
        <w:t>人工智能背景下，职业教育的变与不变 ---洞察技术变革，坚守教育初心</w:t>
      </w:r>
      <w:r>
        <w:rPr>
          <w:rStyle w:val="13"/>
          <w:color w:val="0563C1"/>
        </w:rPr>
        <w:fldChar w:fldCharType="end"/>
      </w: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FB7B8D">
    <w:pPr>
      <w:rPr>
        <w:rFonts w:hint="eastAsia" w:eastAsia="宋体"/>
        <w:lang w:eastAsia="zh-CN"/>
      </w:rPr>
    </w:pPr>
    <w:r>
      <w:rPr>
        <w:rFonts w:hint="eastAsia"/>
        <w:color w:val="808080"/>
        <w:sz w:val="18"/>
        <w:lang w:eastAsia="zh-CN"/>
      </w:rPr>
      <w:t>、</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02A17E">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CF092B84"/>
    <w:multiLevelType w:val="multilevel"/>
    <w:tmpl w:val="CF092B84"/>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3">
    <w:nsid w:val="0053208E"/>
    <w:multiLevelType w:val="multilevel"/>
    <w:tmpl w:val="0053208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4">
    <w:nsid w:val="03D62ECE"/>
    <w:multiLevelType w:val="multilevel"/>
    <w:tmpl w:val="03D62EC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5">
    <w:nsid w:val="25B654F3"/>
    <w:multiLevelType w:val="multilevel"/>
    <w:tmpl w:val="25B654F3"/>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6">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79C7637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28</Pages>
  <Words>6056</Words>
  <Characters>6739</Characters>
  <TotalTime>0</TotalTime>
  <ScaleCrop>false</ScaleCrop>
  <LinksUpToDate>false</LinksUpToDate>
  <CharactersWithSpaces>6800</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2026-02-24T21:35:31Z</dcterms:created>
  <dc:creator>86188</dc:creator>
  <cp:lastModifiedBy>dyx</cp:lastModifiedBy>
  <dcterms:modified xsi:type="dcterms:W3CDTF">2026-02-24T21:35:43Z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fd182e2d3e3456ec79e7ca9f6cf06bf0","ProduceID":"Metasota_docx_6968e1ac22e002cab2b2b924_1_975d15b3-e38a-42f9-af1e-fe23a660bd44","ReservedCode2":"fd182e2d3e3456ec79e7ca9f6cf06bf0","PropagateID":"Metasota_docx_6968e1ac22e002cab2b2b924_1_975d15b3-e38a-42f9-af1e-fe23a660bd44","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BBF0D167C5D541DB9873975170F6C160_12</vt:lpwstr>
  </property>
</Properties>
</file>