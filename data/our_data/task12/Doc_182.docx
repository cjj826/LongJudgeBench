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5EEC08">
      <w:pPr>
        <w:spacing w:after="400" w:line="400" w:lineRule="atLeast"/>
      </w:pPr>
      <w:r>
        <w:rPr>
          <w:b/>
          <w:sz w:val="30"/>
        </w:rPr>
        <w:t>关于2025年中国最卖座电影的综合研究报告</w:t>
      </w:r>
    </w:p>
    <w:p w14:paraId="38F69E56">
      <w:pPr>
        <w:spacing w:after="400" w:line="400" w:lineRule="atLeast"/>
      </w:pPr>
      <w:r>
        <w:rPr>
          <w:b/>
        </w:rPr>
        <w:t>摘要：</w:t>
      </w:r>
      <w:r>
        <w:t xml:space="preserve"> 本报告旨在对2025年度中国电影市场票房表现最突出的十部电影进行系统性的梳理与分析。报告首先基于当前可获取的行业数据，确定了票房排名前十的影片名单，并详细整理了每部影片的基础信息，包括其主题、制作公司、类型、时长及主创团队等。随后，报告通过横向比较与深入分析，探讨了这些成功影片在主题、出品方、类型和时长等维度的共性与差异。最后，报告对这些卖座电影的成功要素进行了总结，并结合当前市场环境，对未来可能在中国电影市场取得成功的电影类型进行了前瞻性预测。本报告所有信息均基于截至2025年12月22日可查阅的公开网络资料。</w:t>
      </w:r>
    </w:p>
    <w:p w14:paraId="2376E70F">
      <w:pPr>
        <w:spacing w:after="400" w:line="400" w:lineRule="atLeast"/>
      </w:pPr>
      <w:r>
        <w:rPr>
          <w:b/>
          <w:sz w:val="30"/>
        </w:rPr>
        <w:t>第一部分：2025年中国电影票房总榜前十名名单确认</w:t>
      </w:r>
    </w:p>
    <w:p w14:paraId="5E9F0DE9">
      <w:pPr>
        <w:spacing w:after="400" w:line="400" w:lineRule="atLeast"/>
      </w:pPr>
      <w:r>
        <w:rPr>
          <w:b/>
          <w:sz w:val="26"/>
        </w:rPr>
        <w:t>1.1 数据来源说明</w:t>
      </w:r>
    </w:p>
    <w:p w14:paraId="51666553">
      <w:pPr>
        <w:spacing w:after="400" w:line="400" w:lineRule="atLeast"/>
      </w:pPr>
      <w:r>
        <w:t>在进行名单确认时，我们发现截至2025年12月22日，国家电影局或中国电影发行放映协会等官方机构尚未发布具备法律效力的《2025年中国电影市场年度报告》全文 [[1]][[2]]。因此，本报告所引用的票房排名主要综合了多个行业公认的数据平台和媒体报道，其中以“猫眼专业版”和“灯塔专业版”的数据为主要参考依据。这些平台的数据虽然被业内广泛采用，但与最终的官方统计可能存在微小差异 [[3]][[4]]。</w:t>
      </w:r>
    </w:p>
    <w:p w14:paraId="6BA6ECE7">
      <w:pPr>
        <w:spacing w:after="400" w:line="400" w:lineRule="atLeast"/>
      </w:pPr>
      <w:r>
        <w:t>综合多个信息源的交叉验证 [[5]][[6]][[7]]我们整理出了一份在业界流传最广、可信度最高的2025年中国电影票房总榜前十名名单。需要强调的是，部分影片的具体票房数额在不同来源中略有出入，且部分信息可能截至11月或12月初，但影片的排名顺序基本保持一致。</w:t>
      </w:r>
    </w:p>
    <w:p w14:paraId="0AFD7452">
      <w:pPr>
        <w:spacing w:after="400" w:line="400" w:lineRule="atLeast"/>
      </w:pPr>
      <w:r>
        <w:rPr>
          <w:b/>
          <w:sz w:val="26"/>
        </w:rPr>
        <w:t>1.2 票房总榜前十名影片名单</w:t>
      </w:r>
    </w:p>
    <w:p w14:paraId="0A2C6832">
      <w:pPr>
        <w:spacing w:after="400" w:line="400" w:lineRule="atLeast"/>
      </w:pPr>
      <w:r>
        <w:t>根据截至2025年12月22日的主流行业数据，2025年中国电影票房总榜前十名影片如下：</w:t>
      </w:r>
    </w:p>
    <w:p w14:paraId="36B09402">
      <w:pPr>
        <w:numPr>
          <w:ilvl w:val="0"/>
          <w:numId w:val="1"/>
        </w:numPr>
        <w:spacing w:after="400" w:line="400" w:lineRule="atLeast"/>
      </w:pPr>
      <w:r>
        <w:rPr>
          <w:b/>
        </w:rPr>
        <w:t>《哪吒之魔童闹海》</w:t>
      </w:r>
    </w:p>
    <w:p w14:paraId="680FF9C2">
      <w:pPr>
        <w:numPr>
          <w:ilvl w:val="0"/>
          <w:numId w:val="1"/>
        </w:numPr>
        <w:spacing w:after="400" w:line="400" w:lineRule="atLeast"/>
      </w:pPr>
      <w:r>
        <w:rPr>
          <w:b/>
        </w:rPr>
        <w:t>《唐探1900》</w:t>
      </w:r>
    </w:p>
    <w:p w14:paraId="4CB6AD4F">
      <w:pPr>
        <w:numPr>
          <w:ilvl w:val="0"/>
          <w:numId w:val="1"/>
        </w:numPr>
        <w:spacing w:after="400" w:line="400" w:lineRule="atLeast"/>
      </w:pPr>
      <w:r>
        <w:rPr>
          <w:b/>
        </w:rPr>
        <w:t>《南京照相馆》</w:t>
      </w:r>
    </w:p>
    <w:p w14:paraId="7175F932">
      <w:pPr>
        <w:numPr>
          <w:ilvl w:val="0"/>
          <w:numId w:val="1"/>
        </w:numPr>
        <w:spacing w:after="400" w:line="400" w:lineRule="atLeast"/>
      </w:pPr>
      <w:r>
        <w:rPr>
          <w:b/>
        </w:rPr>
        <w:t>《731》</w:t>
      </w:r>
    </w:p>
    <w:p w14:paraId="4A3F9CA1">
      <w:pPr>
        <w:numPr>
          <w:ilvl w:val="0"/>
          <w:numId w:val="1"/>
        </w:numPr>
        <w:spacing w:after="400" w:line="400" w:lineRule="atLeast"/>
      </w:pPr>
      <w:r>
        <w:rPr>
          <w:b/>
        </w:rPr>
        <w:t>《封神第二部：战火西岐》</w:t>
      </w:r>
    </w:p>
    <w:p w14:paraId="5C999C2C">
      <w:pPr>
        <w:numPr>
          <w:ilvl w:val="0"/>
          <w:numId w:val="1"/>
        </w:numPr>
        <w:spacing w:after="400" w:line="400" w:lineRule="atLeast"/>
      </w:pPr>
      <w:r>
        <w:rPr>
          <w:b/>
        </w:rPr>
        <w:t>《熊出没·重启未来》</w:t>
      </w:r>
    </w:p>
    <w:p w14:paraId="15169A85">
      <w:pPr>
        <w:numPr>
          <w:ilvl w:val="0"/>
          <w:numId w:val="1"/>
        </w:numPr>
        <w:spacing w:after="400" w:line="400" w:lineRule="atLeast"/>
      </w:pPr>
      <w:r>
        <w:rPr>
          <w:b/>
        </w:rPr>
        <w:t>《浪浪山小妖怪》</w:t>
      </w:r>
    </w:p>
    <w:p w14:paraId="20C29002">
      <w:pPr>
        <w:numPr>
          <w:ilvl w:val="0"/>
          <w:numId w:val="1"/>
        </w:numPr>
        <w:spacing w:after="400" w:line="400" w:lineRule="atLeast"/>
      </w:pPr>
      <w:r>
        <w:rPr>
          <w:b/>
        </w:rPr>
        <w:t>《长安的荔枝》</w:t>
      </w:r>
    </w:p>
    <w:p w14:paraId="72161935">
      <w:pPr>
        <w:numPr>
          <w:ilvl w:val="0"/>
          <w:numId w:val="1"/>
        </w:numPr>
        <w:spacing w:after="400" w:line="400" w:lineRule="atLeast"/>
      </w:pPr>
      <w:r>
        <w:rPr>
          <w:b/>
        </w:rPr>
        <w:t>《捕风追影》</w:t>
      </w:r>
    </w:p>
    <w:p w14:paraId="5732D094">
      <w:pPr>
        <w:numPr>
          <w:ilvl w:val="0"/>
          <w:numId w:val="1"/>
        </w:numPr>
        <w:spacing w:after="400" w:line="400" w:lineRule="atLeast"/>
      </w:pPr>
      <w:r>
        <w:rPr>
          <w:b/>
        </w:rPr>
        <w:t>《射雕英雄传：侠之大者》</w:t>
      </w:r>
    </w:p>
    <w:p w14:paraId="00C4F62A">
      <w:pPr>
        <w:spacing w:after="400" w:line="400" w:lineRule="atLeast"/>
      </w:pPr>
      <w:r>
        <w:t>这份名单清晰地反映出，2025年的中国电影市场由国产影片占据了绝对主导地位，票房前十名均为国产电影，显示了本土电影创作的强大活力和市场号召力 [[8]][[9]][[10]]。</w:t>
      </w:r>
    </w:p>
    <w:p w14:paraId="45F5D57C">
      <w:pPr>
        <w:spacing w:after="400" w:line="400" w:lineRule="atLeast"/>
      </w:pPr>
      <w:r>
        <w:rPr>
          <w:b/>
          <w:sz w:val="30"/>
        </w:rPr>
        <w:t>第二部分：十部最卖座电影基础信息搜集</w:t>
      </w:r>
    </w:p>
    <w:p w14:paraId="7EB6C38E">
      <w:pPr>
        <w:spacing w:after="400" w:line="400" w:lineRule="atLeast"/>
      </w:pPr>
      <w:r>
        <w:t>为了进行更深度的分析，我们为上述十部影片搜集了详尽的基础信息。信息搜集过程中，我们参考了豆瓣电影、猫眼专业版等平台的公开数据，以及各类电影资讯报道 [[11]][[12]][[13]]。由于部分影片上映时间较短或信息披露有限，某些字段（如片长、豆瓣评分、完整出品公司）可能存在信息暂缺的情况，这在下文中已明确标注。</w:t>
      </w:r>
    </w:p>
    <w:p w14:paraId="23F34FA9">
      <w:pPr>
        <w:spacing w:after="400" w:line="400" w:lineRule="atLeast"/>
      </w:pPr>
      <w:r>
        <w:rPr>
          <w:b/>
          <w:sz w:val="26"/>
        </w:rPr>
        <w:t>单部电影信息详情</w:t>
      </w:r>
    </w:p>
    <w:p w14:paraId="5757DBEC">
      <w:pPr>
        <w:numPr>
          <w:ilvl w:val="0"/>
          <w:numId w:val="2"/>
        </w:numPr>
        <w:spacing w:after="400" w:line="400" w:lineRule="atLeast"/>
      </w:pPr>
      <w:r>
        <w:rPr>
          <w:b/>
        </w:rPr>
        <w:t>《哪吒之魔童闹海》</w:t>
      </w:r>
    </w:p>
    <w:p w14:paraId="1791E017">
      <w:pPr>
        <w:numPr>
          <w:ilvl w:val="0"/>
          <w:numId w:val="3"/>
        </w:numPr>
        <w:spacing w:after="400" w:line="400" w:lineRule="atLeast"/>
      </w:pPr>
      <w:r>
        <w:rPr>
          <w:b/>
        </w:rPr>
        <w:t>主题：</w:t>
      </w:r>
      <w:r>
        <w:t xml:space="preserve"> 探讨自我身份认同与反抗命运偏见，喊出了“我命由我不由天”的时代强音。</w:t>
      </w:r>
    </w:p>
    <w:p w14:paraId="05BC8AA5">
      <w:pPr>
        <w:numPr>
          <w:ilvl w:val="0"/>
          <w:numId w:val="3"/>
        </w:numPr>
        <w:spacing w:after="400" w:line="400" w:lineRule="atLeast"/>
      </w:pPr>
      <w:r>
        <w:rPr>
          <w:b/>
        </w:rPr>
        <w:t>制作公司：</w:t>
      </w:r>
      <w:r>
        <w:t xml:space="preserve"> 成都可可豆动画影视有限公司、光线影业有限公司、成都自在境界文化传媒有限公司等 [[14]]。</w:t>
      </w:r>
    </w:p>
    <w:p w14:paraId="41B95DD2">
      <w:pPr>
        <w:numPr>
          <w:ilvl w:val="0"/>
          <w:numId w:val="3"/>
        </w:numPr>
        <w:spacing w:after="400" w:line="400" w:lineRule="atLeast"/>
      </w:pPr>
      <w:r>
        <w:rPr>
          <w:b/>
        </w:rPr>
        <w:t>类型：</w:t>
      </w:r>
      <w:r>
        <w:t xml:space="preserve"> 动画、奇幻、喜剧、动作。</w:t>
      </w:r>
    </w:p>
    <w:p w14:paraId="3DFBC889">
      <w:pPr>
        <w:numPr>
          <w:ilvl w:val="0"/>
          <w:numId w:val="3"/>
        </w:numPr>
        <w:spacing w:after="400" w:line="400" w:lineRule="atLeast"/>
      </w:pPr>
      <w:r>
        <w:rPr>
          <w:b/>
        </w:rPr>
        <w:t>时长：</w:t>
      </w:r>
      <w:r>
        <w:t xml:space="preserve"> 资料暂缺。</w:t>
      </w:r>
    </w:p>
    <w:p w14:paraId="35D8D0AF">
      <w:pPr>
        <w:numPr>
          <w:ilvl w:val="0"/>
          <w:numId w:val="3"/>
        </w:numPr>
        <w:spacing w:after="400" w:line="400" w:lineRule="atLeast"/>
      </w:pPr>
      <w:r>
        <w:rPr>
          <w:b/>
        </w:rPr>
        <w:t>其他信息：</w:t>
      </w:r>
    </w:p>
    <w:p w14:paraId="4C708C6F">
      <w:pPr>
        <w:numPr>
          <w:ilvl w:val="0"/>
          <w:numId w:val="3"/>
        </w:numPr>
        <w:spacing w:after="400" w:line="400" w:lineRule="atLeast"/>
      </w:pPr>
      <w:r>
        <w:rPr>
          <w:b/>
        </w:rPr>
        <w:t>导演：</w:t>
      </w:r>
      <w:r>
        <w:t xml:space="preserve"> 饺子 [[15]][[16]]。</w:t>
      </w:r>
    </w:p>
    <w:p w14:paraId="4B496C5D">
      <w:pPr>
        <w:numPr>
          <w:ilvl w:val="0"/>
          <w:numId w:val="3"/>
        </w:numPr>
        <w:spacing w:after="400" w:line="400" w:lineRule="atLeast"/>
      </w:pPr>
      <w:r>
        <w:rPr>
          <w:b/>
        </w:rPr>
        <w:t>主要演员：</w:t>
      </w:r>
      <w:r>
        <w:t xml:space="preserve"> (配音演员) 吕艳婷、囧森瑟夫、瀚墨等。</w:t>
      </w:r>
    </w:p>
    <w:p w14:paraId="7DD39477">
      <w:pPr>
        <w:numPr>
          <w:ilvl w:val="0"/>
          <w:numId w:val="3"/>
        </w:numPr>
        <w:spacing w:after="400" w:line="400" w:lineRule="atLeast"/>
      </w:pPr>
      <w:r>
        <w:rPr>
          <w:b/>
        </w:rPr>
        <w:t>上映年份：</w:t>
      </w:r>
      <w:r>
        <w:t xml:space="preserve"> 2025年。</w:t>
      </w:r>
    </w:p>
    <w:p w14:paraId="53828784">
      <w:pPr>
        <w:numPr>
          <w:ilvl w:val="0"/>
          <w:numId w:val="3"/>
        </w:numPr>
        <w:spacing w:after="400" w:line="400" w:lineRule="atLeast"/>
      </w:pPr>
      <w:r>
        <w:rPr>
          <w:b/>
        </w:rPr>
        <w:t>豆瓣评分：</w:t>
      </w:r>
      <w:r>
        <w:t xml:space="preserve"> 约8.5分 [[17]][[18]][[19]]。</w:t>
      </w:r>
    </w:p>
    <w:p w14:paraId="0C52744C">
      <w:pPr>
        <w:numPr>
          <w:ilvl w:val="0"/>
          <w:numId w:val="2"/>
        </w:numPr>
        <w:spacing w:after="400" w:line="400" w:lineRule="atLeast"/>
      </w:pPr>
      <w:r>
        <w:rPr>
          <w:b/>
        </w:rPr>
        <w:t>《唐探1900》</w:t>
      </w:r>
    </w:p>
    <w:p w14:paraId="12327AC8">
      <w:pPr>
        <w:numPr>
          <w:ilvl w:val="0"/>
          <w:numId w:val="3"/>
        </w:numPr>
        <w:spacing w:after="400" w:line="400" w:lineRule="atLeast"/>
      </w:pPr>
      <w:r>
        <w:rPr>
          <w:b/>
        </w:rPr>
        <w:t>主题：</w:t>
      </w:r>
      <w:r>
        <w:t xml:space="preserve"> 在19世纪末的异国背景下，融合了悬疑推理与喜剧元素，探索“唐探宇宙”的新篇章。</w:t>
      </w:r>
    </w:p>
    <w:p w14:paraId="446451B7">
      <w:pPr>
        <w:numPr>
          <w:ilvl w:val="0"/>
          <w:numId w:val="3"/>
        </w:numPr>
        <w:spacing w:after="400" w:line="400" w:lineRule="atLeast"/>
      </w:pPr>
      <w:r>
        <w:rPr>
          <w:b/>
        </w:rPr>
        <w:t>制作公司：</w:t>
      </w:r>
      <w:r>
        <w:t xml:space="preserve"> 万达影视传媒有限公司（基于系列电影出品方推断，具体名单资料暂缺）。</w:t>
      </w:r>
    </w:p>
    <w:p w14:paraId="4DE8689D">
      <w:pPr>
        <w:numPr>
          <w:ilvl w:val="0"/>
          <w:numId w:val="3"/>
        </w:numPr>
        <w:spacing w:after="400" w:line="400" w:lineRule="atLeast"/>
      </w:pPr>
      <w:r>
        <w:rPr>
          <w:b/>
        </w:rPr>
        <w:t>类型：</w:t>
      </w:r>
      <w:r>
        <w:t xml:space="preserve"> 喜剧、悬疑、冒险。</w:t>
      </w:r>
    </w:p>
    <w:p w14:paraId="67173DBA">
      <w:pPr>
        <w:numPr>
          <w:ilvl w:val="0"/>
          <w:numId w:val="3"/>
        </w:numPr>
        <w:spacing w:after="400" w:line="400" w:lineRule="atLeast"/>
      </w:pPr>
      <w:r>
        <w:rPr>
          <w:b/>
        </w:rPr>
        <w:t>时长：</w:t>
      </w:r>
      <w:r>
        <w:t xml:space="preserve"> 资料暂缺。</w:t>
      </w:r>
    </w:p>
    <w:p w14:paraId="4FFFE415">
      <w:pPr>
        <w:numPr>
          <w:ilvl w:val="0"/>
          <w:numId w:val="3"/>
        </w:numPr>
        <w:spacing w:after="400" w:line="400" w:lineRule="atLeast"/>
      </w:pPr>
      <w:r>
        <w:rPr>
          <w:b/>
        </w:rPr>
        <w:t>其他信息：</w:t>
      </w:r>
    </w:p>
    <w:p w14:paraId="6639BAEB">
      <w:pPr>
        <w:numPr>
          <w:ilvl w:val="0"/>
          <w:numId w:val="3"/>
        </w:numPr>
        <w:spacing w:after="400" w:line="400" w:lineRule="atLeast"/>
      </w:pPr>
      <w:r>
        <w:rPr>
          <w:b/>
        </w:rPr>
        <w:t>导演：</w:t>
      </w:r>
      <w:r>
        <w:t xml:space="preserve"> 陈思诚 [[20]][[21]]。</w:t>
      </w:r>
    </w:p>
    <w:p w14:paraId="53C9B0FD">
      <w:pPr>
        <w:numPr>
          <w:ilvl w:val="0"/>
          <w:numId w:val="3"/>
        </w:numPr>
        <w:spacing w:after="400" w:line="400" w:lineRule="atLeast"/>
      </w:pPr>
      <w:r>
        <w:rPr>
          <w:b/>
        </w:rPr>
        <w:t>主要演员：</w:t>
      </w:r>
      <w:r>
        <w:t xml:space="preserve"> 王宝强、刘昊然、周润发 [[22]][[23]]。</w:t>
      </w:r>
    </w:p>
    <w:p w14:paraId="54EDD883">
      <w:pPr>
        <w:numPr>
          <w:ilvl w:val="0"/>
          <w:numId w:val="3"/>
        </w:numPr>
        <w:spacing w:after="400" w:line="400" w:lineRule="atLeast"/>
      </w:pPr>
      <w:r>
        <w:rPr>
          <w:b/>
        </w:rPr>
        <w:t>上映年份：</w:t>
      </w:r>
      <w:r>
        <w:t xml:space="preserve"> 2025年。</w:t>
      </w:r>
    </w:p>
    <w:p w14:paraId="292E575C">
      <w:pPr>
        <w:numPr>
          <w:ilvl w:val="0"/>
          <w:numId w:val="3"/>
        </w:numPr>
        <w:spacing w:after="400" w:line="400" w:lineRule="atLeast"/>
      </w:pPr>
      <w:r>
        <w:rPr>
          <w:b/>
        </w:rPr>
        <w:t>豆瓣评分：</w:t>
      </w:r>
      <w:r>
        <w:t xml:space="preserve"> 约6.6分 [[24]][[25]]。</w:t>
      </w:r>
    </w:p>
    <w:p w14:paraId="6E1060D0">
      <w:pPr>
        <w:numPr>
          <w:ilvl w:val="0"/>
          <w:numId w:val="2"/>
        </w:numPr>
        <w:spacing w:after="400" w:line="400" w:lineRule="atLeast"/>
      </w:pPr>
      <w:r>
        <w:rPr>
          <w:b/>
        </w:rPr>
        <w:t>《南京照相馆》</w:t>
      </w:r>
    </w:p>
    <w:p w14:paraId="128409B0">
      <w:pPr>
        <w:numPr>
          <w:ilvl w:val="0"/>
          <w:numId w:val="3"/>
        </w:numPr>
        <w:spacing w:after="400" w:line="400" w:lineRule="atLeast"/>
      </w:pPr>
      <w:r>
        <w:rPr>
          <w:b/>
        </w:rPr>
        <w:t>主题：</w:t>
      </w:r>
      <w:r>
        <w:t xml:space="preserve"> 聚焦南京大屠杀这一沉重历史，通过一家照相馆的视角，展现战争中普通人的坚韧与人性的光辉 [[26]][[27]]。</w:t>
      </w:r>
    </w:p>
    <w:p w14:paraId="0187FA58">
      <w:pPr>
        <w:numPr>
          <w:ilvl w:val="0"/>
          <w:numId w:val="3"/>
        </w:numPr>
        <w:spacing w:after="400" w:line="400" w:lineRule="atLeast"/>
      </w:pPr>
      <w:r>
        <w:rPr>
          <w:b/>
        </w:rPr>
        <w:t>制作公司：</w:t>
      </w:r>
      <w:r>
        <w:t xml:space="preserve"> 资料暂缺。</w:t>
      </w:r>
    </w:p>
    <w:p w14:paraId="2D7A9AEF">
      <w:pPr>
        <w:numPr>
          <w:ilvl w:val="0"/>
          <w:numId w:val="3"/>
        </w:numPr>
        <w:spacing w:after="400" w:line="400" w:lineRule="atLeast"/>
      </w:pPr>
      <w:r>
        <w:rPr>
          <w:b/>
        </w:rPr>
        <w:t>类型：</w:t>
      </w:r>
      <w:r>
        <w:t xml:space="preserve"> 剧情、历史、战争 [[28]][[29]]。</w:t>
      </w:r>
    </w:p>
    <w:p w14:paraId="1B539A52">
      <w:pPr>
        <w:numPr>
          <w:ilvl w:val="0"/>
          <w:numId w:val="3"/>
        </w:numPr>
        <w:spacing w:after="400" w:line="400" w:lineRule="atLeast"/>
      </w:pPr>
      <w:r>
        <w:rPr>
          <w:b/>
        </w:rPr>
        <w:t>时长：</w:t>
      </w:r>
      <w:r>
        <w:t xml:space="preserve"> 137分钟 [[30]][[31]]。</w:t>
      </w:r>
    </w:p>
    <w:p w14:paraId="03DDE52A">
      <w:pPr>
        <w:numPr>
          <w:ilvl w:val="0"/>
          <w:numId w:val="3"/>
        </w:numPr>
        <w:spacing w:after="400" w:line="400" w:lineRule="atLeast"/>
      </w:pPr>
      <w:r>
        <w:rPr>
          <w:b/>
        </w:rPr>
        <w:t>其他信息：</w:t>
      </w:r>
    </w:p>
    <w:p w14:paraId="436D780E">
      <w:pPr>
        <w:numPr>
          <w:ilvl w:val="0"/>
          <w:numId w:val="3"/>
        </w:numPr>
        <w:spacing w:after="400" w:line="400" w:lineRule="atLeast"/>
      </w:pPr>
      <w:r>
        <w:rPr>
          <w:b/>
        </w:rPr>
        <w:t>导演：</w:t>
      </w:r>
      <w:r>
        <w:t xml:space="preserve"> 申奥 [[32]][[33]]。</w:t>
      </w:r>
    </w:p>
    <w:p w14:paraId="69824E30">
      <w:pPr>
        <w:numPr>
          <w:ilvl w:val="0"/>
          <w:numId w:val="3"/>
        </w:numPr>
        <w:spacing w:after="400" w:line="400" w:lineRule="atLeast"/>
      </w:pPr>
      <w:r>
        <w:rPr>
          <w:b/>
        </w:rPr>
        <w:t>主要演员：</w:t>
      </w:r>
      <w:r>
        <w:t xml:space="preserve"> 刘昊然、王传君、高叶、王骁 [[34]][[35]]。</w:t>
      </w:r>
    </w:p>
    <w:p w14:paraId="234F8A84">
      <w:pPr>
        <w:numPr>
          <w:ilvl w:val="0"/>
          <w:numId w:val="3"/>
        </w:numPr>
        <w:spacing w:after="400" w:line="400" w:lineRule="atLeast"/>
      </w:pPr>
      <w:r>
        <w:rPr>
          <w:b/>
        </w:rPr>
        <w:t>上映日期：</w:t>
      </w:r>
      <w:r>
        <w:t xml:space="preserve"> 2025年7月25日 [[36]][[37]]。</w:t>
      </w:r>
    </w:p>
    <w:p w14:paraId="04546848">
      <w:pPr>
        <w:numPr>
          <w:ilvl w:val="0"/>
          <w:numId w:val="3"/>
        </w:numPr>
        <w:spacing w:after="400" w:line="400" w:lineRule="atLeast"/>
      </w:pPr>
      <w:r>
        <w:rPr>
          <w:b/>
        </w:rPr>
        <w:t>豆瓣评分：</w:t>
      </w:r>
      <w:r>
        <w:t xml:space="preserve"> 资料暂缺。</w:t>
      </w:r>
    </w:p>
    <w:p w14:paraId="247B2B3A">
      <w:pPr>
        <w:numPr>
          <w:ilvl w:val="0"/>
          <w:numId w:val="2"/>
        </w:numPr>
        <w:spacing w:after="400" w:line="400" w:lineRule="atLeast"/>
      </w:pPr>
      <w:r>
        <w:rPr>
          <w:b/>
        </w:rPr>
        <w:t>《731》</w:t>
      </w:r>
    </w:p>
    <w:p w14:paraId="7B777874">
      <w:pPr>
        <w:numPr>
          <w:ilvl w:val="0"/>
          <w:numId w:val="3"/>
        </w:numPr>
        <w:spacing w:after="400" w:line="400" w:lineRule="atLeast"/>
      </w:pPr>
      <w:r>
        <w:rPr>
          <w:b/>
        </w:rPr>
        <w:t>主题：</w:t>
      </w:r>
      <w:r>
        <w:t xml:space="preserve"> 直面侵华日军731部队的滔天罪行，以极具冲击力的影像揭露历史真相，警示后人 [[38]][[39]]。</w:t>
      </w:r>
    </w:p>
    <w:p w14:paraId="2C5F03F9">
      <w:pPr>
        <w:numPr>
          <w:ilvl w:val="0"/>
          <w:numId w:val="3"/>
        </w:numPr>
        <w:spacing w:after="400" w:line="400" w:lineRule="atLeast"/>
      </w:pPr>
      <w:r>
        <w:rPr>
          <w:b/>
        </w:rPr>
        <w:t>制作公司：</w:t>
      </w:r>
      <w:r>
        <w:t xml:space="preserve"> 长春电影集团有限责任公司等 [[40]]。</w:t>
      </w:r>
    </w:p>
    <w:p w14:paraId="71160292">
      <w:pPr>
        <w:numPr>
          <w:ilvl w:val="0"/>
          <w:numId w:val="3"/>
        </w:numPr>
        <w:spacing w:after="400" w:line="400" w:lineRule="atLeast"/>
      </w:pPr>
      <w:r>
        <w:rPr>
          <w:b/>
        </w:rPr>
        <w:t>类型：</w:t>
      </w:r>
      <w:r>
        <w:t xml:space="preserve"> 剧情、历史、战争 [[41]][[42]]。</w:t>
      </w:r>
    </w:p>
    <w:p w14:paraId="65784F95">
      <w:pPr>
        <w:numPr>
          <w:ilvl w:val="0"/>
          <w:numId w:val="3"/>
        </w:numPr>
        <w:spacing w:after="400" w:line="400" w:lineRule="atLeast"/>
      </w:pPr>
      <w:r>
        <w:rPr>
          <w:b/>
        </w:rPr>
        <w:t>时长：</w:t>
      </w:r>
      <w:r>
        <w:t xml:space="preserve"> 资料暂缺。</w:t>
      </w:r>
    </w:p>
    <w:p w14:paraId="32AC3C6B">
      <w:pPr>
        <w:numPr>
          <w:ilvl w:val="0"/>
          <w:numId w:val="3"/>
        </w:numPr>
        <w:spacing w:after="400" w:line="400" w:lineRule="atLeast"/>
      </w:pPr>
      <w:r>
        <w:rPr>
          <w:b/>
        </w:rPr>
        <w:t>其他信息：</w:t>
      </w:r>
    </w:p>
    <w:p w14:paraId="6B4B3F2B">
      <w:pPr>
        <w:numPr>
          <w:ilvl w:val="0"/>
          <w:numId w:val="3"/>
        </w:numPr>
        <w:spacing w:after="400" w:line="400" w:lineRule="atLeast"/>
      </w:pPr>
      <w:r>
        <w:rPr>
          <w:b/>
        </w:rPr>
        <w:t>导演：</w:t>
      </w:r>
      <w:r>
        <w:t xml:space="preserve"> 赵林山 [[43]][[44]]。</w:t>
      </w:r>
    </w:p>
    <w:p w14:paraId="562D0797">
      <w:pPr>
        <w:numPr>
          <w:ilvl w:val="0"/>
          <w:numId w:val="3"/>
        </w:numPr>
        <w:spacing w:after="400" w:line="400" w:lineRule="atLeast"/>
      </w:pPr>
      <w:r>
        <w:rPr>
          <w:b/>
        </w:rPr>
        <w:t>主要演员：</w:t>
      </w:r>
      <w:r>
        <w:t xml:space="preserve"> 姜武、王志文、李乃文、孙茜 [[45]][[46]]。</w:t>
      </w:r>
    </w:p>
    <w:p w14:paraId="05553B20">
      <w:pPr>
        <w:numPr>
          <w:ilvl w:val="0"/>
          <w:numId w:val="3"/>
        </w:numPr>
        <w:spacing w:after="400" w:line="400" w:lineRule="atLeast"/>
      </w:pPr>
      <w:r>
        <w:rPr>
          <w:b/>
        </w:rPr>
        <w:t>上映日期：</w:t>
      </w:r>
      <w:r>
        <w:t xml:space="preserve"> 2025年9月18日 (经历调档风波后) [[47]]。</w:t>
      </w:r>
    </w:p>
    <w:p w14:paraId="64010E17">
      <w:pPr>
        <w:numPr>
          <w:ilvl w:val="0"/>
          <w:numId w:val="3"/>
        </w:numPr>
        <w:spacing w:after="400" w:line="400" w:lineRule="atLeast"/>
      </w:pPr>
      <w:r>
        <w:rPr>
          <w:b/>
        </w:rPr>
        <w:t>豆瓣评分：</w:t>
      </w:r>
      <w:r>
        <w:t xml:space="preserve"> 资料暂缺。</w:t>
      </w:r>
    </w:p>
    <w:p w14:paraId="31380074">
      <w:pPr>
        <w:numPr>
          <w:ilvl w:val="0"/>
          <w:numId w:val="2"/>
        </w:numPr>
        <w:spacing w:after="400" w:line="400" w:lineRule="atLeast"/>
      </w:pPr>
      <w:r>
        <w:rPr>
          <w:b/>
        </w:rPr>
        <w:t>《封神第二部：战火西岐》</w:t>
      </w:r>
    </w:p>
    <w:p w14:paraId="7D34F40D">
      <w:pPr>
        <w:numPr>
          <w:ilvl w:val="0"/>
          <w:numId w:val="3"/>
        </w:numPr>
        <w:spacing w:after="400" w:line="400" w:lineRule="atLeast"/>
      </w:pPr>
      <w:r>
        <w:rPr>
          <w:b/>
        </w:rPr>
        <w:t>主题：</w:t>
      </w:r>
      <w:r>
        <w:t xml:space="preserve"> 延续第一部的宏大叙事，聚焦商周王朝更迭的关键战役，深入刻画中国古典神话史诗。</w:t>
      </w:r>
    </w:p>
    <w:p w14:paraId="39403997">
      <w:pPr>
        <w:numPr>
          <w:ilvl w:val="0"/>
          <w:numId w:val="3"/>
        </w:numPr>
        <w:spacing w:after="400" w:line="400" w:lineRule="atLeast"/>
      </w:pPr>
      <w:r>
        <w:rPr>
          <w:b/>
        </w:rPr>
        <w:t>制作公司：</w:t>
      </w:r>
      <w:r>
        <w:t xml:space="preserve"> 上海摩天之眼文化传媒有限公司、北京京西文化旅游股份有限公司、世纪长生天影业（北京）有限公司、阿里巴巴影业（北京）有限公司、华夏电影发行有限责任公司等 [[48]]。</w:t>
      </w:r>
    </w:p>
    <w:p w14:paraId="5DC0CE73">
      <w:pPr>
        <w:numPr>
          <w:ilvl w:val="0"/>
          <w:numId w:val="3"/>
        </w:numPr>
        <w:spacing w:after="400" w:line="400" w:lineRule="atLeast"/>
      </w:pPr>
      <w:r>
        <w:rPr>
          <w:b/>
        </w:rPr>
        <w:t>类型：</w:t>
      </w:r>
      <w:r>
        <w:t xml:space="preserve"> 奇幻、动作、战争。</w:t>
      </w:r>
    </w:p>
    <w:p w14:paraId="5E59FAF9">
      <w:pPr>
        <w:numPr>
          <w:ilvl w:val="0"/>
          <w:numId w:val="3"/>
        </w:numPr>
        <w:spacing w:after="400" w:line="400" w:lineRule="atLeast"/>
      </w:pPr>
      <w:r>
        <w:rPr>
          <w:b/>
        </w:rPr>
        <w:t>时长：</w:t>
      </w:r>
      <w:r>
        <w:t xml:space="preserve"> 资料暂缺。</w:t>
      </w:r>
    </w:p>
    <w:p w14:paraId="6B0CACE9">
      <w:pPr>
        <w:numPr>
          <w:ilvl w:val="0"/>
          <w:numId w:val="3"/>
        </w:numPr>
        <w:spacing w:after="400" w:line="400" w:lineRule="atLeast"/>
      </w:pPr>
      <w:r>
        <w:rPr>
          <w:b/>
        </w:rPr>
        <w:t>其他信息：</w:t>
      </w:r>
    </w:p>
    <w:p w14:paraId="6D990E20">
      <w:pPr>
        <w:numPr>
          <w:ilvl w:val="0"/>
          <w:numId w:val="3"/>
        </w:numPr>
        <w:spacing w:after="400" w:line="400" w:lineRule="atLeast"/>
      </w:pPr>
      <w:r>
        <w:rPr>
          <w:b/>
        </w:rPr>
        <w:t>导演：</w:t>
      </w:r>
      <w:r>
        <w:t xml:space="preserve"> 乌尔善 [[49]][[50]]。</w:t>
      </w:r>
    </w:p>
    <w:p w14:paraId="7B98D59B">
      <w:pPr>
        <w:numPr>
          <w:ilvl w:val="0"/>
          <w:numId w:val="3"/>
        </w:numPr>
        <w:spacing w:after="400" w:line="400" w:lineRule="atLeast"/>
      </w:pPr>
      <w:r>
        <w:rPr>
          <w:b/>
        </w:rPr>
        <w:t>主要演员：</w:t>
      </w:r>
      <w:r>
        <w:t xml:space="preserve"> 黄渤、于适、费翔、那尔那茜、陈牧驰 [[51]]。</w:t>
      </w:r>
    </w:p>
    <w:p w14:paraId="303A1FF1">
      <w:pPr>
        <w:numPr>
          <w:ilvl w:val="0"/>
          <w:numId w:val="3"/>
        </w:numPr>
        <w:spacing w:after="400" w:line="400" w:lineRule="atLeast"/>
      </w:pPr>
      <w:r>
        <w:rPr>
          <w:b/>
        </w:rPr>
        <w:t>上映年份：</w:t>
      </w:r>
      <w:r>
        <w:t xml:space="preserve"> 2025年。</w:t>
      </w:r>
    </w:p>
    <w:p w14:paraId="0C486F49">
      <w:pPr>
        <w:numPr>
          <w:ilvl w:val="0"/>
          <w:numId w:val="3"/>
        </w:numPr>
        <w:spacing w:after="400" w:line="400" w:lineRule="atLeast"/>
      </w:pPr>
      <w:r>
        <w:rPr>
          <w:b/>
        </w:rPr>
        <w:t>豆瓣评分：</w:t>
      </w:r>
      <w:r>
        <w:t xml:space="preserve"> 约6.2分 (综合6.0-6.5分区间) [[52]][[53]][[54]]。</w:t>
      </w:r>
    </w:p>
    <w:p w14:paraId="052DB2F3">
      <w:pPr>
        <w:numPr>
          <w:ilvl w:val="0"/>
          <w:numId w:val="2"/>
        </w:numPr>
        <w:spacing w:after="400" w:line="400" w:lineRule="atLeast"/>
      </w:pPr>
      <w:r>
        <w:rPr>
          <w:b/>
        </w:rPr>
        <w:t>《熊出没·重启未来》</w:t>
      </w:r>
    </w:p>
    <w:p w14:paraId="18432728">
      <w:pPr>
        <w:numPr>
          <w:ilvl w:val="0"/>
          <w:numId w:val="3"/>
        </w:numPr>
        <w:spacing w:after="400" w:line="400" w:lineRule="atLeast"/>
      </w:pPr>
      <w:r>
        <w:rPr>
          <w:b/>
        </w:rPr>
        <w:t>主题：</w:t>
      </w:r>
      <w:r>
        <w:t xml:space="preserve"> “熊出没”系列电影的又一力作，融入科幻元素，讲述关于未来、科技与守护家园的冒险故事。</w:t>
      </w:r>
    </w:p>
    <w:p w14:paraId="1AF8F860">
      <w:pPr>
        <w:numPr>
          <w:ilvl w:val="0"/>
          <w:numId w:val="3"/>
        </w:numPr>
        <w:spacing w:after="400" w:line="400" w:lineRule="atLeast"/>
      </w:pPr>
      <w:r>
        <w:rPr>
          <w:b/>
        </w:rPr>
        <w:t>制作公司：</w:t>
      </w:r>
      <w:r>
        <w:t xml:space="preserve"> 华强方特（深圳）动漫有限公司（基于系列电影出品方推断，具体名单资料暂缺）。</w:t>
      </w:r>
    </w:p>
    <w:p w14:paraId="75E265DC">
      <w:pPr>
        <w:numPr>
          <w:ilvl w:val="0"/>
          <w:numId w:val="3"/>
        </w:numPr>
        <w:spacing w:after="400" w:line="400" w:lineRule="atLeast"/>
      </w:pPr>
      <w:r>
        <w:rPr>
          <w:b/>
        </w:rPr>
        <w:t>类型：</w:t>
      </w:r>
      <w:r>
        <w:t xml:space="preserve"> 动画、喜剧、科幻、冒险。</w:t>
      </w:r>
    </w:p>
    <w:p w14:paraId="5D7BDAA8">
      <w:pPr>
        <w:numPr>
          <w:ilvl w:val="0"/>
          <w:numId w:val="3"/>
        </w:numPr>
        <w:spacing w:after="400" w:line="400" w:lineRule="atLeast"/>
      </w:pPr>
      <w:r>
        <w:rPr>
          <w:b/>
        </w:rPr>
        <w:t>时长：</w:t>
      </w:r>
      <w:r>
        <w:t xml:space="preserve"> 资料暂缺。</w:t>
      </w:r>
    </w:p>
    <w:p w14:paraId="63E27B37">
      <w:pPr>
        <w:numPr>
          <w:ilvl w:val="0"/>
          <w:numId w:val="3"/>
        </w:numPr>
        <w:spacing w:after="400" w:line="400" w:lineRule="atLeast"/>
      </w:pPr>
      <w:r>
        <w:rPr>
          <w:b/>
        </w:rPr>
        <w:t>其他信息：</w:t>
      </w:r>
    </w:p>
    <w:p w14:paraId="770096E2">
      <w:pPr>
        <w:numPr>
          <w:ilvl w:val="0"/>
          <w:numId w:val="3"/>
        </w:numPr>
        <w:spacing w:after="400" w:line="400" w:lineRule="atLeast"/>
      </w:pPr>
      <w:r>
        <w:rPr>
          <w:b/>
        </w:rPr>
        <w:t>导演：</w:t>
      </w:r>
      <w:r>
        <w:t xml:space="preserve"> 林永长 [[55]][[56]]。</w:t>
      </w:r>
    </w:p>
    <w:p w14:paraId="1D205DC6">
      <w:pPr>
        <w:numPr>
          <w:ilvl w:val="0"/>
          <w:numId w:val="3"/>
        </w:numPr>
        <w:spacing w:after="400" w:line="400" w:lineRule="atLeast"/>
      </w:pPr>
      <w:r>
        <w:rPr>
          <w:b/>
        </w:rPr>
        <w:t>主要演员：</w:t>
      </w:r>
      <w:r>
        <w:t xml:space="preserve"> (配音演员) 张秉君、谭笑等。</w:t>
      </w:r>
    </w:p>
    <w:p w14:paraId="461AF4A2">
      <w:pPr>
        <w:numPr>
          <w:ilvl w:val="0"/>
          <w:numId w:val="3"/>
        </w:numPr>
        <w:spacing w:after="400" w:line="400" w:lineRule="atLeast"/>
      </w:pPr>
      <w:r>
        <w:rPr>
          <w:b/>
        </w:rPr>
        <w:t>上映年份：</w:t>
      </w:r>
      <w:r>
        <w:t xml:space="preserve"> 2025年。</w:t>
      </w:r>
    </w:p>
    <w:p w14:paraId="58E21087">
      <w:pPr>
        <w:numPr>
          <w:ilvl w:val="0"/>
          <w:numId w:val="3"/>
        </w:numPr>
        <w:spacing w:after="400" w:line="400" w:lineRule="atLeast"/>
      </w:pPr>
      <w:r>
        <w:rPr>
          <w:b/>
        </w:rPr>
        <w:t>豆瓣评分：</w:t>
      </w:r>
      <w:r>
        <w:t xml:space="preserve"> 资料暂缺。</w:t>
      </w:r>
    </w:p>
    <w:p w14:paraId="0EBFBE9B">
      <w:pPr>
        <w:numPr>
          <w:ilvl w:val="0"/>
          <w:numId w:val="2"/>
        </w:numPr>
        <w:spacing w:after="400" w:line="400" w:lineRule="atLeast"/>
      </w:pPr>
      <w:r>
        <w:rPr>
          <w:b/>
        </w:rPr>
        <w:t>《浪浪山小妖怪》</w:t>
      </w:r>
    </w:p>
    <w:p w14:paraId="67594669">
      <w:pPr>
        <w:numPr>
          <w:ilvl w:val="0"/>
          <w:numId w:val="3"/>
        </w:numPr>
        <w:spacing w:after="400" w:line="400" w:lineRule="atLeast"/>
      </w:pPr>
      <w:r>
        <w:rPr>
          <w:b/>
        </w:rPr>
        <w:t>主题：</w:t>
      </w:r>
      <w:r>
        <w:t xml:space="preserve"> 从一个小妖怪的视角出发，讲述在平凡生活中寻找自我价值与意义的温馨故事，引发普通观众的强烈共鸣。</w:t>
      </w:r>
    </w:p>
    <w:p w14:paraId="15DF9573">
      <w:pPr>
        <w:numPr>
          <w:ilvl w:val="0"/>
          <w:numId w:val="3"/>
        </w:numPr>
        <w:spacing w:after="400" w:line="400" w:lineRule="atLeast"/>
      </w:pPr>
      <w:r>
        <w:rPr>
          <w:b/>
        </w:rPr>
        <w:t>制作公司：</w:t>
      </w:r>
      <w:r>
        <w:t xml:space="preserve"> 资料暂缺。</w:t>
      </w:r>
    </w:p>
    <w:p w14:paraId="37B57DDC">
      <w:pPr>
        <w:numPr>
          <w:ilvl w:val="0"/>
          <w:numId w:val="3"/>
        </w:numPr>
        <w:spacing w:after="400" w:line="400" w:lineRule="atLeast"/>
      </w:pPr>
      <w:r>
        <w:rPr>
          <w:b/>
        </w:rPr>
        <w:t>类型：</w:t>
      </w:r>
      <w:r>
        <w:t xml:space="preserve"> 动画、喜剧、剧情 [[57]]。</w:t>
      </w:r>
    </w:p>
    <w:p w14:paraId="259A29A4">
      <w:pPr>
        <w:numPr>
          <w:ilvl w:val="0"/>
          <w:numId w:val="3"/>
        </w:numPr>
        <w:spacing w:after="400" w:line="400" w:lineRule="atLeast"/>
      </w:pPr>
      <w:r>
        <w:rPr>
          <w:b/>
        </w:rPr>
        <w:t>时长：</w:t>
      </w:r>
      <w:r>
        <w:t xml:space="preserve"> 资料暂缺。</w:t>
      </w:r>
    </w:p>
    <w:p w14:paraId="2F4D9299">
      <w:pPr>
        <w:numPr>
          <w:ilvl w:val="0"/>
          <w:numId w:val="3"/>
        </w:numPr>
        <w:spacing w:after="400" w:line="400" w:lineRule="atLeast"/>
      </w:pPr>
      <w:r>
        <w:rPr>
          <w:b/>
        </w:rPr>
        <w:t>其他信息：</w:t>
      </w:r>
    </w:p>
    <w:p w14:paraId="299700F5">
      <w:pPr>
        <w:numPr>
          <w:ilvl w:val="0"/>
          <w:numId w:val="3"/>
        </w:numPr>
        <w:spacing w:after="400" w:line="400" w:lineRule="atLeast"/>
      </w:pPr>
      <w:r>
        <w:rPr>
          <w:b/>
        </w:rPr>
        <w:t>导演：</w:t>
      </w:r>
      <w:r>
        <w:t xml:space="preserve"> 於水 [[58]]。</w:t>
      </w:r>
    </w:p>
    <w:p w14:paraId="16963CD9">
      <w:pPr>
        <w:numPr>
          <w:ilvl w:val="0"/>
          <w:numId w:val="3"/>
        </w:numPr>
        <w:spacing w:after="400" w:line="400" w:lineRule="atLeast"/>
      </w:pPr>
      <w:r>
        <w:rPr>
          <w:b/>
        </w:rPr>
        <w:t>主要演员：</w:t>
      </w:r>
      <w:r>
        <w:t xml:space="preserve"> (配音演员) 陈子平、路扬 [[59]]。</w:t>
      </w:r>
    </w:p>
    <w:p w14:paraId="56E1BF7F">
      <w:pPr>
        <w:numPr>
          <w:ilvl w:val="0"/>
          <w:numId w:val="3"/>
        </w:numPr>
        <w:spacing w:after="400" w:line="400" w:lineRule="atLeast"/>
      </w:pPr>
      <w:r>
        <w:rPr>
          <w:b/>
        </w:rPr>
        <w:t>上映日期：</w:t>
      </w:r>
      <w:r>
        <w:t xml:space="preserve"> 2025年8月2日 [[60]][[61]]。</w:t>
      </w:r>
    </w:p>
    <w:p w14:paraId="42BB219D">
      <w:pPr>
        <w:numPr>
          <w:ilvl w:val="0"/>
          <w:numId w:val="3"/>
        </w:numPr>
        <w:spacing w:after="400" w:line="400" w:lineRule="atLeast"/>
      </w:pPr>
      <w:r>
        <w:rPr>
          <w:b/>
        </w:rPr>
        <w:t>豆瓣评分：</w:t>
      </w:r>
      <w:r>
        <w:t xml:space="preserve"> 资料暂缺。</w:t>
      </w:r>
    </w:p>
    <w:p w14:paraId="7486B0E9">
      <w:pPr>
        <w:numPr>
          <w:ilvl w:val="0"/>
          <w:numId w:val="2"/>
        </w:numPr>
        <w:spacing w:after="400" w:line="400" w:lineRule="atLeast"/>
      </w:pPr>
      <w:r>
        <w:rPr>
          <w:b/>
        </w:rPr>
        <w:t>《长安的荔枝》</w:t>
      </w:r>
    </w:p>
    <w:p w14:paraId="7F2A3885">
      <w:pPr>
        <w:numPr>
          <w:ilvl w:val="0"/>
          <w:numId w:val="3"/>
        </w:numPr>
        <w:spacing w:after="400" w:line="400" w:lineRule="atLeast"/>
      </w:pPr>
      <w:r>
        <w:rPr>
          <w:b/>
        </w:rPr>
        <w:t>主题：</w:t>
      </w:r>
      <w:r>
        <w:t xml:space="preserve"> 改编自马伯庸同名小说，讲述唐朝小吏为完成“一日送荔枝至长安”的不可能任务而奔波的故事，是一部充满智慧与辛酸的古装职场喜剧 [[62]][[63]]。</w:t>
      </w:r>
    </w:p>
    <w:p w14:paraId="28405283">
      <w:pPr>
        <w:numPr>
          <w:ilvl w:val="0"/>
          <w:numId w:val="3"/>
        </w:numPr>
        <w:spacing w:after="400" w:line="400" w:lineRule="atLeast"/>
      </w:pPr>
      <w:r>
        <w:rPr>
          <w:b/>
        </w:rPr>
        <w:t>制作公司：</w:t>
      </w:r>
      <w:r>
        <w:t xml:space="preserve"> 资料暂缺。</w:t>
      </w:r>
    </w:p>
    <w:p w14:paraId="18AFE9A9">
      <w:pPr>
        <w:numPr>
          <w:ilvl w:val="0"/>
          <w:numId w:val="3"/>
        </w:numPr>
        <w:spacing w:after="400" w:line="400" w:lineRule="atLeast"/>
      </w:pPr>
      <w:r>
        <w:rPr>
          <w:b/>
        </w:rPr>
        <w:t>类型：</w:t>
      </w:r>
      <w:r>
        <w:t xml:space="preserve"> 剧情、喜剧、古装 [[64]][[65]]。</w:t>
      </w:r>
    </w:p>
    <w:p w14:paraId="5B0EA566">
      <w:pPr>
        <w:numPr>
          <w:ilvl w:val="0"/>
          <w:numId w:val="3"/>
        </w:numPr>
        <w:spacing w:after="400" w:line="400" w:lineRule="atLeast"/>
      </w:pPr>
      <w:r>
        <w:rPr>
          <w:b/>
        </w:rPr>
        <w:t>时长：</w:t>
      </w:r>
      <w:r>
        <w:t xml:space="preserve"> 资料暂缺。</w:t>
      </w:r>
    </w:p>
    <w:p w14:paraId="19D6ABC6">
      <w:pPr>
        <w:numPr>
          <w:ilvl w:val="0"/>
          <w:numId w:val="3"/>
        </w:numPr>
        <w:spacing w:after="400" w:line="400" w:lineRule="atLeast"/>
      </w:pPr>
      <w:r>
        <w:rPr>
          <w:b/>
        </w:rPr>
        <w:t>其他信息：</w:t>
      </w:r>
    </w:p>
    <w:p w14:paraId="30BA41D4">
      <w:pPr>
        <w:numPr>
          <w:ilvl w:val="0"/>
          <w:numId w:val="3"/>
        </w:numPr>
        <w:spacing w:after="400" w:line="400" w:lineRule="atLeast"/>
      </w:pPr>
      <w:r>
        <w:rPr>
          <w:b/>
        </w:rPr>
        <w:t>导演：</w:t>
      </w:r>
      <w:r>
        <w:t xml:space="preserve"> 大鹏 (董成鹏) [[66]][[67]]。</w:t>
      </w:r>
    </w:p>
    <w:p w14:paraId="3CEBDFD5">
      <w:pPr>
        <w:numPr>
          <w:ilvl w:val="0"/>
          <w:numId w:val="3"/>
        </w:numPr>
        <w:spacing w:after="400" w:line="400" w:lineRule="atLeast"/>
      </w:pPr>
      <w:r>
        <w:rPr>
          <w:b/>
        </w:rPr>
        <w:t>主要演员：</w:t>
      </w:r>
      <w:r>
        <w:t xml:space="preserve"> 大鹏、杨幂、刘德华、张若昀、宋小宝 [[68]][[69]]。</w:t>
      </w:r>
    </w:p>
    <w:p w14:paraId="726959A0">
      <w:pPr>
        <w:numPr>
          <w:ilvl w:val="0"/>
          <w:numId w:val="3"/>
        </w:numPr>
        <w:spacing w:after="400" w:line="400" w:lineRule="atLeast"/>
      </w:pPr>
      <w:r>
        <w:rPr>
          <w:b/>
        </w:rPr>
        <w:t>上映日期：</w:t>
      </w:r>
      <w:r>
        <w:t xml:space="preserve"> 2025年7月25日 [[70]][[71]]。</w:t>
      </w:r>
    </w:p>
    <w:p w14:paraId="35E8E42E">
      <w:pPr>
        <w:numPr>
          <w:ilvl w:val="0"/>
          <w:numId w:val="3"/>
        </w:numPr>
        <w:spacing w:after="400" w:line="400" w:lineRule="atLeast"/>
      </w:pPr>
      <w:r>
        <w:rPr>
          <w:b/>
        </w:rPr>
        <w:t>豆瓣评分：</w:t>
      </w:r>
      <w:r>
        <w:t xml:space="preserve"> 资料暂缺。</w:t>
      </w:r>
    </w:p>
    <w:p w14:paraId="55D9C399">
      <w:pPr>
        <w:numPr>
          <w:ilvl w:val="0"/>
          <w:numId w:val="2"/>
        </w:numPr>
        <w:spacing w:after="400" w:line="400" w:lineRule="atLeast"/>
      </w:pPr>
      <w:r>
        <w:rPr>
          <w:b/>
        </w:rPr>
        <w:t>《捕风追影》</w:t>
      </w:r>
    </w:p>
    <w:p w14:paraId="1780DF16">
      <w:pPr>
        <w:numPr>
          <w:ilvl w:val="0"/>
          <w:numId w:val="3"/>
        </w:numPr>
        <w:spacing w:after="400" w:line="400" w:lineRule="atLeast"/>
      </w:pPr>
      <w:r>
        <w:rPr>
          <w:b/>
        </w:rPr>
        <w:t>主题：</w:t>
      </w:r>
      <w:r>
        <w:t xml:space="preserve"> 一部融合了传统武术与现代元素的动作大片，讲述了关于传承与守护的故事。</w:t>
      </w:r>
    </w:p>
    <w:p w14:paraId="23110237">
      <w:pPr>
        <w:numPr>
          <w:ilvl w:val="0"/>
          <w:numId w:val="3"/>
        </w:numPr>
        <w:spacing w:after="400" w:line="400" w:lineRule="atLeast"/>
      </w:pPr>
      <w:r>
        <w:rPr>
          <w:b/>
        </w:rPr>
        <w:t>制作公司：</w:t>
      </w:r>
      <w:r>
        <w:t xml:space="preserve"> 爱奇艺影业（北京）有限公司、上海淘票票影视文化有限公司、北京海润影业股份有限公司、上海华人影业有限公司等 [[72]]。</w:t>
      </w:r>
    </w:p>
    <w:p w14:paraId="03529AAA">
      <w:pPr>
        <w:numPr>
          <w:ilvl w:val="0"/>
          <w:numId w:val="3"/>
        </w:numPr>
        <w:spacing w:after="400" w:line="400" w:lineRule="atLeast"/>
      </w:pPr>
      <w:r>
        <w:rPr>
          <w:b/>
        </w:rPr>
        <w:t>类型：</w:t>
      </w:r>
      <w:r>
        <w:t xml:space="preserve"> 动作、武侠。</w:t>
      </w:r>
    </w:p>
    <w:p w14:paraId="50ACA914">
      <w:pPr>
        <w:numPr>
          <w:ilvl w:val="0"/>
          <w:numId w:val="3"/>
        </w:numPr>
        <w:spacing w:after="400" w:line="400" w:lineRule="atLeast"/>
      </w:pPr>
      <w:r>
        <w:rPr>
          <w:b/>
        </w:rPr>
        <w:t>时长：</w:t>
      </w:r>
      <w:r>
        <w:t xml:space="preserve"> 141分钟 [[73]][[74]][[75]]。</w:t>
      </w:r>
    </w:p>
    <w:p w14:paraId="206D8ECA">
      <w:pPr>
        <w:numPr>
          <w:ilvl w:val="0"/>
          <w:numId w:val="3"/>
        </w:numPr>
        <w:spacing w:after="400" w:line="400" w:lineRule="atLeast"/>
      </w:pPr>
      <w:r>
        <w:rPr>
          <w:b/>
        </w:rPr>
        <w:t>其他信息：</w:t>
      </w:r>
    </w:p>
    <w:p w14:paraId="44B672F8">
      <w:pPr>
        <w:numPr>
          <w:ilvl w:val="0"/>
          <w:numId w:val="3"/>
        </w:numPr>
        <w:spacing w:after="400" w:line="400" w:lineRule="atLeast"/>
      </w:pPr>
      <w:r>
        <w:rPr>
          <w:b/>
        </w:rPr>
        <w:t>导演：</w:t>
      </w:r>
      <w:r>
        <w:t xml:space="preserve"> 杨子 [[76]][[77]]。</w:t>
      </w:r>
    </w:p>
    <w:p w14:paraId="7D46BB93">
      <w:pPr>
        <w:numPr>
          <w:ilvl w:val="0"/>
          <w:numId w:val="3"/>
        </w:numPr>
        <w:spacing w:after="400" w:line="400" w:lineRule="atLeast"/>
      </w:pPr>
      <w:r>
        <w:rPr>
          <w:b/>
        </w:rPr>
        <w:t>主要演员：</w:t>
      </w:r>
      <w:r>
        <w:t xml:space="preserve"> 成龙、张子枫、梁家辉、此沙 [[78]][[79]]。</w:t>
      </w:r>
    </w:p>
    <w:p w14:paraId="086B3193">
      <w:pPr>
        <w:numPr>
          <w:ilvl w:val="0"/>
          <w:numId w:val="3"/>
        </w:numPr>
        <w:spacing w:after="400" w:line="400" w:lineRule="atLeast"/>
      </w:pPr>
      <w:r>
        <w:rPr>
          <w:b/>
        </w:rPr>
        <w:t>上映日期：</w:t>
      </w:r>
      <w:r>
        <w:t xml:space="preserve"> 2025年8月16日 [[80]][[81]]。</w:t>
      </w:r>
    </w:p>
    <w:p w14:paraId="449DAF1E">
      <w:pPr>
        <w:numPr>
          <w:ilvl w:val="0"/>
          <w:numId w:val="3"/>
        </w:numPr>
        <w:spacing w:after="400" w:line="400" w:lineRule="atLeast"/>
      </w:pPr>
      <w:r>
        <w:rPr>
          <w:b/>
        </w:rPr>
        <w:t>豆瓣评分：</w:t>
      </w:r>
      <w:r>
        <w:t xml:space="preserve"> 资料暂缺。</w:t>
      </w:r>
    </w:p>
    <w:p w14:paraId="2DD4F0C1">
      <w:pPr>
        <w:numPr>
          <w:ilvl w:val="0"/>
          <w:numId w:val="2"/>
        </w:numPr>
        <w:spacing w:after="400" w:line="400" w:lineRule="atLeast"/>
      </w:pPr>
      <w:r>
        <w:rPr>
          <w:b/>
        </w:rPr>
        <w:t>《射雕英雄传：侠之大者》</w:t>
      </w:r>
    </w:p>
    <w:p w14:paraId="1897A000">
      <w:pPr>
        <w:numPr>
          <w:ilvl w:val="0"/>
          <w:numId w:val="3"/>
        </w:numPr>
        <w:spacing w:after="400" w:line="400" w:lineRule="atLeast"/>
      </w:pPr>
      <w:r>
        <w:rPr>
          <w:b/>
        </w:rPr>
        <w:t>主题：</w:t>
      </w:r>
      <w:r>
        <w:t xml:space="preserve"> 改编自金庸经典武侠小说，聚焦郭靖与黄蓉的成长，诠释“侠之大者，为国为民”的核心精神。</w:t>
      </w:r>
    </w:p>
    <w:p w14:paraId="7EE3B83C">
      <w:pPr>
        <w:numPr>
          <w:ilvl w:val="0"/>
          <w:numId w:val="3"/>
        </w:numPr>
        <w:spacing w:after="400" w:line="400" w:lineRule="atLeast"/>
      </w:pPr>
      <w:r>
        <w:rPr>
          <w:b/>
        </w:rPr>
        <w:t>制作公司：</w:t>
      </w:r>
      <w:r>
        <w:t xml:space="preserve"> 资料暂缺。</w:t>
      </w:r>
    </w:p>
    <w:p w14:paraId="5D23DA63">
      <w:pPr>
        <w:numPr>
          <w:ilvl w:val="0"/>
          <w:numId w:val="3"/>
        </w:numPr>
        <w:spacing w:after="400" w:line="400" w:lineRule="atLeast"/>
      </w:pPr>
      <w:r>
        <w:rPr>
          <w:b/>
        </w:rPr>
        <w:t>类型：</w:t>
      </w:r>
      <w:r>
        <w:t xml:space="preserve"> 武侠、动作、剧情。</w:t>
      </w:r>
    </w:p>
    <w:p w14:paraId="362E54ED">
      <w:pPr>
        <w:numPr>
          <w:ilvl w:val="0"/>
          <w:numId w:val="3"/>
        </w:numPr>
        <w:spacing w:after="400" w:line="400" w:lineRule="atLeast"/>
      </w:pPr>
      <w:r>
        <w:rPr>
          <w:b/>
        </w:rPr>
        <w:t>时长：</w:t>
      </w:r>
      <w:r>
        <w:t xml:space="preserve"> 资料暂缺。</w:t>
      </w:r>
    </w:p>
    <w:p w14:paraId="5867388A">
      <w:pPr>
        <w:numPr>
          <w:ilvl w:val="0"/>
          <w:numId w:val="3"/>
        </w:numPr>
        <w:spacing w:after="400" w:line="400" w:lineRule="atLeast"/>
      </w:pPr>
      <w:r>
        <w:rPr>
          <w:b/>
        </w:rPr>
        <w:t>其他信息：</w:t>
      </w:r>
    </w:p>
    <w:p w14:paraId="1FF11368">
      <w:pPr>
        <w:numPr>
          <w:ilvl w:val="0"/>
          <w:numId w:val="3"/>
        </w:numPr>
        <w:spacing w:after="400" w:line="400" w:lineRule="atLeast"/>
      </w:pPr>
      <w:r>
        <w:rPr>
          <w:b/>
        </w:rPr>
        <w:t>导演：</w:t>
      </w:r>
      <w:r>
        <w:t xml:space="preserve"> 徐克 [[82]]。</w:t>
      </w:r>
    </w:p>
    <w:p w14:paraId="0BADDA45">
      <w:pPr>
        <w:numPr>
          <w:ilvl w:val="0"/>
          <w:numId w:val="3"/>
        </w:numPr>
        <w:spacing w:after="400" w:line="400" w:lineRule="atLeast"/>
      </w:pPr>
      <w:r>
        <w:rPr>
          <w:b/>
        </w:rPr>
        <w:t>主要演员：</w:t>
      </w:r>
      <w:r>
        <w:t xml:space="preserve"> 资料暂缺。</w:t>
      </w:r>
    </w:p>
    <w:p w14:paraId="35BA6DDA">
      <w:pPr>
        <w:numPr>
          <w:ilvl w:val="0"/>
          <w:numId w:val="3"/>
        </w:numPr>
        <w:spacing w:after="400" w:line="400" w:lineRule="atLeast"/>
      </w:pPr>
      <w:r>
        <w:rPr>
          <w:b/>
        </w:rPr>
        <w:t>上映年份：</w:t>
      </w:r>
      <w:r>
        <w:t xml:space="preserve"> 2025年。</w:t>
      </w:r>
    </w:p>
    <w:p w14:paraId="22647418">
      <w:pPr>
        <w:numPr>
          <w:ilvl w:val="0"/>
          <w:numId w:val="3"/>
        </w:numPr>
        <w:spacing w:after="400" w:line="400" w:lineRule="atLeast"/>
      </w:pPr>
      <w:r>
        <w:rPr>
          <w:b/>
        </w:rPr>
        <w:t>豆瓣评分：</w:t>
      </w:r>
      <w:r>
        <w:t xml:space="preserve"> 尚未开分 [[83]][[84]][[85]]。</w:t>
      </w:r>
    </w:p>
    <w:p w14:paraId="71354237">
      <w:pPr>
        <w:spacing w:after="400" w:line="400" w:lineRule="atLeast"/>
      </w:pPr>
      <w:r>
        <w:rPr>
          <w:b/>
          <w:sz w:val="30"/>
        </w:rPr>
        <w:t>第三部分：十部最卖座电影信息总览表</w:t>
      </w:r>
    </w:p>
    <w:p w14:paraId="318644C2">
      <w:pPr>
        <w:spacing w:after="400" w:line="400" w:lineRule="atLeast"/>
      </w:pPr>
      <w:r>
        <w:t>为了更直观地进行比较，我们将上述信息整理成一个总览表。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
        <w:gridCol w:w="956"/>
        <w:gridCol w:w="829"/>
        <w:gridCol w:w="829"/>
        <w:gridCol w:w="829"/>
        <w:gridCol w:w="829"/>
        <w:gridCol w:w="829"/>
        <w:gridCol w:w="829"/>
        <w:gridCol w:w="829"/>
        <w:gridCol w:w="829"/>
      </w:tblGrid>
      <w:tr w14:paraId="2A2FD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321CD77C">
            <w:pPr>
              <w:spacing w:after="400" w:line="400" w:lineRule="exact"/>
              <w:jc w:val="left"/>
            </w:pPr>
            <w:r>
              <w:rPr>
                <w:b/>
              </w:rPr>
              <w:t>排名</w:t>
            </w:r>
          </w:p>
        </w:tc>
        <w:tc>
          <w:tcPr>
            <w:tcW w:w="829" w:type="dxa"/>
          </w:tcPr>
          <w:p w14:paraId="1AEC1704">
            <w:pPr>
              <w:spacing w:after="400" w:line="400" w:lineRule="exact"/>
              <w:jc w:val="left"/>
            </w:pPr>
            <w:r>
              <w:rPr>
                <w:b/>
              </w:rPr>
              <w:t>电影名称</w:t>
            </w:r>
          </w:p>
        </w:tc>
        <w:tc>
          <w:tcPr>
            <w:tcW w:w="829" w:type="dxa"/>
          </w:tcPr>
          <w:p w14:paraId="0073A688">
            <w:pPr>
              <w:spacing w:after="400" w:line="400" w:lineRule="exact"/>
              <w:jc w:val="left"/>
            </w:pPr>
            <w:r>
              <w:rPr>
                <w:b/>
              </w:rPr>
              <w:t>核心主题</w:t>
            </w:r>
          </w:p>
        </w:tc>
        <w:tc>
          <w:tcPr>
            <w:tcW w:w="829" w:type="dxa"/>
          </w:tcPr>
          <w:p w14:paraId="57E27B83">
            <w:pPr>
              <w:spacing w:after="400" w:line="400" w:lineRule="exact"/>
              <w:jc w:val="left"/>
            </w:pPr>
            <w:r>
              <w:rPr>
                <w:b/>
              </w:rPr>
              <w:t>主要制作公司 (部分)</w:t>
            </w:r>
          </w:p>
        </w:tc>
        <w:tc>
          <w:tcPr>
            <w:tcW w:w="829" w:type="dxa"/>
          </w:tcPr>
          <w:p w14:paraId="6E567FCB">
            <w:pPr>
              <w:spacing w:after="400" w:line="400" w:lineRule="exact"/>
              <w:jc w:val="left"/>
            </w:pPr>
            <w:r>
              <w:rPr>
                <w:b/>
              </w:rPr>
              <w:t>类型</w:t>
            </w:r>
          </w:p>
        </w:tc>
        <w:tc>
          <w:tcPr>
            <w:tcW w:w="829" w:type="dxa"/>
          </w:tcPr>
          <w:p w14:paraId="3A6D1D5D">
            <w:pPr>
              <w:spacing w:after="400" w:line="400" w:lineRule="exact"/>
              <w:jc w:val="left"/>
            </w:pPr>
            <w:r>
              <w:rPr>
                <w:b/>
              </w:rPr>
              <w:t>时长 (分钟)</w:t>
            </w:r>
          </w:p>
        </w:tc>
        <w:tc>
          <w:tcPr>
            <w:tcW w:w="829" w:type="dxa"/>
          </w:tcPr>
          <w:p w14:paraId="54970E13">
            <w:pPr>
              <w:spacing w:after="400" w:line="400" w:lineRule="exact"/>
              <w:jc w:val="left"/>
            </w:pPr>
            <w:r>
              <w:rPr>
                <w:b/>
              </w:rPr>
              <w:t>导演</w:t>
            </w:r>
          </w:p>
        </w:tc>
        <w:tc>
          <w:tcPr>
            <w:tcW w:w="829" w:type="dxa"/>
          </w:tcPr>
          <w:p w14:paraId="7D12FEF5">
            <w:pPr>
              <w:spacing w:after="400" w:line="400" w:lineRule="exact"/>
              <w:jc w:val="left"/>
            </w:pPr>
            <w:r>
              <w:rPr>
                <w:b/>
              </w:rPr>
              <w:t>主要演员</w:t>
            </w:r>
          </w:p>
        </w:tc>
        <w:tc>
          <w:tcPr>
            <w:tcW w:w="829" w:type="dxa"/>
          </w:tcPr>
          <w:p w14:paraId="00A6529E">
            <w:pPr>
              <w:spacing w:after="400" w:line="400" w:lineRule="exact"/>
              <w:jc w:val="left"/>
            </w:pPr>
            <w:r>
              <w:rPr>
                <w:b/>
              </w:rPr>
              <w:t>上映年份</w:t>
            </w:r>
          </w:p>
        </w:tc>
        <w:tc>
          <w:tcPr>
            <w:tcW w:w="829" w:type="dxa"/>
          </w:tcPr>
          <w:p w14:paraId="21AEA0BA">
            <w:pPr>
              <w:spacing w:after="400" w:line="400" w:lineRule="exact"/>
              <w:jc w:val="left"/>
            </w:pPr>
            <w:r>
              <w:rPr>
                <w:b/>
              </w:rPr>
              <w:t>豆瓣评分 (约)</w:t>
            </w:r>
          </w:p>
        </w:tc>
      </w:tr>
      <w:tr w14:paraId="3328C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267FFBDE">
            <w:pPr>
              <w:spacing w:after="400" w:line="400" w:lineRule="exact"/>
              <w:jc w:val="left"/>
            </w:pPr>
            <w:r>
              <w:rPr>
                <w:b/>
              </w:rPr>
              <w:t>1</w:t>
            </w:r>
          </w:p>
        </w:tc>
        <w:tc>
          <w:tcPr>
            <w:tcW w:w="829" w:type="dxa"/>
          </w:tcPr>
          <w:p w14:paraId="682A5443">
            <w:pPr>
              <w:spacing w:after="400" w:line="400" w:lineRule="exact"/>
              <w:jc w:val="left"/>
            </w:pPr>
            <w:r>
              <w:t>《哪吒之魔童闹海》</w:t>
            </w:r>
          </w:p>
        </w:tc>
        <w:tc>
          <w:tcPr>
            <w:tcW w:w="829" w:type="dxa"/>
          </w:tcPr>
          <w:p w14:paraId="494A11E4">
            <w:pPr>
              <w:spacing w:after="400" w:line="400" w:lineRule="exact"/>
              <w:jc w:val="left"/>
            </w:pPr>
            <w:r>
              <w:t>反抗命运，自我认同</w:t>
            </w:r>
          </w:p>
        </w:tc>
        <w:tc>
          <w:tcPr>
            <w:tcW w:w="829" w:type="dxa"/>
          </w:tcPr>
          <w:p w14:paraId="1601956B">
            <w:pPr>
              <w:spacing w:after="400" w:line="400" w:lineRule="exact"/>
              <w:jc w:val="left"/>
            </w:pPr>
            <w:r>
              <w:t>光线影业、可可豆动画</w:t>
            </w:r>
          </w:p>
        </w:tc>
        <w:tc>
          <w:tcPr>
            <w:tcW w:w="829" w:type="dxa"/>
          </w:tcPr>
          <w:p w14:paraId="586EF998">
            <w:pPr>
              <w:spacing w:after="400" w:line="400" w:lineRule="exact"/>
              <w:jc w:val="left"/>
            </w:pPr>
            <w:r>
              <w:t>动画/奇幻/喜剧</w:t>
            </w:r>
          </w:p>
        </w:tc>
        <w:tc>
          <w:tcPr>
            <w:tcW w:w="829" w:type="dxa"/>
          </w:tcPr>
          <w:p w14:paraId="4772DDD1">
            <w:pPr>
              <w:spacing w:after="400" w:line="400" w:lineRule="exact"/>
              <w:jc w:val="left"/>
            </w:pPr>
            <w:r>
              <w:t>资料暂缺</w:t>
            </w:r>
          </w:p>
        </w:tc>
        <w:tc>
          <w:tcPr>
            <w:tcW w:w="829" w:type="dxa"/>
          </w:tcPr>
          <w:p w14:paraId="3C4F9B1E">
            <w:pPr>
              <w:spacing w:after="400" w:line="400" w:lineRule="exact"/>
              <w:jc w:val="left"/>
            </w:pPr>
            <w:r>
              <w:t>饺子</w:t>
            </w:r>
          </w:p>
        </w:tc>
        <w:tc>
          <w:tcPr>
            <w:tcW w:w="829" w:type="dxa"/>
          </w:tcPr>
          <w:p w14:paraId="23968F58">
            <w:pPr>
              <w:spacing w:after="400" w:line="400" w:lineRule="exact"/>
              <w:jc w:val="left"/>
            </w:pPr>
            <w:r>
              <w:t>(配音)</w:t>
            </w:r>
          </w:p>
        </w:tc>
        <w:tc>
          <w:tcPr>
            <w:tcW w:w="829" w:type="dxa"/>
          </w:tcPr>
          <w:p w14:paraId="578D02AE">
            <w:pPr>
              <w:spacing w:after="400" w:line="400" w:lineRule="exact"/>
              <w:jc w:val="left"/>
            </w:pPr>
            <w:r>
              <w:t>2025</w:t>
            </w:r>
          </w:p>
        </w:tc>
        <w:tc>
          <w:tcPr>
            <w:tcW w:w="829" w:type="dxa"/>
          </w:tcPr>
          <w:p w14:paraId="14BD107C">
            <w:pPr>
              <w:spacing w:after="400" w:line="400" w:lineRule="exact"/>
              <w:jc w:val="left"/>
            </w:pPr>
            <w:r>
              <w:t>8.5</w:t>
            </w:r>
          </w:p>
        </w:tc>
      </w:tr>
      <w:tr w14:paraId="07136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72891A9D">
            <w:pPr>
              <w:spacing w:after="400" w:line="400" w:lineRule="exact"/>
              <w:jc w:val="left"/>
            </w:pPr>
            <w:r>
              <w:rPr>
                <w:b/>
              </w:rPr>
              <w:t>2</w:t>
            </w:r>
          </w:p>
        </w:tc>
        <w:tc>
          <w:tcPr>
            <w:tcW w:w="829" w:type="dxa"/>
          </w:tcPr>
          <w:p w14:paraId="309AABB3">
            <w:pPr>
              <w:spacing w:after="400" w:line="400" w:lineRule="exact"/>
              <w:jc w:val="left"/>
            </w:pPr>
            <w:r>
              <w:t>《唐探1900》</w:t>
            </w:r>
          </w:p>
        </w:tc>
        <w:tc>
          <w:tcPr>
            <w:tcW w:w="829" w:type="dxa"/>
          </w:tcPr>
          <w:p w14:paraId="3074ABCD">
            <w:pPr>
              <w:spacing w:after="400" w:line="400" w:lineRule="exact"/>
              <w:jc w:val="left"/>
            </w:pPr>
            <w:r>
              <w:t>悬疑推理，喜剧冒险</w:t>
            </w:r>
          </w:p>
        </w:tc>
        <w:tc>
          <w:tcPr>
            <w:tcW w:w="829" w:type="dxa"/>
          </w:tcPr>
          <w:p w14:paraId="500793A2">
            <w:pPr>
              <w:spacing w:after="400" w:line="400" w:lineRule="exact"/>
              <w:jc w:val="left"/>
            </w:pPr>
            <w:r>
              <w:t>万达影视 (推断)</w:t>
            </w:r>
          </w:p>
        </w:tc>
        <w:tc>
          <w:tcPr>
            <w:tcW w:w="829" w:type="dxa"/>
          </w:tcPr>
          <w:p w14:paraId="6FFEA86A">
            <w:pPr>
              <w:spacing w:after="400" w:line="400" w:lineRule="exact"/>
              <w:jc w:val="left"/>
            </w:pPr>
            <w:r>
              <w:t>喜剧/悬疑/冒险</w:t>
            </w:r>
          </w:p>
        </w:tc>
        <w:tc>
          <w:tcPr>
            <w:tcW w:w="829" w:type="dxa"/>
          </w:tcPr>
          <w:p w14:paraId="2301D69C">
            <w:pPr>
              <w:spacing w:after="400" w:line="400" w:lineRule="exact"/>
              <w:jc w:val="left"/>
            </w:pPr>
            <w:r>
              <w:t>资料暂缺</w:t>
            </w:r>
          </w:p>
        </w:tc>
        <w:tc>
          <w:tcPr>
            <w:tcW w:w="829" w:type="dxa"/>
          </w:tcPr>
          <w:p w14:paraId="7FAC2A46">
            <w:pPr>
              <w:spacing w:after="400" w:line="400" w:lineRule="exact"/>
              <w:jc w:val="left"/>
            </w:pPr>
            <w:r>
              <w:t>陈思诚</w:t>
            </w:r>
          </w:p>
        </w:tc>
        <w:tc>
          <w:tcPr>
            <w:tcW w:w="829" w:type="dxa"/>
          </w:tcPr>
          <w:p w14:paraId="450BB2B8">
            <w:pPr>
              <w:spacing w:after="400" w:line="400" w:lineRule="exact"/>
              <w:jc w:val="left"/>
            </w:pPr>
            <w:r>
              <w:t>王宝强, 刘昊然, 周润发</w:t>
            </w:r>
          </w:p>
        </w:tc>
        <w:tc>
          <w:tcPr>
            <w:tcW w:w="829" w:type="dxa"/>
          </w:tcPr>
          <w:p w14:paraId="1679C090">
            <w:pPr>
              <w:spacing w:after="400" w:line="400" w:lineRule="exact"/>
              <w:jc w:val="left"/>
            </w:pPr>
            <w:r>
              <w:t>2025</w:t>
            </w:r>
          </w:p>
        </w:tc>
        <w:tc>
          <w:tcPr>
            <w:tcW w:w="829" w:type="dxa"/>
          </w:tcPr>
          <w:p w14:paraId="0E6CC017">
            <w:pPr>
              <w:spacing w:after="400" w:line="400" w:lineRule="exact"/>
              <w:jc w:val="left"/>
            </w:pPr>
            <w:r>
              <w:t>6.6</w:t>
            </w:r>
          </w:p>
        </w:tc>
      </w:tr>
      <w:tr w14:paraId="05EE8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4370701D">
            <w:pPr>
              <w:spacing w:after="400" w:line="400" w:lineRule="exact"/>
              <w:jc w:val="left"/>
            </w:pPr>
            <w:r>
              <w:rPr>
                <w:b/>
              </w:rPr>
              <w:t>3</w:t>
            </w:r>
          </w:p>
        </w:tc>
        <w:tc>
          <w:tcPr>
            <w:tcW w:w="829" w:type="dxa"/>
          </w:tcPr>
          <w:p w14:paraId="6240DEDA">
            <w:pPr>
              <w:spacing w:after="400" w:line="400" w:lineRule="exact"/>
              <w:jc w:val="left"/>
            </w:pPr>
            <w:r>
              <w:t>《南京照相馆》</w:t>
            </w:r>
          </w:p>
        </w:tc>
        <w:tc>
          <w:tcPr>
            <w:tcW w:w="829" w:type="dxa"/>
          </w:tcPr>
          <w:p w14:paraId="64E1BC78">
            <w:pPr>
              <w:spacing w:after="400" w:line="400" w:lineRule="exact"/>
              <w:jc w:val="left"/>
            </w:pPr>
            <w:r>
              <w:t>战争人性，历史记忆</w:t>
            </w:r>
          </w:p>
        </w:tc>
        <w:tc>
          <w:tcPr>
            <w:tcW w:w="829" w:type="dxa"/>
          </w:tcPr>
          <w:p w14:paraId="7D1F5BB8">
            <w:pPr>
              <w:spacing w:after="400" w:line="400" w:lineRule="exact"/>
              <w:jc w:val="left"/>
            </w:pPr>
            <w:r>
              <w:t>资料暂缺</w:t>
            </w:r>
          </w:p>
        </w:tc>
        <w:tc>
          <w:tcPr>
            <w:tcW w:w="829" w:type="dxa"/>
          </w:tcPr>
          <w:p w14:paraId="22C7A5D7">
            <w:pPr>
              <w:spacing w:after="400" w:line="400" w:lineRule="exact"/>
              <w:jc w:val="left"/>
            </w:pPr>
            <w:r>
              <w:t>剧情/历史/战争</w:t>
            </w:r>
          </w:p>
        </w:tc>
        <w:tc>
          <w:tcPr>
            <w:tcW w:w="829" w:type="dxa"/>
          </w:tcPr>
          <w:p w14:paraId="7B2F0163">
            <w:pPr>
              <w:spacing w:after="400" w:line="400" w:lineRule="exact"/>
              <w:jc w:val="left"/>
            </w:pPr>
            <w:r>
              <w:t>137</w:t>
            </w:r>
          </w:p>
        </w:tc>
        <w:tc>
          <w:tcPr>
            <w:tcW w:w="829" w:type="dxa"/>
          </w:tcPr>
          <w:p w14:paraId="6D73953E">
            <w:pPr>
              <w:spacing w:after="400" w:line="400" w:lineRule="exact"/>
              <w:jc w:val="left"/>
            </w:pPr>
            <w:r>
              <w:t>申奥</w:t>
            </w:r>
          </w:p>
        </w:tc>
        <w:tc>
          <w:tcPr>
            <w:tcW w:w="829" w:type="dxa"/>
          </w:tcPr>
          <w:p w14:paraId="78D849F6">
            <w:pPr>
              <w:spacing w:after="400" w:line="400" w:lineRule="exact"/>
              <w:jc w:val="left"/>
            </w:pPr>
            <w:r>
              <w:t>刘昊然, 王传君, 高叶</w:t>
            </w:r>
          </w:p>
        </w:tc>
        <w:tc>
          <w:tcPr>
            <w:tcW w:w="829" w:type="dxa"/>
          </w:tcPr>
          <w:p w14:paraId="5D57E92C">
            <w:pPr>
              <w:spacing w:after="400" w:line="400" w:lineRule="exact"/>
              <w:jc w:val="left"/>
            </w:pPr>
            <w:r>
              <w:t>2025</w:t>
            </w:r>
          </w:p>
        </w:tc>
        <w:tc>
          <w:tcPr>
            <w:tcW w:w="829" w:type="dxa"/>
          </w:tcPr>
          <w:p w14:paraId="11512DA7">
            <w:pPr>
              <w:spacing w:after="400" w:line="400" w:lineRule="exact"/>
              <w:jc w:val="left"/>
            </w:pPr>
            <w:r>
              <w:t>资料暂缺</w:t>
            </w:r>
          </w:p>
        </w:tc>
      </w:tr>
      <w:tr w14:paraId="52A3D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2B2811D5">
            <w:pPr>
              <w:spacing w:after="400" w:line="400" w:lineRule="exact"/>
              <w:jc w:val="left"/>
            </w:pPr>
            <w:r>
              <w:rPr>
                <w:b/>
              </w:rPr>
              <w:t>4</w:t>
            </w:r>
          </w:p>
        </w:tc>
        <w:tc>
          <w:tcPr>
            <w:tcW w:w="829" w:type="dxa"/>
          </w:tcPr>
          <w:p w14:paraId="06581C7F">
            <w:pPr>
              <w:spacing w:after="400" w:line="400" w:lineRule="exact"/>
              <w:jc w:val="left"/>
            </w:pPr>
            <w:r>
              <w:t>《731》</w:t>
            </w:r>
          </w:p>
        </w:tc>
        <w:tc>
          <w:tcPr>
            <w:tcW w:w="829" w:type="dxa"/>
          </w:tcPr>
          <w:p w14:paraId="09F5C9E5">
            <w:pPr>
              <w:spacing w:after="400" w:line="400" w:lineRule="exact"/>
              <w:jc w:val="left"/>
            </w:pPr>
            <w:r>
              <w:t>揭露罪行，铭记历史</w:t>
            </w:r>
          </w:p>
        </w:tc>
        <w:tc>
          <w:tcPr>
            <w:tcW w:w="829" w:type="dxa"/>
          </w:tcPr>
          <w:p w14:paraId="09EF2965">
            <w:pPr>
              <w:spacing w:after="400" w:line="400" w:lineRule="exact"/>
              <w:jc w:val="left"/>
            </w:pPr>
            <w:r>
              <w:t>长春电影集团</w:t>
            </w:r>
          </w:p>
        </w:tc>
        <w:tc>
          <w:tcPr>
            <w:tcW w:w="829" w:type="dxa"/>
          </w:tcPr>
          <w:p w14:paraId="46857616">
            <w:pPr>
              <w:spacing w:after="400" w:line="400" w:lineRule="exact"/>
              <w:jc w:val="left"/>
            </w:pPr>
            <w:r>
              <w:t>剧情/历史/战争</w:t>
            </w:r>
          </w:p>
        </w:tc>
        <w:tc>
          <w:tcPr>
            <w:tcW w:w="829" w:type="dxa"/>
          </w:tcPr>
          <w:p w14:paraId="4BF7CFF0">
            <w:pPr>
              <w:spacing w:after="400" w:line="400" w:lineRule="exact"/>
              <w:jc w:val="left"/>
            </w:pPr>
            <w:r>
              <w:t>资料暂缺</w:t>
            </w:r>
          </w:p>
        </w:tc>
        <w:tc>
          <w:tcPr>
            <w:tcW w:w="829" w:type="dxa"/>
          </w:tcPr>
          <w:p w14:paraId="7300E362">
            <w:pPr>
              <w:spacing w:after="400" w:line="400" w:lineRule="exact"/>
              <w:jc w:val="left"/>
            </w:pPr>
            <w:r>
              <w:t>赵林山</w:t>
            </w:r>
          </w:p>
        </w:tc>
        <w:tc>
          <w:tcPr>
            <w:tcW w:w="829" w:type="dxa"/>
          </w:tcPr>
          <w:p w14:paraId="2517BCFC">
            <w:pPr>
              <w:spacing w:after="400" w:line="400" w:lineRule="exact"/>
              <w:jc w:val="left"/>
            </w:pPr>
            <w:r>
              <w:t>姜武, 王志文, 李乃文</w:t>
            </w:r>
          </w:p>
        </w:tc>
        <w:tc>
          <w:tcPr>
            <w:tcW w:w="829" w:type="dxa"/>
          </w:tcPr>
          <w:p w14:paraId="17F584EA">
            <w:pPr>
              <w:spacing w:after="400" w:line="400" w:lineRule="exact"/>
              <w:jc w:val="left"/>
            </w:pPr>
            <w:r>
              <w:t>2025</w:t>
            </w:r>
          </w:p>
        </w:tc>
        <w:tc>
          <w:tcPr>
            <w:tcW w:w="829" w:type="dxa"/>
          </w:tcPr>
          <w:p w14:paraId="2990F4EE">
            <w:pPr>
              <w:spacing w:after="400" w:line="400" w:lineRule="exact"/>
              <w:jc w:val="left"/>
            </w:pPr>
            <w:r>
              <w:t>资料暂缺</w:t>
            </w:r>
          </w:p>
        </w:tc>
      </w:tr>
      <w:tr w14:paraId="36B05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0537A33E">
            <w:pPr>
              <w:spacing w:after="400" w:line="400" w:lineRule="exact"/>
              <w:jc w:val="left"/>
            </w:pPr>
            <w:r>
              <w:rPr>
                <w:b/>
              </w:rPr>
              <w:t>5</w:t>
            </w:r>
          </w:p>
        </w:tc>
        <w:tc>
          <w:tcPr>
            <w:tcW w:w="829" w:type="dxa"/>
          </w:tcPr>
          <w:p w14:paraId="3FDC6AD2">
            <w:pPr>
              <w:spacing w:after="400" w:line="400" w:lineRule="exact"/>
              <w:jc w:val="left"/>
            </w:pPr>
            <w:r>
              <w:t>《封神第二部：战火西岐》</w:t>
            </w:r>
          </w:p>
        </w:tc>
        <w:tc>
          <w:tcPr>
            <w:tcW w:w="829" w:type="dxa"/>
          </w:tcPr>
          <w:p w14:paraId="6BBE4C39">
            <w:pPr>
              <w:spacing w:after="400" w:line="400" w:lineRule="exact"/>
              <w:jc w:val="left"/>
            </w:pPr>
            <w:r>
              <w:t>神话史诗，王朝更迭</w:t>
            </w:r>
          </w:p>
        </w:tc>
        <w:tc>
          <w:tcPr>
            <w:tcW w:w="829" w:type="dxa"/>
          </w:tcPr>
          <w:p w14:paraId="51AFF407">
            <w:pPr>
              <w:spacing w:after="400" w:line="400" w:lineRule="exact"/>
              <w:jc w:val="left"/>
            </w:pPr>
            <w:r>
              <w:t>北京文化, 阿里影业等</w:t>
            </w:r>
          </w:p>
        </w:tc>
        <w:tc>
          <w:tcPr>
            <w:tcW w:w="829" w:type="dxa"/>
          </w:tcPr>
          <w:p w14:paraId="0C905B3B">
            <w:pPr>
              <w:spacing w:after="400" w:line="400" w:lineRule="exact"/>
              <w:jc w:val="left"/>
            </w:pPr>
            <w:r>
              <w:t>奇幻/动作/战争</w:t>
            </w:r>
          </w:p>
        </w:tc>
        <w:tc>
          <w:tcPr>
            <w:tcW w:w="829" w:type="dxa"/>
          </w:tcPr>
          <w:p w14:paraId="498BA6C2">
            <w:pPr>
              <w:spacing w:after="400" w:line="400" w:lineRule="exact"/>
              <w:jc w:val="left"/>
            </w:pPr>
            <w:r>
              <w:t>资料暂缺</w:t>
            </w:r>
          </w:p>
        </w:tc>
        <w:tc>
          <w:tcPr>
            <w:tcW w:w="829" w:type="dxa"/>
          </w:tcPr>
          <w:p w14:paraId="086D97A8">
            <w:pPr>
              <w:spacing w:after="400" w:line="400" w:lineRule="exact"/>
              <w:jc w:val="left"/>
            </w:pPr>
            <w:r>
              <w:t>乌尔善</w:t>
            </w:r>
          </w:p>
        </w:tc>
        <w:tc>
          <w:tcPr>
            <w:tcW w:w="829" w:type="dxa"/>
          </w:tcPr>
          <w:p w14:paraId="0386F959">
            <w:pPr>
              <w:spacing w:after="400" w:line="400" w:lineRule="exact"/>
              <w:jc w:val="left"/>
            </w:pPr>
            <w:r>
              <w:t>黄渤, 于适, 费翔</w:t>
            </w:r>
          </w:p>
        </w:tc>
        <w:tc>
          <w:tcPr>
            <w:tcW w:w="829" w:type="dxa"/>
          </w:tcPr>
          <w:p w14:paraId="3DCA791C">
            <w:pPr>
              <w:spacing w:after="400" w:line="400" w:lineRule="exact"/>
              <w:jc w:val="left"/>
            </w:pPr>
            <w:r>
              <w:t>2025</w:t>
            </w:r>
          </w:p>
        </w:tc>
        <w:tc>
          <w:tcPr>
            <w:tcW w:w="829" w:type="dxa"/>
          </w:tcPr>
          <w:p w14:paraId="5878CB73">
            <w:pPr>
              <w:spacing w:after="400" w:line="400" w:lineRule="exact"/>
              <w:jc w:val="left"/>
            </w:pPr>
            <w:r>
              <w:t>6.2</w:t>
            </w:r>
          </w:p>
        </w:tc>
      </w:tr>
      <w:tr w14:paraId="13D8D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791CCC84">
            <w:pPr>
              <w:spacing w:after="400" w:line="400" w:lineRule="exact"/>
              <w:jc w:val="left"/>
            </w:pPr>
            <w:r>
              <w:rPr>
                <w:b/>
              </w:rPr>
              <w:t>6</w:t>
            </w:r>
          </w:p>
        </w:tc>
        <w:tc>
          <w:tcPr>
            <w:tcW w:w="829" w:type="dxa"/>
          </w:tcPr>
          <w:p w14:paraId="6890E48C">
            <w:pPr>
              <w:spacing w:after="400" w:line="400" w:lineRule="exact"/>
              <w:jc w:val="left"/>
            </w:pPr>
            <w:r>
              <w:t>《熊出没·重启未来》</w:t>
            </w:r>
          </w:p>
        </w:tc>
        <w:tc>
          <w:tcPr>
            <w:tcW w:w="829" w:type="dxa"/>
          </w:tcPr>
          <w:p w14:paraId="3B0F9821">
            <w:pPr>
              <w:spacing w:after="400" w:line="400" w:lineRule="exact"/>
              <w:jc w:val="left"/>
            </w:pPr>
            <w:r>
              <w:t>科幻冒险，守护家园</w:t>
            </w:r>
          </w:p>
        </w:tc>
        <w:tc>
          <w:tcPr>
            <w:tcW w:w="829" w:type="dxa"/>
          </w:tcPr>
          <w:p w14:paraId="120B562C">
            <w:pPr>
              <w:spacing w:after="400" w:line="400" w:lineRule="exact"/>
              <w:jc w:val="left"/>
            </w:pPr>
            <w:r>
              <w:t>华强方特 (推断)</w:t>
            </w:r>
          </w:p>
        </w:tc>
        <w:tc>
          <w:tcPr>
            <w:tcW w:w="829" w:type="dxa"/>
          </w:tcPr>
          <w:p w14:paraId="6554BE30">
            <w:pPr>
              <w:spacing w:after="400" w:line="400" w:lineRule="exact"/>
              <w:jc w:val="left"/>
            </w:pPr>
            <w:r>
              <w:t>动画/喜剧/科幻</w:t>
            </w:r>
          </w:p>
        </w:tc>
        <w:tc>
          <w:tcPr>
            <w:tcW w:w="829" w:type="dxa"/>
          </w:tcPr>
          <w:p w14:paraId="2C15406C">
            <w:pPr>
              <w:spacing w:after="400" w:line="400" w:lineRule="exact"/>
              <w:jc w:val="left"/>
            </w:pPr>
            <w:r>
              <w:t>资料暂缺</w:t>
            </w:r>
          </w:p>
        </w:tc>
        <w:tc>
          <w:tcPr>
            <w:tcW w:w="829" w:type="dxa"/>
          </w:tcPr>
          <w:p w14:paraId="5A705DFF">
            <w:pPr>
              <w:spacing w:after="400" w:line="400" w:lineRule="exact"/>
              <w:jc w:val="left"/>
            </w:pPr>
            <w:r>
              <w:t>林永长</w:t>
            </w:r>
          </w:p>
        </w:tc>
        <w:tc>
          <w:tcPr>
            <w:tcW w:w="829" w:type="dxa"/>
          </w:tcPr>
          <w:p w14:paraId="348AA477">
            <w:pPr>
              <w:spacing w:after="400" w:line="400" w:lineRule="exact"/>
              <w:jc w:val="left"/>
            </w:pPr>
            <w:r>
              <w:t>(配音)</w:t>
            </w:r>
          </w:p>
        </w:tc>
        <w:tc>
          <w:tcPr>
            <w:tcW w:w="829" w:type="dxa"/>
          </w:tcPr>
          <w:p w14:paraId="09C32AE4">
            <w:pPr>
              <w:spacing w:after="400" w:line="400" w:lineRule="exact"/>
              <w:jc w:val="left"/>
            </w:pPr>
            <w:r>
              <w:t>2025</w:t>
            </w:r>
          </w:p>
        </w:tc>
        <w:tc>
          <w:tcPr>
            <w:tcW w:w="829" w:type="dxa"/>
          </w:tcPr>
          <w:p w14:paraId="41593CEC">
            <w:pPr>
              <w:spacing w:after="400" w:line="400" w:lineRule="exact"/>
              <w:jc w:val="left"/>
            </w:pPr>
            <w:r>
              <w:t>资料暂缺</w:t>
            </w:r>
          </w:p>
        </w:tc>
      </w:tr>
      <w:tr w14:paraId="2C687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220E3D3C">
            <w:pPr>
              <w:spacing w:after="400" w:line="400" w:lineRule="exact"/>
              <w:jc w:val="left"/>
            </w:pPr>
            <w:r>
              <w:rPr>
                <w:b/>
              </w:rPr>
              <w:t>7</w:t>
            </w:r>
          </w:p>
        </w:tc>
        <w:tc>
          <w:tcPr>
            <w:tcW w:w="829" w:type="dxa"/>
          </w:tcPr>
          <w:p w14:paraId="2375EC5E">
            <w:pPr>
              <w:spacing w:after="400" w:line="400" w:lineRule="exact"/>
              <w:jc w:val="left"/>
            </w:pPr>
            <w:r>
              <w:t>《浪浪山小妖怪》</w:t>
            </w:r>
          </w:p>
        </w:tc>
        <w:tc>
          <w:tcPr>
            <w:tcW w:w="829" w:type="dxa"/>
          </w:tcPr>
          <w:p w14:paraId="4CD66AF3">
            <w:pPr>
              <w:spacing w:after="400" w:line="400" w:lineRule="exact"/>
              <w:jc w:val="left"/>
            </w:pPr>
            <w:r>
              <w:t>平凡生活，自我价值</w:t>
            </w:r>
          </w:p>
        </w:tc>
        <w:tc>
          <w:tcPr>
            <w:tcW w:w="829" w:type="dxa"/>
          </w:tcPr>
          <w:p w14:paraId="3C5B50AE">
            <w:pPr>
              <w:spacing w:after="400" w:line="400" w:lineRule="exact"/>
              <w:jc w:val="left"/>
            </w:pPr>
            <w:r>
              <w:t>资料暂缺</w:t>
            </w:r>
          </w:p>
        </w:tc>
        <w:tc>
          <w:tcPr>
            <w:tcW w:w="829" w:type="dxa"/>
          </w:tcPr>
          <w:p w14:paraId="0CCF5118">
            <w:pPr>
              <w:spacing w:after="400" w:line="400" w:lineRule="exact"/>
              <w:jc w:val="left"/>
            </w:pPr>
            <w:r>
              <w:t>动画/喜剧/剧情</w:t>
            </w:r>
          </w:p>
        </w:tc>
        <w:tc>
          <w:tcPr>
            <w:tcW w:w="829" w:type="dxa"/>
          </w:tcPr>
          <w:p w14:paraId="45F1F617">
            <w:pPr>
              <w:spacing w:after="400" w:line="400" w:lineRule="exact"/>
              <w:jc w:val="left"/>
            </w:pPr>
            <w:r>
              <w:t>资料暂缺</w:t>
            </w:r>
          </w:p>
        </w:tc>
        <w:tc>
          <w:tcPr>
            <w:tcW w:w="829" w:type="dxa"/>
          </w:tcPr>
          <w:p w14:paraId="74832494">
            <w:pPr>
              <w:spacing w:after="400" w:line="400" w:lineRule="exact"/>
              <w:jc w:val="left"/>
            </w:pPr>
            <w:r>
              <w:t>於水</w:t>
            </w:r>
          </w:p>
        </w:tc>
        <w:tc>
          <w:tcPr>
            <w:tcW w:w="829" w:type="dxa"/>
          </w:tcPr>
          <w:p w14:paraId="033BD9EF">
            <w:pPr>
              <w:spacing w:after="400" w:line="400" w:lineRule="exact"/>
              <w:jc w:val="left"/>
            </w:pPr>
            <w:r>
              <w:t>(配音)</w:t>
            </w:r>
          </w:p>
        </w:tc>
        <w:tc>
          <w:tcPr>
            <w:tcW w:w="829" w:type="dxa"/>
          </w:tcPr>
          <w:p w14:paraId="317A981D">
            <w:pPr>
              <w:spacing w:after="400" w:line="400" w:lineRule="exact"/>
              <w:jc w:val="left"/>
            </w:pPr>
            <w:r>
              <w:t>2025</w:t>
            </w:r>
          </w:p>
        </w:tc>
        <w:tc>
          <w:tcPr>
            <w:tcW w:w="829" w:type="dxa"/>
          </w:tcPr>
          <w:p w14:paraId="0CB50617">
            <w:pPr>
              <w:spacing w:after="400" w:line="400" w:lineRule="exact"/>
              <w:jc w:val="left"/>
            </w:pPr>
            <w:r>
              <w:t>资料暂缺</w:t>
            </w:r>
          </w:p>
        </w:tc>
      </w:tr>
      <w:tr w14:paraId="1B518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1BD25F27">
            <w:pPr>
              <w:spacing w:after="400" w:line="400" w:lineRule="exact"/>
              <w:jc w:val="left"/>
            </w:pPr>
            <w:r>
              <w:rPr>
                <w:b/>
              </w:rPr>
              <w:t>8</w:t>
            </w:r>
          </w:p>
        </w:tc>
        <w:tc>
          <w:tcPr>
            <w:tcW w:w="829" w:type="dxa"/>
          </w:tcPr>
          <w:p w14:paraId="52D4824A">
            <w:pPr>
              <w:spacing w:after="400" w:line="400" w:lineRule="exact"/>
              <w:jc w:val="left"/>
            </w:pPr>
            <w:r>
              <w:t>《长安的荔枝》</w:t>
            </w:r>
          </w:p>
        </w:tc>
        <w:tc>
          <w:tcPr>
            <w:tcW w:w="829" w:type="dxa"/>
          </w:tcPr>
          <w:p w14:paraId="3BCD6277">
            <w:pPr>
              <w:spacing w:after="400" w:line="400" w:lineRule="exact"/>
              <w:jc w:val="left"/>
            </w:pPr>
            <w:r>
              <w:t>古装职场，小人物奋斗</w:t>
            </w:r>
          </w:p>
        </w:tc>
        <w:tc>
          <w:tcPr>
            <w:tcW w:w="829" w:type="dxa"/>
          </w:tcPr>
          <w:p w14:paraId="7F12C867">
            <w:pPr>
              <w:spacing w:after="400" w:line="400" w:lineRule="exact"/>
              <w:jc w:val="left"/>
            </w:pPr>
            <w:r>
              <w:t>资料暂缺</w:t>
            </w:r>
          </w:p>
        </w:tc>
        <w:tc>
          <w:tcPr>
            <w:tcW w:w="829" w:type="dxa"/>
          </w:tcPr>
          <w:p w14:paraId="79A42C6A">
            <w:pPr>
              <w:spacing w:after="400" w:line="400" w:lineRule="exact"/>
              <w:jc w:val="left"/>
            </w:pPr>
            <w:r>
              <w:t>剧情/喜剧/古装</w:t>
            </w:r>
          </w:p>
        </w:tc>
        <w:tc>
          <w:tcPr>
            <w:tcW w:w="829" w:type="dxa"/>
          </w:tcPr>
          <w:p w14:paraId="65CA2420">
            <w:pPr>
              <w:spacing w:after="400" w:line="400" w:lineRule="exact"/>
              <w:jc w:val="left"/>
            </w:pPr>
            <w:r>
              <w:t>资料暂缺</w:t>
            </w:r>
          </w:p>
        </w:tc>
        <w:tc>
          <w:tcPr>
            <w:tcW w:w="829" w:type="dxa"/>
          </w:tcPr>
          <w:p w14:paraId="3B7F25FA">
            <w:pPr>
              <w:spacing w:after="400" w:line="400" w:lineRule="exact"/>
              <w:jc w:val="left"/>
            </w:pPr>
            <w:r>
              <w:t>大鹏</w:t>
            </w:r>
          </w:p>
        </w:tc>
        <w:tc>
          <w:tcPr>
            <w:tcW w:w="829" w:type="dxa"/>
          </w:tcPr>
          <w:p w14:paraId="01A2DC9B">
            <w:pPr>
              <w:spacing w:after="400" w:line="400" w:lineRule="exact"/>
              <w:jc w:val="left"/>
            </w:pPr>
            <w:r>
              <w:t>大鹏, 杨幂, 刘德华</w:t>
            </w:r>
          </w:p>
        </w:tc>
        <w:tc>
          <w:tcPr>
            <w:tcW w:w="829" w:type="dxa"/>
          </w:tcPr>
          <w:p w14:paraId="2099B73A">
            <w:pPr>
              <w:spacing w:after="400" w:line="400" w:lineRule="exact"/>
              <w:jc w:val="left"/>
            </w:pPr>
            <w:r>
              <w:t>2025</w:t>
            </w:r>
          </w:p>
        </w:tc>
        <w:tc>
          <w:tcPr>
            <w:tcW w:w="829" w:type="dxa"/>
          </w:tcPr>
          <w:p w14:paraId="02BFFD23">
            <w:pPr>
              <w:spacing w:after="400" w:line="400" w:lineRule="exact"/>
              <w:jc w:val="left"/>
            </w:pPr>
            <w:r>
              <w:t>资料暂缺</w:t>
            </w:r>
          </w:p>
        </w:tc>
      </w:tr>
      <w:tr w14:paraId="2BDE6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50C4354A">
            <w:pPr>
              <w:spacing w:after="400" w:line="400" w:lineRule="exact"/>
              <w:jc w:val="left"/>
            </w:pPr>
            <w:r>
              <w:rPr>
                <w:b/>
              </w:rPr>
              <w:t>9</w:t>
            </w:r>
          </w:p>
        </w:tc>
        <w:tc>
          <w:tcPr>
            <w:tcW w:w="829" w:type="dxa"/>
          </w:tcPr>
          <w:p w14:paraId="107D314A">
            <w:pPr>
              <w:spacing w:after="400" w:line="400" w:lineRule="exact"/>
              <w:jc w:val="left"/>
            </w:pPr>
            <w:r>
              <w:t>《捕风追影》</w:t>
            </w:r>
          </w:p>
        </w:tc>
        <w:tc>
          <w:tcPr>
            <w:tcW w:w="829" w:type="dxa"/>
          </w:tcPr>
          <w:p w14:paraId="02C30413">
            <w:pPr>
              <w:spacing w:after="400" w:line="400" w:lineRule="exact"/>
              <w:jc w:val="left"/>
            </w:pPr>
            <w:r>
              <w:t>武术传承，动作守护</w:t>
            </w:r>
          </w:p>
        </w:tc>
        <w:tc>
          <w:tcPr>
            <w:tcW w:w="829" w:type="dxa"/>
          </w:tcPr>
          <w:p w14:paraId="3AE49564">
            <w:pPr>
              <w:spacing w:after="400" w:line="400" w:lineRule="exact"/>
              <w:jc w:val="left"/>
            </w:pPr>
            <w:r>
              <w:t>爱奇艺影业, 淘票票等</w:t>
            </w:r>
          </w:p>
        </w:tc>
        <w:tc>
          <w:tcPr>
            <w:tcW w:w="829" w:type="dxa"/>
          </w:tcPr>
          <w:p w14:paraId="487879F3">
            <w:pPr>
              <w:spacing w:after="400" w:line="400" w:lineRule="exact"/>
              <w:jc w:val="left"/>
            </w:pPr>
            <w:r>
              <w:t>动作/武侠</w:t>
            </w:r>
          </w:p>
        </w:tc>
        <w:tc>
          <w:tcPr>
            <w:tcW w:w="829" w:type="dxa"/>
          </w:tcPr>
          <w:p w14:paraId="3D56DEC6">
            <w:pPr>
              <w:spacing w:after="400" w:line="400" w:lineRule="exact"/>
              <w:jc w:val="left"/>
            </w:pPr>
            <w:r>
              <w:t>141</w:t>
            </w:r>
          </w:p>
        </w:tc>
        <w:tc>
          <w:tcPr>
            <w:tcW w:w="829" w:type="dxa"/>
          </w:tcPr>
          <w:p w14:paraId="0B153730">
            <w:pPr>
              <w:spacing w:after="400" w:line="400" w:lineRule="exact"/>
              <w:jc w:val="left"/>
            </w:pPr>
            <w:r>
              <w:t>杨子</w:t>
            </w:r>
          </w:p>
        </w:tc>
        <w:tc>
          <w:tcPr>
            <w:tcW w:w="829" w:type="dxa"/>
          </w:tcPr>
          <w:p w14:paraId="4682579F">
            <w:pPr>
              <w:spacing w:after="400" w:line="400" w:lineRule="exact"/>
              <w:jc w:val="left"/>
            </w:pPr>
            <w:r>
              <w:t>成龙, 张子枫, 梁家辉</w:t>
            </w:r>
          </w:p>
        </w:tc>
        <w:tc>
          <w:tcPr>
            <w:tcW w:w="829" w:type="dxa"/>
          </w:tcPr>
          <w:p w14:paraId="321E76BC">
            <w:pPr>
              <w:spacing w:after="400" w:line="400" w:lineRule="exact"/>
              <w:jc w:val="left"/>
            </w:pPr>
            <w:r>
              <w:t>2025</w:t>
            </w:r>
          </w:p>
        </w:tc>
        <w:tc>
          <w:tcPr>
            <w:tcW w:w="829" w:type="dxa"/>
          </w:tcPr>
          <w:p w14:paraId="07BB8422">
            <w:pPr>
              <w:spacing w:after="400" w:line="400" w:lineRule="exact"/>
              <w:jc w:val="left"/>
            </w:pPr>
            <w:r>
              <w:t>资料暂缺</w:t>
            </w:r>
          </w:p>
        </w:tc>
      </w:tr>
      <w:tr w14:paraId="6154D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2064FBAF">
            <w:pPr>
              <w:spacing w:after="400" w:line="400" w:lineRule="exact"/>
              <w:jc w:val="left"/>
            </w:pPr>
            <w:r>
              <w:rPr>
                <w:b/>
              </w:rPr>
              <w:t>10</w:t>
            </w:r>
          </w:p>
        </w:tc>
        <w:tc>
          <w:tcPr>
            <w:tcW w:w="829" w:type="dxa"/>
          </w:tcPr>
          <w:p w14:paraId="1FAA4854">
            <w:pPr>
              <w:spacing w:after="400" w:line="400" w:lineRule="exact"/>
              <w:jc w:val="left"/>
            </w:pPr>
            <w:r>
              <w:t>《射雕英雄传：侠之大者》</w:t>
            </w:r>
          </w:p>
        </w:tc>
        <w:tc>
          <w:tcPr>
            <w:tcW w:w="829" w:type="dxa"/>
          </w:tcPr>
          <w:p w14:paraId="09C10AD5">
            <w:pPr>
              <w:spacing w:after="400" w:line="400" w:lineRule="exact"/>
              <w:jc w:val="left"/>
            </w:pPr>
            <w:r>
              <w:t>武侠精神，家国情怀</w:t>
            </w:r>
          </w:p>
        </w:tc>
        <w:tc>
          <w:tcPr>
            <w:tcW w:w="829" w:type="dxa"/>
          </w:tcPr>
          <w:p w14:paraId="2EAB4C10">
            <w:pPr>
              <w:spacing w:after="400" w:line="400" w:lineRule="exact"/>
              <w:jc w:val="left"/>
            </w:pPr>
            <w:r>
              <w:t>资料暂缺</w:t>
            </w:r>
          </w:p>
        </w:tc>
        <w:tc>
          <w:tcPr>
            <w:tcW w:w="829" w:type="dxa"/>
          </w:tcPr>
          <w:p w14:paraId="26348875">
            <w:pPr>
              <w:spacing w:after="400" w:line="400" w:lineRule="exact"/>
              <w:jc w:val="left"/>
            </w:pPr>
            <w:r>
              <w:t>武侠/动作/剧情</w:t>
            </w:r>
          </w:p>
        </w:tc>
        <w:tc>
          <w:tcPr>
            <w:tcW w:w="829" w:type="dxa"/>
          </w:tcPr>
          <w:p w14:paraId="5379603C">
            <w:pPr>
              <w:spacing w:after="400" w:line="400" w:lineRule="exact"/>
              <w:jc w:val="left"/>
            </w:pPr>
            <w:r>
              <w:t>资料暂缺</w:t>
            </w:r>
          </w:p>
        </w:tc>
        <w:tc>
          <w:tcPr>
            <w:tcW w:w="829" w:type="dxa"/>
          </w:tcPr>
          <w:p w14:paraId="74B4FD33">
            <w:pPr>
              <w:spacing w:after="400" w:line="400" w:lineRule="exact"/>
              <w:jc w:val="left"/>
            </w:pPr>
            <w:r>
              <w:t>徐克</w:t>
            </w:r>
          </w:p>
        </w:tc>
        <w:tc>
          <w:tcPr>
            <w:tcW w:w="829" w:type="dxa"/>
          </w:tcPr>
          <w:p w14:paraId="6A6969B0">
            <w:pPr>
              <w:spacing w:after="400" w:line="400" w:lineRule="exact"/>
              <w:jc w:val="left"/>
            </w:pPr>
            <w:r>
              <w:t>资料暂缺</w:t>
            </w:r>
          </w:p>
        </w:tc>
        <w:tc>
          <w:tcPr>
            <w:tcW w:w="829" w:type="dxa"/>
          </w:tcPr>
          <w:p w14:paraId="20F0E47B">
            <w:pPr>
              <w:spacing w:after="400" w:line="400" w:lineRule="exact"/>
              <w:jc w:val="left"/>
            </w:pPr>
            <w:r>
              <w:t>2025</w:t>
            </w:r>
          </w:p>
        </w:tc>
        <w:tc>
          <w:tcPr>
            <w:tcW w:w="829" w:type="dxa"/>
          </w:tcPr>
          <w:p w14:paraId="74433CED">
            <w:pPr>
              <w:spacing w:after="400" w:line="400" w:lineRule="exact"/>
              <w:jc w:val="left"/>
            </w:pPr>
            <w:r>
              <w:t>尚未开分</w:t>
            </w:r>
          </w:p>
        </w:tc>
      </w:tr>
    </w:tbl>
    <w:p w14:paraId="2D4802D3">
      <w:pPr>
        <w:spacing w:before="400" w:after="400" w:line="400" w:lineRule="atLeast"/>
      </w:pPr>
      <w:r>
        <w:rPr>
          <w:b/>
          <w:sz w:val="30"/>
        </w:rPr>
        <w:t>第四部分：多维度对比分析</w:t>
      </w:r>
    </w:p>
    <w:p w14:paraId="141558A5">
      <w:pPr>
        <w:spacing w:after="400" w:line="400" w:lineRule="atLeast"/>
      </w:pPr>
      <w:r>
        <w:t>基于上表信息，我们从主题、制作公司、类型和时长四个维度对这十部影片进行深入的比较分析。</w:t>
      </w:r>
    </w:p>
    <w:p w14:paraId="33D9CDE5">
      <w:pPr>
        <w:spacing w:after="400" w:line="400" w:lineRule="atLeast"/>
      </w:pPr>
      <w:r>
        <w:rPr>
          <w:b/>
          <w:sz w:val="26"/>
        </w:rPr>
        <w:t>4.1 主题方面：家国情怀与文化自信的强势表达</w:t>
      </w:r>
    </w:p>
    <w:p w14:paraId="28056A24">
      <w:pPr>
        <w:spacing w:after="400" w:line="400" w:lineRule="atLeast"/>
      </w:pPr>
      <w:r>
        <w:t>2025年最卖座的电影在主题上呈现出两大显著趋势：</w:t>
      </w:r>
      <w:r>
        <w:rPr>
          <w:b/>
        </w:rPr>
        <w:t>强烈的家国叙事</w:t>
      </w:r>
      <w:r>
        <w:t>和</w:t>
      </w:r>
      <w:r>
        <w:rPr>
          <w:b/>
        </w:rPr>
        <w:t>深度的文化挖掘</w:t>
      </w:r>
      <w:r>
        <w:t>。</w:t>
      </w:r>
    </w:p>
    <w:p w14:paraId="0A617E04">
      <w:pPr>
        <w:numPr>
          <w:ilvl w:val="-1"/>
          <w:numId w:val="3"/>
        </w:numPr>
        <w:spacing w:after="400" w:line="400" w:lineRule="atLeast"/>
      </w:pPr>
      <w:r>
        <w:rPr>
          <w:b/>
        </w:rPr>
        <w:t>历史与家国成为叙事主轴：</w:t>
      </w:r>
      <w:r>
        <w:t xml:space="preserve"> 榜单中有至少四部电影直接与宏大的历史和家国情怀挂钩。《南京照相馆》和《731》均以极其严肃和深刻的态度，回溯了中华民族历史上最沉痛的记忆，通过聚焦个体命运来激发观众的民族情感和对和平的珍视。这种对历史的正面强叙事，精准地契合了当下社会的情感需求。《射雕英雄传：侠之大者》虽然是武侠题材，但其核心“为国为民”的主题，同样是对家国情怀的经典诠释。这种主题的影片能够跨越年龄层，形成广泛的社会共鸣。</w:t>
      </w:r>
    </w:p>
    <w:p w14:paraId="57CC4B19">
      <w:pPr>
        <w:numPr>
          <w:ilvl w:val="-1"/>
          <w:numId w:val="3"/>
        </w:numPr>
        <w:spacing w:after="400" w:line="400" w:lineRule="atLeast"/>
      </w:pPr>
      <w:r>
        <w:rPr>
          <w:b/>
        </w:rPr>
        <w:t>传统文化与神话的现代化重塑：</w:t>
      </w:r>
      <w:r>
        <w:t xml:space="preserve"> 以《哪吒之魔童闹海》和《封神第二部：战火西岐》为代表的影片，展现了中国电影工业在挖掘本土文化IP方面的巨大成功。它们不再是简单地复述古老故事，而是用现代的视听技术和符合当代价值观的视角（如《哪吒》对“命运”的探讨）对传统神话进行再创造。这种做法不仅吸引了年轻观众，也彰显了日益增强的文化自信。观众渴望在银幕上看到属于自己的、制作精良的文化史诗。</w:t>
      </w:r>
    </w:p>
    <w:p w14:paraId="36238F9F">
      <w:pPr>
        <w:numPr>
          <w:ilvl w:val="-1"/>
          <w:numId w:val="3"/>
        </w:numPr>
        <w:spacing w:after="400" w:line="400" w:lineRule="atLeast"/>
      </w:pPr>
      <w:r>
        <w:rPr>
          <w:b/>
        </w:rPr>
        <w:t>关注小人物的喜怒哀乐：</w:t>
      </w:r>
      <w:r>
        <w:t xml:space="preserve"> 即使在宏大叙事之外，对普通人生活的关注也同样能打动人心。《浪浪山小妖怪》和《长安的荔枝》都以“小人物”为主角，前者通过小妖怪的视角探讨“打工人”的迷茫与寻找价值，后者则描绘了一个古代基层公务员如何完成一项不可能的任务。这些故事贴近现实，充满人情味，让观众在欢笑和感动中看到自己的影子，从而产生强烈的情感连接。</w:t>
      </w:r>
    </w:p>
    <w:p w14:paraId="413D36FE">
      <w:pPr>
        <w:numPr>
          <w:ilvl w:val="-1"/>
          <w:numId w:val="3"/>
        </w:numPr>
        <w:spacing w:after="400" w:line="400" w:lineRule="atLeast"/>
      </w:pPr>
      <w:r>
        <w:rPr>
          <w:b/>
        </w:rPr>
        <w:t>成熟IP的延续与创新：</w:t>
      </w:r>
      <w:r>
        <w:t xml:space="preserve"> 《唐探1900》和《熊出没·重启未来》的成功，则证明了成熟IP的强大生命力。它们在保持系列核心魅力的同时，不断通过变换故事背景（如“唐探”来到1900年）或引入新元素（如“熊出没”加入科幻），为观众提供新鲜感，成功地将系列粉丝转化为稳定的票房基础。</w:t>
      </w:r>
    </w:p>
    <w:p w14:paraId="21224E02">
      <w:pPr>
        <w:spacing w:after="400" w:line="400" w:lineRule="atLeast"/>
      </w:pPr>
      <w:r>
        <w:rPr>
          <w:b/>
          <w:sz w:val="26"/>
        </w:rPr>
        <w:t>4.2 制作公司方面：传统巨头与互联网新贵的合纵连横</w:t>
      </w:r>
    </w:p>
    <w:p w14:paraId="122E5F9E">
      <w:pPr>
        <w:spacing w:after="400" w:line="400" w:lineRule="atLeast"/>
      </w:pPr>
      <w:r>
        <w:t>从出品方阵容来看，2025年的高票房电影背后是</w:t>
      </w:r>
      <w:r>
        <w:rPr>
          <w:b/>
        </w:rPr>
        <w:t>中国电影头部公司的集体发力</w:t>
      </w:r>
      <w:r>
        <w:t>，并且呈现出</w:t>
      </w:r>
      <w:r>
        <w:rPr>
          <w:b/>
        </w:rPr>
        <w:t>传统影业与互联网平台深度融合</w:t>
      </w:r>
      <w:r>
        <w:t>的态势。</w:t>
      </w:r>
    </w:p>
    <w:p w14:paraId="326A528C">
      <w:pPr>
        <w:numPr>
          <w:ilvl w:val="-1"/>
          <w:numId w:val="3"/>
        </w:numPr>
        <w:spacing w:after="400" w:line="400" w:lineRule="atLeast"/>
      </w:pPr>
      <w:r>
        <w:rPr>
          <w:b/>
        </w:rPr>
        <w:t>传统影业巨头地位稳固：</w:t>
      </w:r>
      <w:r>
        <w:t xml:space="preserve"> 光线影业凭借其在动画领域的长期深耕，通过《哪吒之魔童闹海》再次证明了其作为行业领军者的实力 [[86]]。长春电影集团这样的“国家队”则在重大历史题材影片《731》中扮演了主导角色，体现了其在主旋律影片制作上的资源优势 [[87]]。北京文化、华夏电影等公司也出现在《封神第二部》这样的鸿篇巨制出品方名单中，显示了它们在运作高成本、高风险大项目上的能力 [[88]]。</w:t>
      </w:r>
    </w:p>
    <w:p w14:paraId="5B2907AA">
      <w:pPr>
        <w:numPr>
          <w:ilvl w:val="-1"/>
          <w:numId w:val="3"/>
        </w:numPr>
        <w:spacing w:after="400" w:line="400" w:lineRule="atLeast"/>
      </w:pPr>
      <w:r>
        <w:rPr>
          <w:b/>
        </w:rPr>
        <w:t>互联网公司全面渗透：</w:t>
      </w:r>
      <w:r>
        <w:t xml:space="preserve"> 阿里巴巴影业、爱奇艺影业、淘票票等互联网背景的公司，已经从过去的票务、宣发环节，深度参与到上游的投资与制作中 [[89]][[90]]。例如，《封神第二部》和《捕风追影》的出品方中都能看到它们的身影。这标志着拥有数据、渠道和资本优势的互联网公司，已成为中国电影产业链中不可或缺的核心力量。它们不仅能提供资金，还能在影片的宣发、衍生品开发等方面提供全方位的支持。</w:t>
      </w:r>
    </w:p>
    <w:p w14:paraId="08D282E2">
      <w:pPr>
        <w:numPr>
          <w:ilvl w:val="-1"/>
          <w:numId w:val="3"/>
        </w:numPr>
        <w:spacing w:after="400" w:line="400" w:lineRule="atLeast"/>
      </w:pPr>
      <w:r>
        <w:rPr>
          <w:b/>
        </w:rPr>
        <w:t>“抱团取暖”成为常态：</w:t>
      </w:r>
      <w:r>
        <w:t xml:space="preserve"> 值得注意的是，像《封神第二部》这样投资巨大的电影，其背后往往有长长的一串联合出品公司名单 [[91]]。这反映出头部项目“风险共担、资源共享”的制作模式已成为行业主流。通过多家公司联合出品，不仅可以分摊巨大的财务风险，还能整合各家的优势资源，在制作、宣发、院线排片等各个环节形成合力，最大化影片的成功概率。</w:t>
      </w:r>
    </w:p>
    <w:p w14:paraId="111C1D87">
      <w:pPr>
        <w:spacing w:after="400" w:line="400" w:lineRule="atLeast"/>
      </w:pPr>
      <w:r>
        <w:rPr>
          <w:b/>
          <w:sz w:val="26"/>
        </w:rPr>
        <w:t>4.3 类型方面：视效大片领跑，动画与喜剧为刚需</w:t>
      </w:r>
    </w:p>
    <w:p w14:paraId="2F65560B">
      <w:pPr>
        <w:spacing w:after="400" w:line="400" w:lineRule="atLeast"/>
      </w:pPr>
      <w:r>
        <w:t>2025年票房前十的电影类型分布清晰地揭示了当前中国观众的观影偏好：</w:t>
      </w:r>
      <w:r>
        <w:rPr>
          <w:b/>
        </w:rPr>
        <w:t>追求极致的影院体验</w:t>
      </w:r>
      <w:r>
        <w:t>和</w:t>
      </w:r>
      <w:r>
        <w:rPr>
          <w:b/>
        </w:rPr>
        <w:t>满足基本的情感需求</w:t>
      </w:r>
      <w:r>
        <w:t>。</w:t>
      </w:r>
    </w:p>
    <w:p w14:paraId="367BDF39">
      <w:pPr>
        <w:numPr>
          <w:ilvl w:val="-1"/>
          <w:numId w:val="3"/>
        </w:numPr>
        <w:spacing w:after="400" w:line="400" w:lineRule="atLeast"/>
      </w:pPr>
      <w:r>
        <w:rPr>
          <w:b/>
        </w:rPr>
        <w:t>动画电影占据半壁江山：</w:t>
      </w:r>
      <w:r>
        <w:t xml:space="preserve"> 榜单中有三部动画片（《哪吒之魔童闹海》、《熊出没·重启未来》、《浪浪山小妖怪》），并且冠军由动画片夺得。这充分说明动画电影在中国已经不再是低幼向的代名词，而是成为了一个能够覆盖全年龄段、承载深刻主题并创造惊人票房的核心类型。2025年全年动画电影票房突破250亿，创下历史新高 [[92]][[93]]这三部作品是其中的杰出代表。它们在技术、故事和情感表达上都达到了国际一流水准。</w:t>
      </w:r>
    </w:p>
    <w:p w14:paraId="615E4291">
      <w:pPr>
        <w:numPr>
          <w:ilvl w:val="-1"/>
          <w:numId w:val="3"/>
        </w:numPr>
        <w:spacing w:after="400" w:line="400" w:lineRule="atLeast"/>
      </w:pPr>
      <w:r>
        <w:rPr>
          <w:b/>
        </w:rPr>
        <w:t>重工业视效大片是票房基石：</w:t>
      </w:r>
      <w:r>
        <w:t xml:space="preserve"> 奇幻史诗（《封神第二部》）、动作武侠（《捕风追影》、《射雕英雄传》）、历史战争（《南京照相馆》、《731》）等类型，无一例外都是依赖于高成本投入和精良视听效果的“重工业”电影。这类影片提供的沉浸式观影体验是家庭影院和流媒体无法替代的，构成了吸引观众走进电影院的最核心动力。</w:t>
      </w:r>
    </w:p>
    <w:p w14:paraId="41F5F88C">
      <w:pPr>
        <w:numPr>
          <w:ilvl w:val="-1"/>
          <w:numId w:val="3"/>
        </w:numPr>
        <w:spacing w:after="400" w:line="400" w:lineRule="atLeast"/>
      </w:pPr>
      <w:r>
        <w:rPr>
          <w:b/>
        </w:rPr>
        <w:t>喜剧元素不可或缺：</w:t>
      </w:r>
      <w:r>
        <w:t xml:space="preserve"> 几乎所有高票房电影都或多或少地融入了喜剧元素。即便是严肃的历史题材，也需要通过情节的巧妙安排来调节观众情绪。而《唐探1900》、《长安的荔枝》以及三部动画片，更是将喜剧作为核心卖点。这说明“笑”是观众最基本、最刚性的需求之一。在快节奏的现代生活中，能够提供轻松解压体验的电影，永远具有强大的市场竞争力。</w:t>
      </w:r>
    </w:p>
    <w:p w14:paraId="67BE13B0">
      <w:pPr>
        <w:numPr>
          <w:ilvl w:val="-1"/>
          <w:numId w:val="3"/>
        </w:numPr>
        <w:spacing w:after="400" w:line="400" w:lineRule="atLeast"/>
      </w:pPr>
      <w:r>
        <w:rPr>
          <w:b/>
        </w:rPr>
        <w:t>类型融合成为创作趋势：</w:t>
      </w:r>
      <w:r>
        <w:t xml:space="preserve"> 纯粹的单一类型电影越来越少，取而代之的是“类型+”的融合创作模式。例如《唐探1900》是“喜剧+悬疑”，《熊出没·重启未来》是“动画+科幻”，《长安的荔枝》是“喜剧+古装+职场”。这种融合能够打破类型壁垒，吸引更多不同偏好的观众群体，扩大影片的市场覆盖面。</w:t>
      </w:r>
    </w:p>
    <w:p w14:paraId="6EDEC7B4">
      <w:pPr>
        <w:spacing w:after="400" w:line="400" w:lineRule="atLeast"/>
      </w:pPr>
      <w:r>
        <w:rPr>
          <w:b/>
          <w:sz w:val="26"/>
        </w:rPr>
        <w:t>4.4 时长方面：史诗级大片倾向于更长的叙事时间</w:t>
      </w:r>
    </w:p>
    <w:p w14:paraId="3610E2FC">
      <w:pPr>
        <w:spacing w:after="400" w:line="400" w:lineRule="atLeast"/>
      </w:pPr>
      <w:r>
        <w:t>由于数据限制，我们仅能获取到《南京照相馆》（137分钟）和《捕风追影》（141分钟）两部影片的准确时长 [[94]][[95]][[96]]。尽管样本有限，但这两部影片的时长都显著超过了传统的120分钟标准线，从中可以窥见一些趋势。</w:t>
      </w:r>
    </w:p>
    <w:p w14:paraId="53A4F05B">
      <w:pPr>
        <w:numPr>
          <w:ilvl w:val="-1"/>
          <w:numId w:val="3"/>
        </w:numPr>
        <w:spacing w:after="400" w:line="400" w:lineRule="atLeast"/>
      </w:pPr>
      <w:r>
        <w:rPr>
          <w:b/>
        </w:rPr>
        <w:t>大制作影片普遍偏长：</w:t>
      </w:r>
      <w:r>
        <w:t xml:space="preserve"> 这两部影片都属于制作精良、叙事复杂的类型。历史战争片《南京照相馆》需要足够的时间来铺陈背景、塑造群像、营造氛围；动作大片《捕风追影》则需要充足的时间来展示精心设计的动作场面和构建人物关系。可以合理推测，榜单中其他史诗级的作品，如《封神第二部》，其时长也大概率会在130分钟以上。</w:t>
      </w:r>
    </w:p>
    <w:p w14:paraId="548937EE">
      <w:pPr>
        <w:numPr>
          <w:ilvl w:val="-1"/>
          <w:numId w:val="3"/>
        </w:numPr>
        <w:spacing w:after="400" w:line="400" w:lineRule="atLeast"/>
      </w:pPr>
      <w:r>
        <w:rPr>
          <w:b/>
        </w:rPr>
        <w:t>长时长与“值回票价”心理：</w:t>
      </w:r>
      <w:r>
        <w:t xml:space="preserve"> 对于观众而言，购买一张电影票是对一段特定时间的消费。一部时长更长的电影，尤其是视效大片，往往能给观众带来“内容更丰富”、“更值回票价”的心理感受。只要影片节奏得当，内容充实，较长的时长并不会成为观影障碍，反而可能成为一个吸引点。</w:t>
      </w:r>
    </w:p>
    <w:p w14:paraId="3D3CFF49">
      <w:pPr>
        <w:numPr>
          <w:ilvl w:val="-1"/>
          <w:numId w:val="3"/>
        </w:numPr>
        <w:spacing w:after="400" w:line="400" w:lineRule="atLeast"/>
      </w:pPr>
      <w:r>
        <w:rPr>
          <w:b/>
        </w:rPr>
        <w:t>创作自由度的提升：</w:t>
      </w:r>
      <w:r>
        <w:t xml:space="preserve"> 随着市场的成熟，创作者拥有了更大的空间来决定影片的最佳时长，而不必过分拘泥于排片经理偏好的120分钟“黄金时长”。只要故事需要，导演可以采用更从容的节奏来讲述一个更完整、更深刻的故事。</w:t>
      </w:r>
    </w:p>
    <w:p w14:paraId="330B1662">
      <w:pPr>
        <w:spacing w:after="400" w:line="400" w:lineRule="atLeast"/>
      </w:pPr>
      <w:r>
        <w:rPr>
          <w:b/>
          <w:sz w:val="30"/>
        </w:rPr>
        <w:t>第五部分：总结与未来市场猜想</w:t>
      </w:r>
    </w:p>
    <w:p w14:paraId="66A284F2">
      <w:pPr>
        <w:spacing w:after="400" w:line="400" w:lineRule="atLeast"/>
      </w:pPr>
      <w:r>
        <w:rPr>
          <w:b/>
          <w:sz w:val="26"/>
        </w:rPr>
        <w:t>5.1 卖座电影的共同特征总结</w:t>
      </w:r>
    </w:p>
    <w:p w14:paraId="57328B1B">
      <w:pPr>
        <w:spacing w:after="400" w:line="400" w:lineRule="atLeast"/>
      </w:pPr>
      <w:r>
        <w:t>综合以上分析，我们可以总结出2025年中国最卖座电影具备以下几个核心特征：</w:t>
      </w:r>
    </w:p>
    <w:p w14:paraId="36A24372">
      <w:pPr>
        <w:numPr>
          <w:ilvl w:val="0"/>
          <w:numId w:val="4"/>
        </w:numPr>
        <w:spacing w:after="400" w:line="400" w:lineRule="atLeast"/>
      </w:pPr>
      <w:r>
        <w:rPr>
          <w:b/>
        </w:rPr>
        <w:t>情感内核：与时代情绪同频共振。</w:t>
      </w:r>
      <w:r>
        <w:t xml:space="preserve"> 无论是对国家历史的深情回望，还是对传统文化的自信弘扬，亦或是对普通人奋斗的共情，这些电影都精准地捕捉并呼应了当下中国社会的主流情绪和价值观。它们提供的不仅仅是娱乐，更是一种情感慰藉和价值认同。</w:t>
      </w:r>
    </w:p>
    <w:p w14:paraId="6701C303">
      <w:pPr>
        <w:numPr>
          <w:ilvl w:val="0"/>
          <w:numId w:val="4"/>
        </w:numPr>
        <w:spacing w:after="400" w:line="400" w:lineRule="atLeast"/>
      </w:pPr>
      <w:r>
        <w:rPr>
          <w:b/>
        </w:rPr>
        <w:t>内容品质：工业化水准与本土化叙事的完美结合。</w:t>
      </w:r>
      <w:r>
        <w:t xml:space="preserve"> 影片普遍拥有极高的制作水准，在视听效果上不输国际大片。同时，它们的故事内核又是 deeply rooted in Chinese culture and context，讲述的是中国人自己的故事，这使得它们在与好莱坞电影的竞争中占据了独特的文化优势。</w:t>
      </w:r>
    </w:p>
    <w:p w14:paraId="7ED7166E">
      <w:pPr>
        <w:numPr>
          <w:ilvl w:val="0"/>
          <w:numId w:val="4"/>
        </w:numPr>
        <w:spacing w:after="400" w:line="400" w:lineRule="atLeast"/>
      </w:pPr>
      <w:r>
        <w:rPr>
          <w:b/>
        </w:rPr>
        <w:t>IP价值：成熟IP与原创IP的双轮驱动。</w:t>
      </w:r>
      <w:r>
        <w:t xml:space="preserve"> 榜单中既有《唐探》、《熊出没》、《封神》等依靠长期积累形成品牌效应的成熟IP，也有如《哪吒》、《浪浪山小妖怪》这样一炮而红、具备巨大开发潜力的原创IP。这表明一个健康的电影市场需要不断地“推陈”和“出新”。</w:t>
      </w:r>
    </w:p>
    <w:p w14:paraId="2D704422">
      <w:pPr>
        <w:numPr>
          <w:ilvl w:val="0"/>
          <w:numId w:val="4"/>
        </w:numPr>
        <w:spacing w:after="400" w:line="400" w:lineRule="atLeast"/>
      </w:pPr>
      <w:r>
        <w:rPr>
          <w:b/>
        </w:rPr>
        <w:t>主创效应：名导名演仍是基本盘，但好故事是前提。</w:t>
      </w:r>
      <w:r>
        <w:t xml:space="preserve"> 徐克、陈思诚、乌尔善等知名导演，以及成龙、刘德华、王宝强等一线演员，依然是票房的重要保障。但与此同时，像《哪吒之魔童闹海》的导演饺子，以及《南京照相馆》的导演申奥，则通过作品本身的卓越品质证明了“内容为王”的硬道理。明星效应正在从“决定性因素”转变为“加分项”。</w:t>
      </w:r>
    </w:p>
    <w:p w14:paraId="01309FC2">
      <w:pPr>
        <w:spacing w:after="400" w:line="400" w:lineRule="atLeast"/>
      </w:pPr>
      <w:r>
        <w:rPr>
          <w:b/>
          <w:sz w:val="26"/>
        </w:rPr>
        <w:t>5.2 市场联想：为何这些特点广受欢迎？</w:t>
      </w:r>
    </w:p>
    <w:p w14:paraId="0DBE1324">
      <w:pPr>
        <w:spacing w:after="400" w:line="400" w:lineRule="atLeast"/>
      </w:pPr>
      <w:r>
        <w:t>这些特征之所以能帮助电影获得市场成功，其背后深层次的原因在于它们满足了当前中国观众的多重需求：</w:t>
      </w:r>
    </w:p>
    <w:p w14:paraId="33DAA239">
      <w:pPr>
        <w:numPr>
          <w:ilvl w:val="-1"/>
          <w:numId w:val="3"/>
        </w:numPr>
        <w:spacing w:after="400" w:line="400" w:lineRule="atLeast"/>
      </w:pPr>
      <w:r>
        <w:rPr>
          <w:b/>
        </w:rPr>
        <w:t>身份认同的需求：</w:t>
      </w:r>
      <w:r>
        <w:t xml:space="preserve"> 随着国家综合实力的提升，民众，特别是年轻一代，拥有强烈的民族自豪感和文化认同感。他们渴望看到能代表中国文化、讲述中国故事、传递中国精神的优秀作品。因此，根植于本土文化和历史的电影自然备受青睐。</w:t>
      </w:r>
    </w:p>
    <w:p w14:paraId="3A253513">
      <w:pPr>
        <w:numPr>
          <w:ilvl w:val="-1"/>
          <w:numId w:val="3"/>
        </w:numPr>
        <w:spacing w:after="400" w:line="400" w:lineRule="atLeast"/>
      </w:pPr>
      <w:r>
        <w:rPr>
          <w:b/>
        </w:rPr>
        <w:t>情绪价值的需求：</w:t>
      </w:r>
      <w:r>
        <w:t xml:space="preserve"> 现代社会生活压力巨大，观众走进电影院，寻求的是一场短暂的“精神逃离”和情感的宣泄。无论是捧腹大笑、热血沸腾还是潸然泪下，能够提供强烈情绪价值的电影，都更容易让观众“买单”。</w:t>
      </w:r>
    </w:p>
    <w:p w14:paraId="59E8B5C5">
      <w:pPr>
        <w:numPr>
          <w:ilvl w:val="-1"/>
          <w:numId w:val="3"/>
        </w:numPr>
        <w:spacing w:after="400" w:line="400" w:lineRule="atLeast"/>
      </w:pPr>
      <w:r>
        <w:rPr>
          <w:b/>
        </w:rPr>
        <w:t>社交货币的需求：</w:t>
      </w:r>
      <w:r>
        <w:t xml:space="preserve"> 一部现象级的电影会成为社会热点话题，具备强大的“社交货币”属性。观看并讨论这些电影，成为人们参与社会公共话题、维系社交关系的一种方式。因此，那些能够引发广泛讨论的、具有话题性的电影更容易形成“破圈”效应。</w:t>
      </w:r>
    </w:p>
    <w:p w14:paraId="5C22D0F2">
      <w:pPr>
        <w:numPr>
          <w:ilvl w:val="-1"/>
          <w:numId w:val="3"/>
        </w:numPr>
        <w:spacing w:after="400" w:line="400" w:lineRule="atLeast"/>
      </w:pPr>
      <w:r>
        <w:rPr>
          <w:b/>
        </w:rPr>
        <w:t>消费升级的需求：</w:t>
      </w:r>
      <w:r>
        <w:t xml:space="preserve"> 观众对电影的品质要求越来越高，粗制滥造的作品已难以在市场上立足。他们愿意为高质量的制作、精彩的故事和震撼的视听体验支付更高的票价。这正是电影“重工业化”趋势背后的市场驱动力。</w:t>
      </w:r>
    </w:p>
    <w:p w14:paraId="7C105BCA">
      <w:pPr>
        <w:spacing w:after="400" w:line="400" w:lineRule="atLeast"/>
      </w:pPr>
      <w:r>
        <w:rPr>
          <w:b/>
          <w:sz w:val="26"/>
        </w:rPr>
        <w:t>5.3 未来猜想：前瞻未来卖座的电影类型</w:t>
      </w:r>
    </w:p>
    <w:p w14:paraId="18DEECA5">
      <w:pPr>
        <w:spacing w:after="400" w:line="400" w:lineRule="atLeast"/>
      </w:pPr>
      <w:r>
        <w:t>基于以上分析和对市场趋势的判断，我们认为以下两种类型在未来几年极有可能成为中国电影市场的票房新增长点：</w:t>
      </w:r>
    </w:p>
    <w:p w14:paraId="555D7D1D">
      <w:pPr>
        <w:spacing w:after="400" w:line="400" w:lineRule="atLeast"/>
      </w:pPr>
      <w:r>
        <w:rPr>
          <w:b/>
        </w:rPr>
        <w:t>未来猜想一：具有中国文化内核的科幻大片</w:t>
      </w:r>
    </w:p>
    <w:p w14:paraId="71C89B12">
      <w:pPr>
        <w:numPr>
          <w:ilvl w:val="-1"/>
          <w:numId w:val="3"/>
        </w:numPr>
        <w:spacing w:after="400" w:line="400" w:lineRule="atLeast"/>
      </w:pPr>
      <w:r>
        <w:rPr>
          <w:b/>
        </w:rPr>
        <w:t>理由：</w:t>
      </w:r>
    </w:p>
    <w:p w14:paraId="65191161">
      <w:pPr>
        <w:numPr>
          <w:ilvl w:val="0"/>
          <w:numId w:val="5"/>
        </w:numPr>
        <w:spacing w:after="400" w:line="400" w:lineRule="atLeast"/>
      </w:pPr>
      <w:r>
        <w:rPr>
          <w:b/>
        </w:rPr>
        <w:t>市场空白与观众期待：</w:t>
      </w:r>
      <w:r>
        <w:t xml:space="preserve"> 尽管已有《流浪地球》系列珠玉在前，但真正意义上成规模、成体系的国产科幻电影仍然稀缺。市场对此类题材抱有极高的热情和期待。</w:t>
      </w:r>
    </w:p>
    <w:p w14:paraId="4A53BC59">
      <w:pPr>
        <w:numPr>
          <w:ilvl w:val="0"/>
          <w:numId w:val="5"/>
        </w:numPr>
        <w:spacing w:after="400" w:line="400" w:lineRule="atLeast"/>
      </w:pPr>
      <w:r>
        <w:rPr>
          <w:b/>
        </w:rPr>
        <w:t>技术力与想象力的结合：</w:t>
      </w:r>
      <w:r>
        <w:t xml:space="preserve"> 中国电影工业的技术水平已经发展到可以支撑宏大科幻场景的阶段。成功的关键在于，如何将顶尖技术与植根于中国哲学（如“天人合一”思想）、社会结构（如集体主义精神）和美学传统的想象力相结合，创造出区别于好莱坞的、具有东方特色的科幻世界观。</w:t>
      </w:r>
    </w:p>
    <w:p w14:paraId="1AA33537">
      <w:pPr>
        <w:numPr>
          <w:ilvl w:val="0"/>
          <w:numId w:val="5"/>
        </w:numPr>
        <w:spacing w:after="400" w:line="400" w:lineRule="atLeast"/>
      </w:pPr>
      <w:r>
        <w:rPr>
          <w:b/>
        </w:rPr>
        <w:t>现实关联性：</w:t>
      </w:r>
      <w:r>
        <w:t xml:space="preserve"> 随着中国在航天、人工智能等科技领域的飞速发展，科幻题材与国民的现实生活和未来想象产生了前所未有的紧密联系，这为科幻电影的创作提供了丰富的土壤和观众基础。《熊出没·重启未来》在亲子市场的成功也侧面验证了科幻元素对新生代观众的吸引力。</w:t>
      </w:r>
    </w:p>
    <w:p w14:paraId="5EBD4638">
      <w:pPr>
        <w:spacing w:after="400" w:line="400" w:lineRule="atLeast"/>
      </w:pPr>
      <w:r>
        <w:rPr>
          <w:b/>
        </w:rPr>
        <w:t>结论：未来能够将“硬核科技设定”与“中式人文关怀”深度融合的科幻电影，有望接棒神话史诗片，成为引领市场的下一个“王者”类型。</w:t>
      </w:r>
    </w:p>
    <w:p w14:paraId="220E769A">
      <w:pPr>
        <w:spacing w:after="400" w:line="400" w:lineRule="atLeast"/>
      </w:pPr>
      <w:r>
        <w:rPr>
          <w:b/>
        </w:rPr>
        <w:t>未来猜想二：高品质的现实主义题材佳作</w:t>
      </w:r>
    </w:p>
    <w:p w14:paraId="7A341E20">
      <w:pPr>
        <w:numPr>
          <w:ilvl w:val="-1"/>
          <w:numId w:val="3"/>
        </w:numPr>
        <w:spacing w:after="400" w:line="400" w:lineRule="atLeast"/>
      </w:pPr>
      <w:r>
        <w:rPr>
          <w:b/>
        </w:rPr>
        <w:t>理由：</w:t>
      </w:r>
    </w:p>
    <w:p w14:paraId="67665ECF">
      <w:pPr>
        <w:numPr>
          <w:ilvl w:val="0"/>
          <w:numId w:val="6"/>
        </w:numPr>
        <w:spacing w:after="400" w:line="400" w:lineRule="atLeast"/>
      </w:pPr>
      <w:r>
        <w:rPr>
          <w:b/>
        </w:rPr>
        <w:t>社会情绪的出口：</w:t>
      </w:r>
      <w:r>
        <w:t xml:space="preserve"> 随着社会的发展，公众对教育、医疗、住房、职场等现实议题的关注度空前高涨。能够敏锐捕捉社会痛点、引发社会思考、反映普通人生活困境与希望的现实主义电影，具有天然的话题优势和强大的共情力量。</w:t>
      </w:r>
    </w:p>
    <w:p w14:paraId="09F87DA6">
      <w:pPr>
        <w:numPr>
          <w:ilvl w:val="0"/>
          <w:numId w:val="6"/>
        </w:numPr>
        <w:spacing w:after="400" w:line="400" w:lineRule="atLeast"/>
      </w:pPr>
      <w:r>
        <w:rPr>
          <w:b/>
        </w:rPr>
        <w:t>口碑发酵的潜力：</w:t>
      </w:r>
      <w:r>
        <w:t xml:space="preserve"> 此类电影或许在初期投资和明星阵容上不及商业大片，但一旦品质过硬、击中社会情绪，极易通过社交媒体形成病毒式传播，实现票房的逆袭。</w:t>
      </w:r>
    </w:p>
    <w:p w14:paraId="759A62F1">
      <w:pPr>
        <w:numPr>
          <w:ilvl w:val="0"/>
          <w:numId w:val="6"/>
        </w:numPr>
        <w:spacing w:after="400" w:line="400" w:lineRule="atLeast"/>
      </w:pPr>
      <w:r>
        <w:rPr>
          <w:b/>
        </w:rPr>
        <w:t>创作空间的拓宽：</w:t>
      </w:r>
      <w:r>
        <w:t xml:space="preserve"> 近年来，相关政策对现实主义题材的创作给予了更多鼓励。创作者有更多机会去触碰更深层次的社会议题，创作出既有商业价值又具社会意义的作品。从《我不是药神》到今年的《南京照相馆》（虽为历史题材，但其现实主义的创作手法是其成功的关键），市场已经反复证明，一部优秀的现实主义电影，其票房爆发力不可估量。</w:t>
      </w:r>
    </w:p>
    <w:p w14:paraId="1CB66071">
      <w:pPr>
        <w:spacing w:after="400" w:line="400" w:lineRule="atLeast"/>
      </w:pPr>
      <w:r>
        <w:rPr>
          <w:b/>
        </w:rPr>
        <w:t>结论：未来那些能够以真诚的态度、精湛的艺术手法观照现实，并能引发广泛社会讨论的现实主义题材电影，将成为电影市场中一股不可忽视的力量，持续创造“以小博大”的票房奇迹。</w:t>
      </w:r>
    </w:p>
    <w:p w14:paraId="4A279C12">
      <w:pPr>
        <w:pStyle w:val="3"/>
        <w:spacing w:after="400" w:line="400" w:lineRule="atLeast"/>
      </w:pPr>
      <w:r>
        <w:t>文献来源</w:t>
      </w:r>
    </w:p>
    <w:p w14:paraId="7AFF0705">
      <w:pPr>
        <w:spacing w:after="200" w:line="400" w:lineRule="atLeast"/>
      </w:pPr>
      <w:r>
        <w:fldChar w:fldCharType="begin"/>
      </w:r>
      <w:r>
        <w:instrText xml:space="preserve"> HYPERLINK "https://www.semanticscholar.org/search?q=Undocumented%20and%20Hard-to-find%20PROC%20SQL%20%C2%AE%20Features&amp;sort=relevance" \h </w:instrText>
      </w:r>
      <w:r>
        <w:fldChar w:fldCharType="separate"/>
      </w:r>
      <w:r>
        <w:rPr>
          <w:rStyle w:val="13"/>
          <w:color w:val="0563C1"/>
        </w:rPr>
        <w:t>[44,59]. Undocumented and Hard-to-find PROC SQL ® Features</w:t>
      </w:r>
      <w:r>
        <w:rPr>
          <w:rStyle w:val="13"/>
          <w:color w:val="0563C1"/>
        </w:rPr>
        <w:fldChar w:fldCharType="end"/>
      </w:r>
    </w:p>
    <w:p w14:paraId="44908A83">
      <w:pPr>
        <w:spacing w:after="200" w:line="400" w:lineRule="atLeast"/>
      </w:pPr>
      <w:r>
        <w:fldChar w:fldCharType="begin"/>
      </w:r>
      <w:r>
        <w:instrText xml:space="preserve"> HYPERLINK "https://doi.org/10.48550/arXiv.2406.04151" \h </w:instrText>
      </w:r>
      <w:r>
        <w:fldChar w:fldCharType="separate"/>
      </w:r>
      <w:r>
        <w:rPr>
          <w:rStyle w:val="13"/>
          <w:color w:val="0563C1"/>
        </w:rPr>
        <w:t>[50]. AgentGym: Evolving Large Language Model-based Agents across Diverse Environments</w:t>
      </w:r>
      <w:r>
        <w:rPr>
          <w:rStyle w:val="13"/>
          <w:color w:val="0563C1"/>
        </w:rPr>
        <w:fldChar w:fldCharType="end"/>
      </w:r>
    </w:p>
    <w:p w14:paraId="6EB8A5E1">
      <w:pPr>
        <w:spacing w:after="200" w:line="400" w:lineRule="atLeast"/>
      </w:pPr>
      <w:r>
        <w:fldChar w:fldCharType="begin"/>
      </w:r>
      <w:r>
        <w:instrText xml:space="preserve"> HYPERLINK "https://doi.org/10.5860/choice.41-3950" \h </w:instrText>
      </w:r>
      <w:r>
        <w:fldChar w:fldCharType="separate"/>
      </w:r>
      <w:r>
        <w:rPr>
          <w:rStyle w:val="13"/>
          <w:color w:val="0563C1"/>
        </w:rPr>
        <w:t>[55]. Chinese Cinema during the Era of Reform: The Ingenuity of the System</w:t>
      </w:r>
      <w:r>
        <w:rPr>
          <w:rStyle w:val="13"/>
          <w:color w:val="0563C1"/>
        </w:rPr>
        <w:fldChar w:fldCharType="end"/>
      </w:r>
    </w:p>
    <w:p w14:paraId="4B1E887C">
      <w:pPr>
        <w:spacing w:after="200" w:line="400" w:lineRule="atLeast"/>
      </w:pPr>
      <w:r>
        <w:fldChar w:fldCharType="begin"/>
      </w:r>
      <w:r>
        <w:instrText xml:space="preserve"> HYPERLINK "https://doi.org/10.5860/choice.37-1277" \h </w:instrText>
      </w:r>
      <w:r>
        <w:fldChar w:fldCharType="separate"/>
      </w:r>
      <w:r>
        <w:rPr>
          <w:rStyle w:val="13"/>
          <w:color w:val="0563C1"/>
        </w:rPr>
        <w:t>[56]. Encyclopedia of Chinese film</w:t>
      </w:r>
      <w:r>
        <w:rPr>
          <w:rStyle w:val="13"/>
          <w:color w:val="0563C1"/>
        </w:rPr>
        <w:fldChar w:fldCharType="end"/>
      </w:r>
    </w:p>
    <w:p w14:paraId="76BAA4CA">
      <w:pPr>
        <w:spacing w:after="200" w:line="400" w:lineRule="atLeast"/>
      </w:pPr>
      <w:r>
        <w:fldChar w:fldCharType="begin"/>
      </w:r>
      <w:r>
        <w:instrText xml:space="preserve"> HYPERLINK "https://www.semanticscholar.org/search?q=Exploring%20DICTIONARY%20Tables%20and%20SASHELP%20Views&amp;sort=relevance" \h </w:instrText>
      </w:r>
      <w:r>
        <w:fldChar w:fldCharType="separate"/>
      </w:r>
      <w:r>
        <w:rPr>
          <w:rStyle w:val="13"/>
          <w:color w:val="0563C1"/>
        </w:rPr>
        <w:t>[57]. Exploring DICTIONARY Tables and SASHELP Views</w:t>
      </w:r>
      <w:r>
        <w:rPr>
          <w:rStyle w:val="13"/>
          <w:color w:val="0563C1"/>
        </w:rPr>
        <w:fldChar w:fldCharType="end"/>
      </w:r>
    </w:p>
    <w:p w14:paraId="010480E1">
      <w:pPr>
        <w:spacing w:after="400" w:line="400" w:lineRule="atLeast"/>
      </w:pPr>
      <w:r>
        <w:rPr>
          <w:i/>
        </w:rPr>
        <w:t>以下来源未被直接引用</w:t>
      </w:r>
    </w:p>
    <w:p w14:paraId="24FA5F23">
      <w:pPr>
        <w:spacing w:after="200" w:line="400" w:lineRule="atLeast"/>
      </w:pPr>
      <w:r>
        <w:fldChar w:fldCharType="begin"/>
      </w:r>
      <w:r>
        <w:instrText xml:space="preserve"> HYPERLINK "https://www.semanticscholar.org/search?q=A%20Hands-on%20Tour%20Inside%20the%20World%20of%20PROC%20SQL%20%C2%AE&amp;sort=relevance" \h </w:instrText>
      </w:r>
      <w:r>
        <w:fldChar w:fldCharType="separate"/>
      </w:r>
      <w:r>
        <w:rPr>
          <w:rStyle w:val="13"/>
          <w:color w:val="0563C1"/>
        </w:rPr>
        <w:t>A Hands-on Tour Inside the World of PROC SQL ®</w:t>
      </w:r>
      <w:r>
        <w:rPr>
          <w:rStyle w:val="13"/>
          <w:color w:val="0563C1"/>
        </w:rPr>
        <w:fldChar w:fldCharType="end"/>
      </w:r>
    </w:p>
    <w:p w14:paraId="6CB20B5E">
      <w:pPr>
        <w:spacing w:after="200" w:line="400" w:lineRule="atLeast"/>
      </w:pPr>
      <w:r>
        <w:fldChar w:fldCharType="begin"/>
      </w:r>
      <w:r>
        <w:instrText xml:space="preserve"> HYPERLINK "https://doi.org/10.1177/18681026241239976" \h </w:instrText>
      </w:r>
      <w:r>
        <w:fldChar w:fldCharType="separate"/>
      </w:r>
      <w:r>
        <w:rPr>
          <w:rStyle w:val="13"/>
          <w:color w:val="0563C1"/>
        </w:rPr>
        <w:t>“Together, We Achieve the China Dream”: Constructing Affective Chinese Nationalities in the Film My People, My Country</w:t>
      </w:r>
      <w:r>
        <w:rPr>
          <w:rStyle w:val="13"/>
          <w:color w:val="0563C1"/>
        </w:rPr>
        <w:fldChar w:fldCharType="end"/>
      </w:r>
    </w:p>
    <w:p w14:paraId="0EF927E0">
      <w:pPr>
        <w:pStyle w:val="3"/>
        <w:spacing w:after="400" w:line="400" w:lineRule="atLeast"/>
      </w:pPr>
      <w:r>
        <w:t>其他来源</w:t>
      </w:r>
    </w:p>
    <w:p w14:paraId="7C556990">
      <w:pPr>
        <w:spacing w:after="200" w:line="400" w:lineRule="atLeast"/>
      </w:pPr>
      <w:r>
        <w:fldChar w:fldCharType="begin"/>
      </w:r>
      <w:r>
        <w:instrText xml:space="preserve"> HYPERLINK "https://www.sohu.com/a/965970556_120952561" \h </w:instrText>
      </w:r>
      <w:r>
        <w:fldChar w:fldCharType="separate"/>
      </w:r>
      <w:r>
        <w:rPr>
          <w:rStyle w:val="13"/>
          <w:color w:val="0563C1"/>
        </w:rPr>
        <w:t>[1,6,13,16,21,23,25,27,29,508]. 2025八大榜单盘点文娱风向标</w:t>
      </w:r>
      <w:r>
        <w:rPr>
          <w:rStyle w:val="13"/>
          <w:color w:val="0563C1"/>
        </w:rPr>
        <w:fldChar w:fldCharType="end"/>
      </w:r>
    </w:p>
    <w:p w14:paraId="2420D9AE">
      <w:pPr>
        <w:spacing w:after="200" w:line="400" w:lineRule="atLeast"/>
      </w:pPr>
      <w:r>
        <w:fldChar w:fldCharType="begin"/>
      </w:r>
      <w:r>
        <w:instrText xml:space="preserve"> HYPERLINK "https://files.metaso.cn/api/public-file/preview?fileName=8683673426564792320.pdf" \h </w:instrText>
      </w:r>
      <w:r>
        <w:fldChar w:fldCharType="separate"/>
      </w:r>
      <w:r>
        <w:rPr>
          <w:rStyle w:val="13"/>
          <w:color w:val="0563C1"/>
        </w:rPr>
        <w:t>[2,5,35,37,38,73,82,88,90,93,96,98,174,177,180,193,211,225,244,266,272,307,371,453,457,491,498,502]. AI 产业加速迭代，科技赋能价值提升</w:t>
      </w:r>
      <w:r>
        <w:rPr>
          <w:rStyle w:val="13"/>
          <w:color w:val="0563C1"/>
        </w:rPr>
        <w:fldChar w:fldCharType="end"/>
      </w:r>
    </w:p>
    <w:p w14:paraId="565EDB1C">
      <w:pPr>
        <w:spacing w:after="200" w:line="400" w:lineRule="atLeast"/>
      </w:pPr>
      <w:r>
        <w:fldChar w:fldCharType="begin"/>
      </w:r>
      <w:r>
        <w:instrText xml:space="preserve"> HYPERLINK "https://k.sina.cn/article_7857201856_1d45362c001901gdcy.html" \h </w:instrText>
      </w:r>
      <w:r>
        <w:fldChar w:fldCharType="separate"/>
      </w:r>
      <w:r>
        <w:rPr>
          <w:rStyle w:val="13"/>
          <w:color w:val="0563C1"/>
        </w:rPr>
        <w:t>[3,15,18,24,26,28,30,39]. 新浪电影热点小时报丨2025年12月19日07时_今日实时电影热点速递</w:t>
      </w:r>
      <w:r>
        <w:rPr>
          <w:rStyle w:val="13"/>
          <w:color w:val="0563C1"/>
        </w:rPr>
        <w:fldChar w:fldCharType="end"/>
      </w:r>
    </w:p>
    <w:p w14:paraId="76DBE683">
      <w:pPr>
        <w:spacing w:after="200" w:line="400" w:lineRule="atLeast"/>
      </w:pPr>
      <w:r>
        <w:fldChar w:fldCharType="begin"/>
      </w:r>
      <w:r>
        <w:instrText xml:space="preserve"> HYPERLINK "https://m.sohu.com/a/966055974_122543818" \h </w:instrText>
      </w:r>
      <w:r>
        <w:fldChar w:fldCharType="separate"/>
      </w:r>
      <w:r>
        <w:rPr>
          <w:rStyle w:val="13"/>
          <w:color w:val="0563C1"/>
        </w:rPr>
        <w:t>[4,12,22,187,191,194,198]. 2025年中国电影市场年度报告</w:t>
      </w:r>
      <w:r>
        <w:rPr>
          <w:rStyle w:val="13"/>
          <w:color w:val="0563C1"/>
        </w:rPr>
        <w:fldChar w:fldCharType="end"/>
      </w:r>
    </w:p>
    <w:p w14:paraId="099642E2">
      <w:pPr>
        <w:spacing w:after="200" w:line="400" w:lineRule="atLeast"/>
      </w:pPr>
      <w:r>
        <w:fldChar w:fldCharType="begin"/>
      </w:r>
      <w:r>
        <w:instrText xml:space="preserve"> HYPERLINK "https://www.163.com/dy/article/KHCB1UI3053469KC.html" \h </w:instrText>
      </w:r>
      <w:r>
        <w:fldChar w:fldCharType="separate"/>
      </w:r>
      <w:r>
        <w:rPr>
          <w:rStyle w:val="13"/>
          <w:color w:val="0563C1"/>
        </w:rPr>
        <w:t>[7,10,31,595]. 现代+AI新闻早班车｜精选（2025.12.22）</w:t>
      </w:r>
      <w:r>
        <w:rPr>
          <w:rStyle w:val="13"/>
          <w:color w:val="0563C1"/>
        </w:rPr>
        <w:fldChar w:fldCharType="end"/>
      </w:r>
    </w:p>
    <w:p w14:paraId="1A538837">
      <w:pPr>
        <w:spacing w:after="200" w:line="400" w:lineRule="atLeast"/>
      </w:pPr>
      <w:r>
        <w:fldChar w:fldCharType="begin"/>
      </w:r>
      <w:r>
        <w:instrText xml:space="preserve"> HYPERLINK "http://finance.sina.com.cn/jjxw/2025-12-22/doc-inhcruin9328180.shtml" \h </w:instrText>
      </w:r>
      <w:r>
        <w:fldChar w:fldCharType="separate"/>
      </w:r>
      <w:r>
        <w:rPr>
          <w:rStyle w:val="13"/>
          <w:color w:val="0563C1"/>
        </w:rPr>
        <w:t>[8,32,34]. 视频丨突破250亿！2025年成为中国影史动画电影票房最高一年</w:t>
      </w:r>
      <w:r>
        <w:rPr>
          <w:rStyle w:val="13"/>
          <w:color w:val="0563C1"/>
        </w:rPr>
        <w:fldChar w:fldCharType="end"/>
      </w:r>
    </w:p>
    <w:p w14:paraId="647BDBDA">
      <w:pPr>
        <w:spacing w:after="200" w:line="400" w:lineRule="atLeast"/>
      </w:pPr>
      <w:r>
        <w:fldChar w:fldCharType="begin"/>
      </w:r>
      <w:r>
        <w:instrText xml:space="preserve"> HYPERLINK "https://www.sohu.com/a/967903378_119038" \h </w:instrText>
      </w:r>
      <w:r>
        <w:fldChar w:fldCharType="separate"/>
      </w:r>
      <w:r>
        <w:rPr>
          <w:rStyle w:val="13"/>
          <w:color w:val="0563C1"/>
        </w:rPr>
        <w:t>[9,11,33]. 青年早新闻｜今晚，别错过2025最后一场流星雨！</w:t>
      </w:r>
      <w:r>
        <w:rPr>
          <w:rStyle w:val="13"/>
          <w:color w:val="0563C1"/>
        </w:rPr>
        <w:fldChar w:fldCharType="end"/>
      </w:r>
    </w:p>
    <w:p w14:paraId="74F93607">
      <w:pPr>
        <w:spacing w:after="200" w:line="400" w:lineRule="atLeast"/>
      </w:pPr>
      <w:r>
        <w:fldChar w:fldCharType="begin"/>
      </w:r>
      <w:r>
        <w:instrText xml:space="preserve"> HYPERLINK "https://www.163.com/dy/article/KH7UN3260550TYQ0.html" \h </w:instrText>
      </w:r>
      <w:r>
        <w:fldChar w:fldCharType="separate"/>
      </w:r>
      <w:r>
        <w:rPr>
          <w:rStyle w:val="13"/>
          <w:color w:val="0563C1"/>
        </w:rPr>
        <w:t>[14,17,36]. 2025年中国电影市场全面突破</w:t>
      </w:r>
      <w:r>
        <w:rPr>
          <w:rStyle w:val="13"/>
          <w:color w:val="0563C1"/>
        </w:rPr>
        <w:fldChar w:fldCharType="end"/>
      </w:r>
    </w:p>
    <w:p w14:paraId="3041D2C9">
      <w:pPr>
        <w:spacing w:after="200" w:line="400" w:lineRule="atLeast"/>
      </w:pPr>
      <w:r>
        <w:fldChar w:fldCharType="begin"/>
      </w:r>
      <w:r>
        <w:instrText xml:space="preserve"> HYPERLINK "https://files.metaso.cn/api/public-file/preview?fileName=8681972904597889024.pdf" \h </w:instrText>
      </w:r>
      <w:r>
        <w:fldChar w:fldCharType="separate"/>
      </w:r>
      <w:r>
        <w:rPr>
          <w:rStyle w:val="13"/>
          <w:color w:val="0563C1"/>
        </w:rPr>
        <w:t>[19,160,373,495]. 短剧市场规模近千亿，漫剧成为新增长极</w:t>
      </w:r>
      <w:r>
        <w:rPr>
          <w:rStyle w:val="13"/>
          <w:color w:val="0563C1"/>
        </w:rPr>
        <w:fldChar w:fldCharType="end"/>
      </w:r>
    </w:p>
    <w:p w14:paraId="355E885B">
      <w:pPr>
        <w:spacing w:after="200" w:line="400" w:lineRule="atLeast"/>
      </w:pPr>
      <w:r>
        <w:fldChar w:fldCharType="begin"/>
      </w:r>
      <w:r>
        <w:instrText xml:space="preserve"> HYPERLINK "https://files.metaso.cn/api/public-file/preview?fileName=8676512465865158656.pdf" \h </w:instrText>
      </w:r>
      <w:r>
        <w:fldChar w:fldCharType="separate"/>
      </w:r>
      <w:r>
        <w:rPr>
          <w:rStyle w:val="13"/>
          <w:color w:val="0563C1"/>
        </w:rPr>
        <w:t>[20]. 积极布局高景气 AI 漫剧</w:t>
      </w:r>
      <w:r>
        <w:rPr>
          <w:rStyle w:val="13"/>
          <w:color w:val="0563C1"/>
        </w:rPr>
        <w:fldChar w:fldCharType="end"/>
      </w:r>
    </w:p>
    <w:p w14:paraId="78263F9F">
      <w:pPr>
        <w:spacing w:after="200" w:line="400" w:lineRule="atLeast"/>
      </w:pPr>
      <w:r>
        <w:fldChar w:fldCharType="begin"/>
      </w:r>
      <w:r>
        <w:instrText xml:space="preserve"> HYPERLINK "https://libguides.northwestern.edu/c.php?g=114769&amp;p=749723" \h </w:instrText>
      </w:r>
      <w:r>
        <w:fldChar w:fldCharType="separate"/>
      </w:r>
      <w:r>
        <w:rPr>
          <w:rStyle w:val="13"/>
          <w:color w:val="0563C1"/>
        </w:rPr>
        <w:t>[40]. Research Guides: *Chinese Studies: Recommended Websites</w:t>
      </w:r>
      <w:r>
        <w:rPr>
          <w:rStyle w:val="13"/>
          <w:color w:val="0563C1"/>
        </w:rPr>
        <w:fldChar w:fldCharType="end"/>
      </w:r>
    </w:p>
    <w:p w14:paraId="5C00B976">
      <w:pPr>
        <w:spacing w:after="200" w:line="400" w:lineRule="atLeast"/>
      </w:pPr>
      <w:r>
        <w:fldChar w:fldCharType="begin"/>
      </w:r>
      <w:r>
        <w:instrText xml:space="preserve"> HYPERLINK "https://www.dianying.com/en/about.html" \h </w:instrText>
      </w:r>
      <w:r>
        <w:fldChar w:fldCharType="separate"/>
      </w:r>
      <w:r>
        <w:rPr>
          <w:rStyle w:val="13"/>
          <w:color w:val="0563C1"/>
        </w:rPr>
        <w:t>[41]. Search the database</w:t>
      </w:r>
      <w:r>
        <w:rPr>
          <w:rStyle w:val="13"/>
          <w:color w:val="0563C1"/>
        </w:rPr>
        <w:fldChar w:fldCharType="end"/>
      </w:r>
    </w:p>
    <w:p w14:paraId="195A506A">
      <w:pPr>
        <w:spacing w:after="200" w:line="400" w:lineRule="atLeast"/>
      </w:pPr>
      <w:r>
        <w:fldChar w:fldCharType="begin"/>
      </w:r>
      <w:r>
        <w:instrText xml:space="preserve"> HYPERLINK "https://www.douban.com/group/topic/224148165/" \h </w:instrText>
      </w:r>
      <w:r>
        <w:fldChar w:fldCharType="separate"/>
      </w:r>
      <w:r>
        <w:rPr>
          <w:rStyle w:val="13"/>
          <w:color w:val="0563C1"/>
        </w:rPr>
        <w:t>[42]. 可获取某一年份电影的几乎所有信息</w:t>
      </w:r>
      <w:r>
        <w:rPr>
          <w:rStyle w:val="13"/>
          <w:color w:val="0563C1"/>
        </w:rPr>
        <w:fldChar w:fldCharType="end"/>
      </w:r>
    </w:p>
    <w:p w14:paraId="622CA744">
      <w:pPr>
        <w:spacing w:after="200" w:line="400" w:lineRule="atLeast"/>
      </w:pPr>
      <w:r>
        <w:fldChar w:fldCharType="begin"/>
      </w:r>
      <w:r>
        <w:instrText xml:space="preserve"> HYPERLINK "https://www.ucloud.cn/yun/43567.html" \h </w:instrText>
      </w:r>
      <w:r>
        <w:fldChar w:fldCharType="separate"/>
      </w:r>
      <w:r>
        <w:rPr>
          <w:rStyle w:val="13"/>
          <w:color w:val="0563C1"/>
        </w:rPr>
        <w:t>[43]. 从互联网上的公开信息中采集2018年在国内上映电影的票房、评分、类型、演员等信息，然后做一些数据分析和可视化展示</w:t>
      </w:r>
      <w:r>
        <w:rPr>
          <w:rStyle w:val="13"/>
          <w:color w:val="0563C1"/>
        </w:rPr>
        <w:fldChar w:fldCharType="end"/>
      </w:r>
    </w:p>
    <w:p w14:paraId="608CA9FF">
      <w:pPr>
        <w:spacing w:after="200" w:line="400" w:lineRule="atLeast"/>
      </w:pPr>
      <w:r>
        <w:fldChar w:fldCharType="begin"/>
      </w:r>
      <w:r>
        <w:instrText xml:space="preserve"> HYPERLINK "https://www.doc88.com/p-9641741241372.html" \h </w:instrText>
      </w:r>
      <w:r>
        <w:fldChar w:fldCharType="separate"/>
      </w:r>
      <w:r>
        <w:rPr>
          <w:rStyle w:val="13"/>
          <w:color w:val="0563C1"/>
        </w:rPr>
        <w:t>[45]. 中国电影发行、放映、制作公司</w:t>
      </w:r>
      <w:r>
        <w:rPr>
          <w:rStyle w:val="13"/>
          <w:color w:val="0563C1"/>
        </w:rPr>
        <w:fldChar w:fldCharType="end"/>
      </w:r>
    </w:p>
    <w:p w14:paraId="4CDC12EC">
      <w:pPr>
        <w:spacing w:after="200" w:line="400" w:lineRule="atLeast"/>
      </w:pPr>
      <w:r>
        <w:fldChar w:fldCharType="begin"/>
      </w:r>
      <w:r>
        <w:instrText xml:space="preserve"> HYPERLINK "https://www.mpa-apac.org/wp-content/uploads/2018/05/2017-China-Co-Production-Handbook.pdf" \h </w:instrText>
      </w:r>
      <w:r>
        <w:fldChar w:fldCharType="separate"/>
      </w:r>
      <w:r>
        <w:rPr>
          <w:rStyle w:val="13"/>
          <w:color w:val="0563C1"/>
        </w:rPr>
        <w:t>[46]. CHINA-INTERNATIONAL CO- PRODUCTION HANDBOOK</w:t>
      </w:r>
      <w:r>
        <w:rPr>
          <w:rStyle w:val="13"/>
          <w:color w:val="0563C1"/>
        </w:rPr>
        <w:fldChar w:fldCharType="end"/>
      </w:r>
    </w:p>
    <w:p w14:paraId="623062EB">
      <w:pPr>
        <w:spacing w:after="200" w:line="400" w:lineRule="atLeast"/>
      </w:pPr>
      <w:r>
        <w:fldChar w:fldCharType="begin"/>
      </w:r>
      <w:r>
        <w:instrText xml:space="preserve"> HYPERLINK "https://linanyao.com/LinanYao_Paper1.pdf" \h </w:instrText>
      </w:r>
      <w:r>
        <w:fldChar w:fldCharType="separate"/>
      </w:r>
      <w:r>
        <w:rPr>
          <w:rStyle w:val="13"/>
          <w:color w:val="0563C1"/>
        </w:rPr>
        <w:t>[47]. Selling Ideology: How China Engages Cultural Elites to Popularize Propaganda Films</w:t>
      </w:r>
      <w:r>
        <w:rPr>
          <w:rStyle w:val="13"/>
          <w:color w:val="0563C1"/>
        </w:rPr>
        <w:fldChar w:fldCharType="end"/>
      </w:r>
    </w:p>
    <w:p w14:paraId="19C9BA67">
      <w:pPr>
        <w:spacing w:after="200" w:line="400" w:lineRule="atLeast"/>
      </w:pPr>
      <w:r>
        <w:fldChar w:fldCharType="begin"/>
      </w:r>
      <w:r>
        <w:instrText xml:space="preserve"> HYPERLINK "https://www.mpa-apac.org/wp-content/uploads/2014/12/Co-Production_Handbook_English.pdf" \h </w:instrText>
      </w:r>
      <w:r>
        <w:fldChar w:fldCharType="separate"/>
      </w:r>
      <w:r>
        <w:rPr>
          <w:rStyle w:val="13"/>
          <w:color w:val="0563C1"/>
        </w:rPr>
        <w:t>[48]. China-International Film Co-Production Handbook</w:t>
      </w:r>
      <w:r>
        <w:rPr>
          <w:rStyle w:val="13"/>
          <w:color w:val="0563C1"/>
        </w:rPr>
        <w:fldChar w:fldCharType="end"/>
      </w:r>
    </w:p>
    <w:p w14:paraId="4BAF7833">
      <w:pPr>
        <w:spacing w:after="200" w:line="400" w:lineRule="atLeast"/>
      </w:pPr>
      <w:r>
        <w:fldChar w:fldCharType="begin"/>
      </w:r>
      <w:r>
        <w:instrText xml:space="preserve"> HYPERLINK "https://www.douban.com/doulist/159042979/" \h </w:instrText>
      </w:r>
      <w:r>
        <w:fldChar w:fldCharType="separate"/>
      </w:r>
      <w:r>
        <w:rPr>
          <w:rStyle w:val="13"/>
          <w:color w:val="0563C1"/>
        </w:rPr>
        <w:t>[49]. 国产｜中国八大电影制片厂</w:t>
      </w:r>
      <w:r>
        <w:rPr>
          <w:rStyle w:val="13"/>
          <w:color w:val="0563C1"/>
        </w:rPr>
        <w:fldChar w:fldCharType="end"/>
      </w:r>
    </w:p>
    <w:p w14:paraId="0E902C2C">
      <w:pPr>
        <w:spacing w:after="200" w:line="400" w:lineRule="atLeast"/>
      </w:pPr>
      <w:r>
        <w:fldChar w:fldCharType="begin"/>
      </w:r>
      <w:r>
        <w:instrText xml:space="preserve"> HYPERLINK "https://variety.com/wp-content/uploads/2020/06/relaunching-cinema-content-for-recovery.pdf" \h </w:instrText>
      </w:r>
      <w:r>
        <w:fldChar w:fldCharType="separate"/>
      </w:r>
      <w:r>
        <w:rPr>
          <w:rStyle w:val="13"/>
          <w:color w:val="0563C1"/>
        </w:rPr>
        <w:t>[51]. Relaunching Cinema: Content for Recovery</w:t>
      </w:r>
      <w:r>
        <w:rPr>
          <w:rStyle w:val="13"/>
          <w:color w:val="0563C1"/>
        </w:rPr>
        <w:fldChar w:fldCharType="end"/>
      </w:r>
    </w:p>
    <w:p w14:paraId="5A12F12F">
      <w:pPr>
        <w:spacing w:after="200" w:line="400" w:lineRule="atLeast"/>
      </w:pPr>
      <w:r>
        <w:fldChar w:fldCharType="begin"/>
      </w:r>
      <w:r>
        <w:instrText xml:space="preserve"> HYPERLINK "https://files.metaso.cn/api/public-file/preview?fileName=8687469222363992064.pdf" \h </w:instrText>
      </w:r>
      <w:r>
        <w:fldChar w:fldCharType="separate"/>
      </w:r>
      <w:r>
        <w:rPr>
          <w:rStyle w:val="13"/>
          <w:color w:val="0563C1"/>
        </w:rPr>
        <w:t>[52,53]. 涉税信息查询管理办法</w:t>
      </w:r>
      <w:r>
        <w:rPr>
          <w:rStyle w:val="13"/>
          <w:color w:val="0563C1"/>
        </w:rPr>
        <w:fldChar w:fldCharType="end"/>
      </w:r>
    </w:p>
    <w:p w14:paraId="72B32A9D">
      <w:pPr>
        <w:spacing w:after="200" w:line="400" w:lineRule="atLeast"/>
      </w:pPr>
      <w:r>
        <w:fldChar w:fldCharType="begin"/>
      </w:r>
      <w:r>
        <w:instrText xml:space="preserve"> HYPERLINK "https://vip.stock.finance.sina.com.cn/corp/view/vFD_FinanceSummaryHistory.php?stockid=600977&amp;type=CURFDS&amp;cate=zcfz0" \h </w:instrText>
      </w:r>
      <w:r>
        <w:fldChar w:fldCharType="separate"/>
      </w:r>
      <w:r>
        <w:rPr>
          <w:rStyle w:val="13"/>
          <w:color w:val="0563C1"/>
        </w:rPr>
        <w:t>[54]. 中国电影</w:t>
      </w:r>
      <w:r>
        <w:rPr>
          <w:rStyle w:val="13"/>
          <w:color w:val="0563C1"/>
        </w:rPr>
        <w:fldChar w:fldCharType="end"/>
      </w:r>
    </w:p>
    <w:p w14:paraId="56E4528B">
      <w:pPr>
        <w:spacing w:after="200" w:line="400" w:lineRule="atLeast"/>
      </w:pPr>
      <w:r>
        <w:fldChar w:fldCharType="begin"/>
      </w:r>
      <w:r>
        <w:instrText xml:space="preserve"> HYPERLINK "https://files.metaso.cn/api/public-file/preview?fileName=8688716162351501312.pdf" \h </w:instrText>
      </w:r>
      <w:r>
        <w:fldChar w:fldCharType="separate"/>
      </w:r>
      <w:r>
        <w:rPr>
          <w:rStyle w:val="13"/>
          <w:color w:val="0563C1"/>
        </w:rPr>
        <w:t>[58]. 全国法院 “一张网” 用户手册 执行办案模块</w:t>
      </w:r>
      <w:r>
        <w:rPr>
          <w:rStyle w:val="13"/>
          <w:color w:val="0563C1"/>
        </w:rPr>
        <w:fldChar w:fldCharType="end"/>
      </w:r>
    </w:p>
    <w:p w14:paraId="7456B8AB">
      <w:pPr>
        <w:spacing w:after="200" w:line="400" w:lineRule="atLeast"/>
      </w:pPr>
      <w:r>
        <w:fldChar w:fldCharType="begin"/>
      </w:r>
      <w:r>
        <w:instrText xml:space="preserve"> HYPERLINK "https://m.qidian.com/ask/qpekgtutupe" \h </w:instrText>
      </w:r>
      <w:r>
        <w:fldChar w:fldCharType="separate"/>
      </w:r>
      <w:r>
        <w:rPr>
          <w:rStyle w:val="13"/>
          <w:color w:val="0563C1"/>
        </w:rPr>
        <w:t>[60]. 中国电影票房排行榜前十最新</w:t>
      </w:r>
      <w:r>
        <w:rPr>
          <w:rStyle w:val="13"/>
          <w:color w:val="0563C1"/>
        </w:rPr>
        <w:fldChar w:fldCharType="end"/>
      </w:r>
    </w:p>
    <w:p w14:paraId="483DFC62">
      <w:pPr>
        <w:spacing w:after="200" w:line="400" w:lineRule="atLeast"/>
      </w:pPr>
      <w:r>
        <w:fldChar w:fldCharType="begin"/>
      </w:r>
      <w:r>
        <w:instrText xml:space="preserve"> HYPERLINK "https://m.qidian.com/ask/qpekggtxajd" \h </w:instrText>
      </w:r>
      <w:r>
        <w:fldChar w:fldCharType="separate"/>
      </w:r>
      <w:r>
        <w:rPr>
          <w:rStyle w:val="13"/>
          <w:color w:val="0563C1"/>
        </w:rPr>
        <w:t>[61,154]. 中国电影票房排行榜前十名</w:t>
      </w:r>
      <w:r>
        <w:rPr>
          <w:rStyle w:val="13"/>
          <w:color w:val="0563C1"/>
        </w:rPr>
        <w:fldChar w:fldCharType="end"/>
      </w:r>
    </w:p>
    <w:p w14:paraId="7CCEA67C">
      <w:pPr>
        <w:spacing w:after="200" w:line="400" w:lineRule="atLeast"/>
      </w:pPr>
      <w:r>
        <w:fldChar w:fldCharType="begin"/>
      </w:r>
      <w:r>
        <w:instrText xml:space="preserve"> HYPERLINK "https://www.163.com/dy/article/HUG9VOGL0537MZKO.html" \h </w:instrText>
      </w:r>
      <w:r>
        <w:fldChar w:fldCharType="separate"/>
      </w:r>
      <w:r>
        <w:rPr>
          <w:rStyle w:val="13"/>
          <w:color w:val="0563C1"/>
        </w:rPr>
        <w:t>[62]. 中国电影票房总榜第一</w:t>
      </w:r>
      <w:r>
        <w:rPr>
          <w:rStyle w:val="13"/>
          <w:color w:val="0563C1"/>
        </w:rPr>
        <w:fldChar w:fldCharType="end"/>
      </w:r>
    </w:p>
    <w:p w14:paraId="2B9AAEB0">
      <w:pPr>
        <w:spacing w:after="200" w:line="400" w:lineRule="atLeast"/>
      </w:pPr>
      <w:r>
        <w:fldChar w:fldCharType="begin"/>
      </w:r>
      <w:r>
        <w:instrText xml:space="preserve"> HYPERLINK "https://m.163.com/dy/article/KDJRISK305568JVO.html" \h </w:instrText>
      </w:r>
      <w:r>
        <w:fldChar w:fldCharType="separate"/>
      </w:r>
      <w:r>
        <w:rPr>
          <w:rStyle w:val="13"/>
          <w:color w:val="0563C1"/>
        </w:rPr>
        <w:t>[63,66,69,119,153,175,178,199,201,202]. 2025电影票房排名前十，你看过几部呢？_手机网易网</w:t>
      </w:r>
      <w:r>
        <w:rPr>
          <w:rStyle w:val="13"/>
          <w:color w:val="0563C1"/>
        </w:rPr>
        <w:fldChar w:fldCharType="end"/>
      </w:r>
    </w:p>
    <w:p w14:paraId="2231A8A5">
      <w:pPr>
        <w:spacing w:after="200" w:line="400" w:lineRule="atLeast"/>
      </w:pPr>
      <w:r>
        <w:fldChar w:fldCharType="begin"/>
      </w:r>
      <w:r>
        <w:instrText xml:space="preserve"> HYPERLINK "https://www.daluacc.com/%E4%B8%AD%E5%9B%BD%E7%94%B5%E5%BD%B1%E5%8E%86%E5%8F%B2%E7%A5%A8%E6%88%BF%E6%8E%92%E8%A1%8C%E6%A6%9C%E5%89%8D%E5%8D%81%E5%90%8D2025%E6%9C%80%E6%96%B0%E6%B6%88%E6%81%AF_2021.html" \h </w:instrText>
      </w:r>
      <w:r>
        <w:fldChar w:fldCharType="separate"/>
      </w:r>
      <w:r>
        <w:rPr>
          <w:rStyle w:val="13"/>
          <w:color w:val="0563C1"/>
        </w:rPr>
        <w:t>[64,70]. 中国电影历史票房排行榜前十名2025最新消息</w:t>
      </w:r>
      <w:r>
        <w:rPr>
          <w:rStyle w:val="13"/>
          <w:color w:val="0563C1"/>
        </w:rPr>
        <w:fldChar w:fldCharType="end"/>
      </w:r>
    </w:p>
    <w:p w14:paraId="43AC2A68">
      <w:pPr>
        <w:spacing w:after="200" w:line="400" w:lineRule="atLeast"/>
      </w:pPr>
      <w:r>
        <w:fldChar w:fldCharType="begin"/>
      </w:r>
      <w:r>
        <w:instrText xml:space="preserve"> HYPERLINK "https://welcon.kocca.kr/cmm/fms/crawling/%5BKOCCA%5D%20%EC%9C%84%ED%81%B4%EB%A6%AC%EA%B8%80%EB%A1%9C%EB%B2%8C%20445%ED%98%B8_%EB%AF%B8%EB%A6%AC%EB%B3%B4%EA%B8%B0?atchFileId=FILE_15586c28-7e36-4dd1-9da1-db05451080c7&amp;fileSn=1" \h </w:instrText>
      </w:r>
      <w:r>
        <w:fldChar w:fldCharType="separate"/>
      </w:r>
      <w:r>
        <w:rPr>
          <w:rStyle w:val="13"/>
          <w:color w:val="0563C1"/>
        </w:rPr>
        <w:t>[65,67,71]. 2025 WEEKLY GLOBAL</w:t>
      </w:r>
      <w:r>
        <w:rPr>
          <w:rStyle w:val="13"/>
          <w:color w:val="0563C1"/>
        </w:rPr>
        <w:fldChar w:fldCharType="end"/>
      </w:r>
    </w:p>
    <w:p w14:paraId="77C4CA12">
      <w:pPr>
        <w:spacing w:after="200" w:line="400" w:lineRule="atLeast"/>
      </w:pPr>
      <w:r>
        <w:fldChar w:fldCharType="begin"/>
      </w:r>
      <w:r>
        <w:instrText xml:space="preserve"> HYPERLINK "https://www.sohu.com/a/965197449_121620820" \h </w:instrText>
      </w:r>
      <w:r>
        <w:fldChar w:fldCharType="separate"/>
      </w:r>
      <w:r>
        <w:rPr>
          <w:rStyle w:val="13"/>
          <w:color w:val="0563C1"/>
        </w:rPr>
        <w:t>[68,72,149,189,190,196]. 2025年中国电影市场分析报告</w:t>
      </w:r>
      <w:r>
        <w:rPr>
          <w:rStyle w:val="13"/>
          <w:color w:val="0563C1"/>
        </w:rPr>
        <w:fldChar w:fldCharType="end"/>
      </w:r>
    </w:p>
    <w:p w14:paraId="4341373F">
      <w:pPr>
        <w:spacing w:after="200" w:line="400" w:lineRule="atLeast"/>
      </w:pPr>
      <w:r>
        <w:fldChar w:fldCharType="begin"/>
      </w:r>
      <w:r>
        <w:instrText xml:space="preserve"> HYPERLINK "https://files.metaso.cn/api/public-file/preview?fileName=8673182536283828224.pdf" \h </w:instrText>
      </w:r>
      <w:r>
        <w:fldChar w:fldCharType="separate"/>
      </w:r>
      <w:r>
        <w:rPr>
          <w:rStyle w:val="13"/>
          <w:color w:val="0563C1"/>
        </w:rPr>
        <w:t>[74,89,91]. 传媒互联网产业行业研究</w:t>
      </w:r>
      <w:r>
        <w:rPr>
          <w:rStyle w:val="13"/>
          <w:color w:val="0563C1"/>
        </w:rPr>
        <w:fldChar w:fldCharType="end"/>
      </w:r>
    </w:p>
    <w:p w14:paraId="3F6058EB">
      <w:pPr>
        <w:spacing w:after="200" w:line="400" w:lineRule="atLeast"/>
      </w:pPr>
      <w:r>
        <w:fldChar w:fldCharType="begin"/>
      </w:r>
      <w:r>
        <w:instrText xml:space="preserve"> HYPERLINK "https://www.163.com/dy/article/K3VGR3HF05198UNI.html" \h </w:instrText>
      </w:r>
      <w:r>
        <w:fldChar w:fldCharType="separate"/>
      </w:r>
      <w:r>
        <w:rPr>
          <w:rStyle w:val="13"/>
          <w:color w:val="0563C1"/>
        </w:rPr>
        <w:t>[75,83,92,94]. 猫眼专业版数据：2025年度票房破300亿 年度票房榜前十电影中国产电影占9部</w:t>
      </w:r>
      <w:r>
        <w:rPr>
          <w:rStyle w:val="13"/>
          <w:color w:val="0563C1"/>
        </w:rPr>
        <w:fldChar w:fldCharType="end"/>
      </w:r>
    </w:p>
    <w:p w14:paraId="208805E6">
      <w:pPr>
        <w:spacing w:after="200" w:line="400" w:lineRule="atLeast"/>
      </w:pPr>
      <w:r>
        <w:fldChar w:fldCharType="begin"/>
      </w:r>
      <w:r>
        <w:instrText xml:space="preserve"> HYPERLINK "https://www.bilibili.com/read/cv42198439" \h </w:instrText>
      </w:r>
      <w:r>
        <w:fldChar w:fldCharType="separate"/>
      </w:r>
      <w:r>
        <w:rPr>
          <w:rStyle w:val="13"/>
          <w:color w:val="0563C1"/>
        </w:rPr>
        <w:t>[76,79,81,87,506]. 2025中国电影半年成绩单：总票房￥292亿元全球第一 十大影片出炉</w:t>
      </w:r>
      <w:r>
        <w:rPr>
          <w:rStyle w:val="13"/>
          <w:color w:val="0563C1"/>
        </w:rPr>
        <w:fldChar w:fldCharType="end"/>
      </w:r>
    </w:p>
    <w:p w14:paraId="7FE9B1C9">
      <w:pPr>
        <w:spacing w:after="200" w:line="400" w:lineRule="atLeast"/>
      </w:pPr>
      <w:r>
        <w:fldChar w:fldCharType="begin"/>
      </w:r>
      <w:r>
        <w:instrText xml:space="preserve"> HYPERLINK "http://finance.sina.com.cn/jjxw/2023-01-01/doc-imxyskpf2391698.shtml" \h </w:instrText>
      </w:r>
      <w:r>
        <w:fldChar w:fldCharType="separate"/>
      </w:r>
      <w:r>
        <w:rPr>
          <w:rStyle w:val="13"/>
          <w:color w:val="0563C1"/>
        </w:rPr>
        <w:t>[77]. 灯塔专业版公布2022年度中国电影票房榜单</w:t>
      </w:r>
      <w:r>
        <w:rPr>
          <w:rStyle w:val="13"/>
          <w:color w:val="0563C1"/>
        </w:rPr>
        <w:fldChar w:fldCharType="end"/>
      </w:r>
    </w:p>
    <w:p w14:paraId="0692BBBF">
      <w:pPr>
        <w:spacing w:after="200" w:line="400" w:lineRule="atLeast"/>
      </w:pPr>
      <w:r>
        <w:fldChar w:fldCharType="begin"/>
      </w:r>
      <w:r>
        <w:instrText xml:space="preserve"> HYPERLINK "https://www.bilibili.com/read/cv28920462" \h </w:instrText>
      </w:r>
      <w:r>
        <w:fldChar w:fldCharType="separate"/>
      </w:r>
      <w:r>
        <w:rPr>
          <w:rStyle w:val="13"/>
          <w:color w:val="0563C1"/>
        </w:rPr>
        <w:t>[78,80,507]. 2023国产电影首次独占十大影片排行榜 《满江红》领衔 中国电影总票房550亿元</w:t>
      </w:r>
      <w:r>
        <w:rPr>
          <w:rStyle w:val="13"/>
          <w:color w:val="0563C1"/>
        </w:rPr>
        <w:fldChar w:fldCharType="end"/>
      </w:r>
    </w:p>
    <w:p w14:paraId="0DE40446">
      <w:pPr>
        <w:spacing w:after="200" w:line="400" w:lineRule="atLeast"/>
      </w:pPr>
      <w:r>
        <w:fldChar w:fldCharType="begin"/>
      </w:r>
      <w:r>
        <w:instrText xml:space="preserve"> HYPERLINK "https://pdf.dfcfw.com/pdf/H3_AP202509081740221014_1.pdf?1757319340000.pdf" \h </w:instrText>
      </w:r>
      <w:r>
        <w:fldChar w:fldCharType="separate"/>
      </w:r>
      <w:r>
        <w:rPr>
          <w:rStyle w:val="13"/>
          <w:color w:val="0563C1"/>
        </w:rPr>
        <w:t>[84,95]. Nano Banana 进一步提升原生 AI 应用天花板 (2025.09.01-09.07)</w:t>
      </w:r>
      <w:r>
        <w:rPr>
          <w:rStyle w:val="13"/>
          <w:color w:val="0563C1"/>
        </w:rPr>
        <w:fldChar w:fldCharType="end"/>
      </w:r>
    </w:p>
    <w:p w14:paraId="7CB28058">
      <w:pPr>
        <w:spacing w:after="200" w:line="400" w:lineRule="atLeast"/>
      </w:pPr>
      <w:r>
        <w:fldChar w:fldCharType="begin"/>
      </w:r>
      <w:r>
        <w:instrText xml:space="preserve"> HYPERLINK "https://www.ithome.com/0/906/695.htm" \h </w:instrText>
      </w:r>
      <w:r>
        <w:fldChar w:fldCharType="separate"/>
      </w:r>
      <w:r>
        <w:rPr>
          <w:rStyle w:val="13"/>
          <w:color w:val="0563C1"/>
        </w:rPr>
        <w:t>[85]. 2025 全年动画电影票房突破250 亿，成为中国影史动画票房最高年 - IT之家</w:t>
      </w:r>
      <w:r>
        <w:rPr>
          <w:rStyle w:val="13"/>
          <w:color w:val="0563C1"/>
        </w:rPr>
        <w:fldChar w:fldCharType="end"/>
      </w:r>
    </w:p>
    <w:p w14:paraId="4A6FC2E1">
      <w:pPr>
        <w:spacing w:after="200" w:line="400" w:lineRule="atLeast"/>
      </w:pPr>
      <w:r>
        <w:fldChar w:fldCharType="begin"/>
      </w:r>
      <w:r>
        <w:instrText xml:space="preserve"> HYPERLINK "https://files.metaso.cn/api/public-file/preview?fileName=8683679078254956544.pdf" \h </w:instrText>
      </w:r>
      <w:r>
        <w:fldChar w:fldCharType="separate"/>
      </w:r>
      <w:r>
        <w:rPr>
          <w:rStyle w:val="13"/>
          <w:color w:val="0563C1"/>
        </w:rPr>
        <w:t>[86,292,294,298,308,311,329,333,337,343,348,358,360,401,432,434]. 传媒互联网行业2026年投资策略报告：AI应用加速纵深，内容消费筑底回升</w:t>
      </w:r>
      <w:r>
        <w:rPr>
          <w:rStyle w:val="13"/>
          <w:color w:val="0563C1"/>
        </w:rPr>
        <w:fldChar w:fldCharType="end"/>
      </w:r>
    </w:p>
    <w:p w14:paraId="5D61C58D">
      <w:pPr>
        <w:spacing w:after="200" w:line="400" w:lineRule="atLeast"/>
      </w:pPr>
      <w:r>
        <w:fldChar w:fldCharType="begin"/>
      </w:r>
      <w:r>
        <w:instrText xml:space="preserve"> HYPERLINK "https://files.metaso.cn/api/public-file/preview?fileName=8682594998039097344.pdf" \h </w:instrText>
      </w:r>
      <w:r>
        <w:fldChar w:fldCharType="separate"/>
      </w:r>
      <w:r>
        <w:rPr>
          <w:rStyle w:val="13"/>
          <w:color w:val="0563C1"/>
        </w:rPr>
        <w:t>[97]. 传媒互联网行业 11 月报：Pika 1.0 内测效果惊艳，“AI+视频”或开启加速迭代，关注应用落地</w:t>
      </w:r>
      <w:r>
        <w:rPr>
          <w:rStyle w:val="13"/>
          <w:color w:val="0563C1"/>
        </w:rPr>
        <w:fldChar w:fldCharType="end"/>
      </w:r>
    </w:p>
    <w:p w14:paraId="29B35BC0">
      <w:pPr>
        <w:spacing w:after="200" w:line="400" w:lineRule="atLeast"/>
      </w:pPr>
      <w:r>
        <w:fldChar w:fldCharType="begin"/>
      </w:r>
      <w:r>
        <w:instrText xml:space="preserve"> HYPERLINK "https://tsg.jlai.edu.cn/2025niandi4qixueyanchanyitihuaxinxiziyuanxuankanzongdi61qi.pdf" \h </w:instrText>
      </w:r>
      <w:r>
        <w:fldChar w:fldCharType="separate"/>
      </w:r>
      <w:r>
        <w:rPr>
          <w:rStyle w:val="13"/>
          <w:color w:val="0563C1"/>
        </w:rPr>
        <w:t>[99]. 国务院关于深入实施“人工智能+”行动的意见</w:t>
      </w:r>
      <w:r>
        <w:rPr>
          <w:rStyle w:val="13"/>
          <w:color w:val="0563C1"/>
        </w:rPr>
        <w:fldChar w:fldCharType="end"/>
      </w:r>
    </w:p>
    <w:p w14:paraId="41F2ACF6">
      <w:pPr>
        <w:spacing w:after="200" w:line="400" w:lineRule="atLeast"/>
      </w:pPr>
      <w:r>
        <w:fldChar w:fldCharType="begin"/>
      </w:r>
      <w:r>
        <w:instrText xml:space="preserve"> HYPERLINK "https://news.qq.com/rain/a/20251215A01VKM00" \h </w:instrText>
      </w:r>
      <w:r>
        <w:fldChar w:fldCharType="separate"/>
      </w:r>
      <w:r>
        <w:rPr>
          <w:rStyle w:val="13"/>
          <w:color w:val="0563C1"/>
        </w:rPr>
        <w:t>[100,106]. 2025年中国电影市场分析报告</w:t>
      </w:r>
      <w:r>
        <w:rPr>
          <w:rStyle w:val="13"/>
          <w:color w:val="0563C1"/>
        </w:rPr>
        <w:fldChar w:fldCharType="end"/>
      </w:r>
    </w:p>
    <w:p w14:paraId="024DFE40">
      <w:pPr>
        <w:spacing w:after="200" w:line="400" w:lineRule="atLeast"/>
      </w:pPr>
      <w:r>
        <w:fldChar w:fldCharType="begin"/>
      </w:r>
      <w:r>
        <w:instrText xml:space="preserve"> HYPERLINK "https://news.qq.com/rain/a/20251213A04T7S00" \h </w:instrText>
      </w:r>
      <w:r>
        <w:fldChar w:fldCharType="separate"/>
      </w:r>
      <w:r>
        <w:rPr>
          <w:rStyle w:val="13"/>
          <w:color w:val="0563C1"/>
        </w:rPr>
        <w:t>[101,107,148,200]. 2025年中国电影市场年度票房分析</w:t>
      </w:r>
      <w:r>
        <w:rPr>
          <w:rStyle w:val="13"/>
          <w:color w:val="0563C1"/>
        </w:rPr>
        <w:fldChar w:fldCharType="end"/>
      </w:r>
    </w:p>
    <w:p w14:paraId="0D17C74C">
      <w:pPr>
        <w:spacing w:after="200" w:line="400" w:lineRule="atLeast"/>
      </w:pPr>
      <w:r>
        <w:fldChar w:fldCharType="begin"/>
      </w:r>
      <w:r>
        <w:instrText xml:space="preserve"> HYPERLINK "https://www.163.com/dy/article/KH66UGD40517DKB7.html" \h </w:instrText>
      </w:r>
      <w:r>
        <w:fldChar w:fldCharType="separate"/>
      </w:r>
      <w:r>
        <w:rPr>
          <w:rStyle w:val="13"/>
          <w:color w:val="0563C1"/>
        </w:rPr>
        <w:t>[102,108,112]. 2025年国产动画片的崛起与艺术经济密码</w:t>
      </w:r>
      <w:r>
        <w:rPr>
          <w:rStyle w:val="13"/>
          <w:color w:val="0563C1"/>
        </w:rPr>
        <w:fldChar w:fldCharType="end"/>
      </w:r>
    </w:p>
    <w:p w14:paraId="601057B5">
      <w:pPr>
        <w:spacing w:after="200" w:line="400" w:lineRule="atLeast"/>
      </w:pPr>
      <w:r>
        <w:fldChar w:fldCharType="begin"/>
      </w:r>
      <w:r>
        <w:instrText xml:space="preserve"> HYPERLINK "https://finance.sina.com.cn/tech/digi/2025-12-21/doc-inhcpvsi5597773.shtml" \h </w:instrText>
      </w:r>
      <w:r>
        <w:fldChar w:fldCharType="separate"/>
      </w:r>
      <w:r>
        <w:rPr>
          <w:rStyle w:val="13"/>
          <w:color w:val="0563C1"/>
        </w:rPr>
        <w:t>[103,109,596]. 2025 全年动画电影票房突破 250 亿，成为中国影史动画票房最高年</w:t>
      </w:r>
      <w:r>
        <w:rPr>
          <w:rStyle w:val="13"/>
          <w:color w:val="0563C1"/>
        </w:rPr>
        <w:fldChar w:fldCharType="end"/>
      </w:r>
    </w:p>
    <w:p w14:paraId="7D1E3AD1">
      <w:pPr>
        <w:spacing w:after="200" w:line="400" w:lineRule="atLeast"/>
      </w:pPr>
      <w:r>
        <w:fldChar w:fldCharType="begin"/>
      </w:r>
      <w:r>
        <w:instrText xml:space="preserve"> HYPERLINK "https://www.163.com/news/article/KHCI59DC000189FH.html" \h </w:instrText>
      </w:r>
      <w:r>
        <w:fldChar w:fldCharType="separate"/>
      </w:r>
      <w:r>
        <w:rPr>
          <w:rStyle w:val="13"/>
          <w:color w:val="0563C1"/>
        </w:rPr>
        <w:t>[104]. 视频丨突破250亿！2025年成为中国影史动画电影票房最高一年</w:t>
      </w:r>
      <w:r>
        <w:rPr>
          <w:rStyle w:val="13"/>
          <w:color w:val="0563C1"/>
        </w:rPr>
        <w:fldChar w:fldCharType="end"/>
      </w:r>
    </w:p>
    <w:p w14:paraId="6CC8C6F8">
      <w:pPr>
        <w:spacing w:after="200" w:line="400" w:lineRule="atLeast"/>
      </w:pPr>
      <w:r>
        <w:fldChar w:fldCharType="begin"/>
      </w:r>
      <w:r>
        <w:instrText xml:space="preserve"> HYPERLINK "https://finance.sina.com.cn/jjxw/2025-12-21/doc-inhcpvsm0234121.shtml" \h </w:instrText>
      </w:r>
      <w:r>
        <w:fldChar w:fldCharType="separate"/>
      </w:r>
      <w:r>
        <w:rPr>
          <w:rStyle w:val="13"/>
          <w:color w:val="0563C1"/>
        </w:rPr>
        <w:t>[105]. 突破250亿！2025年成为中国影史动画电影票房最高一年</w:t>
      </w:r>
      <w:r>
        <w:rPr>
          <w:rStyle w:val="13"/>
          <w:color w:val="0563C1"/>
        </w:rPr>
        <w:fldChar w:fldCharType="end"/>
      </w:r>
    </w:p>
    <w:p w14:paraId="4FC62EEB">
      <w:pPr>
        <w:spacing w:after="200" w:line="400" w:lineRule="atLeast"/>
      </w:pPr>
      <w:r>
        <w:fldChar w:fldCharType="begin"/>
      </w:r>
      <w:r>
        <w:instrText xml:space="preserve"> HYPERLINK "https://view.inews.qq.com/a/20251215A01VKM00" \h </w:instrText>
      </w:r>
      <w:r>
        <w:fldChar w:fldCharType="separate"/>
      </w:r>
      <w:r>
        <w:rPr>
          <w:rStyle w:val="13"/>
          <w:color w:val="0563C1"/>
        </w:rPr>
        <w:t>[110]. 2025年中国电影市场综述：高质量动画、多维度抗战与话题性艺术佳作</w:t>
      </w:r>
      <w:r>
        <w:rPr>
          <w:rStyle w:val="13"/>
          <w:color w:val="0563C1"/>
        </w:rPr>
        <w:fldChar w:fldCharType="end"/>
      </w:r>
    </w:p>
    <w:p w14:paraId="785B760B">
      <w:pPr>
        <w:spacing w:after="200" w:line="400" w:lineRule="atLeast"/>
      </w:pPr>
      <w:r>
        <w:fldChar w:fldCharType="begin"/>
      </w:r>
      <w:r>
        <w:instrText xml:space="preserve"> HYPERLINK "https://epaper.guilinlife.com/glwbpc/glwb/20251215/13.pdf" \h </w:instrText>
      </w:r>
      <w:r>
        <w:fldChar w:fldCharType="separate"/>
      </w:r>
      <w:r>
        <w:rPr>
          <w:rStyle w:val="13"/>
          <w:color w:val="0563C1"/>
        </w:rPr>
        <w:t>[111,203]. 2025年度电影票房突破500亿元</w:t>
      </w:r>
      <w:r>
        <w:rPr>
          <w:rStyle w:val="13"/>
          <w:color w:val="0563C1"/>
        </w:rPr>
        <w:fldChar w:fldCharType="end"/>
      </w:r>
    </w:p>
    <w:p w14:paraId="07D4B22F">
      <w:pPr>
        <w:spacing w:after="200" w:line="400" w:lineRule="atLeast"/>
      </w:pPr>
      <w:r>
        <w:fldChar w:fldCharType="begin"/>
      </w:r>
      <w:r>
        <w:instrText xml:space="preserve"> HYPERLINK "https://www.nfnews.com/content/ry5O51Ox6Z.html" \h </w:instrText>
      </w:r>
      <w:r>
        <w:fldChar w:fldCharType="separate"/>
      </w:r>
      <w:r>
        <w:rPr>
          <w:rStyle w:val="13"/>
          <w:color w:val="0563C1"/>
        </w:rPr>
        <w:t>[113]. 2025年动画电影票房突破250亿元，创中国影史新高！ - 南方+</w:t>
      </w:r>
      <w:r>
        <w:rPr>
          <w:rStyle w:val="13"/>
          <w:color w:val="0563C1"/>
        </w:rPr>
        <w:fldChar w:fldCharType="end"/>
      </w:r>
    </w:p>
    <w:p w14:paraId="330A0389">
      <w:pPr>
        <w:spacing w:after="200" w:line="400" w:lineRule="atLeast"/>
      </w:pPr>
      <w:r>
        <w:fldChar w:fldCharType="begin"/>
      </w:r>
      <w:r>
        <w:instrText xml:space="preserve"> HYPERLINK "http://finance.sina.com.cn/jjxw/2025-10-29/doc-infvnnvc8620354.shtml" \h </w:instrText>
      </w:r>
      <w:r>
        <w:fldChar w:fldCharType="separate"/>
      </w:r>
      <w:r>
        <w:rPr>
          <w:rStyle w:val="13"/>
          <w:color w:val="0563C1"/>
        </w:rPr>
        <w:t>[114,117,120,123,126,129,132,135,138,141,144,150,509]. 中国电影2025年三季报：票房表现亮眼，净利润大幅增长</w:t>
      </w:r>
      <w:r>
        <w:rPr>
          <w:rStyle w:val="13"/>
          <w:color w:val="0563C1"/>
        </w:rPr>
        <w:fldChar w:fldCharType="end"/>
      </w:r>
    </w:p>
    <w:p w14:paraId="0626B907">
      <w:pPr>
        <w:spacing w:after="200" w:line="400" w:lineRule="atLeast"/>
      </w:pPr>
      <w:r>
        <w:fldChar w:fldCharType="begin"/>
      </w:r>
      <w:r>
        <w:instrText xml:space="preserve"> HYPERLINK "https://view.inews.qq.com/a/20251110A03KW700" \h </w:instrText>
      </w:r>
      <w:r>
        <w:fldChar w:fldCharType="separate"/>
      </w:r>
      <w:r>
        <w:rPr>
          <w:rStyle w:val="13"/>
          <w:color w:val="0563C1"/>
        </w:rPr>
        <w:t>[115,121,124,127,130,133,136,139,142,145,173,176,510]. 2025年全国电影大盘票房（含预售）</w:t>
      </w:r>
      <w:r>
        <w:rPr>
          <w:rStyle w:val="13"/>
          <w:color w:val="0563C1"/>
        </w:rPr>
        <w:fldChar w:fldCharType="end"/>
      </w:r>
    </w:p>
    <w:p w14:paraId="780441B0">
      <w:pPr>
        <w:spacing w:after="200" w:line="400" w:lineRule="atLeast"/>
      </w:pPr>
      <w:r>
        <w:fldChar w:fldCharType="begin"/>
      </w:r>
      <w:r>
        <w:instrText xml:space="preserve"> HYPERLINK "https://www.sohu.com/a/964795326_100111246" \h </w:instrText>
      </w:r>
      <w:r>
        <w:fldChar w:fldCharType="separate"/>
      </w:r>
      <w:r>
        <w:rPr>
          <w:rStyle w:val="13"/>
          <w:color w:val="0563C1"/>
        </w:rPr>
        <w:t>[116,122,125,128,131,134,137,140,143,146,147]. 2025年中国电影票房突破500亿！超越去年全年</w:t>
      </w:r>
      <w:r>
        <w:rPr>
          <w:rStyle w:val="13"/>
          <w:color w:val="0563C1"/>
        </w:rPr>
        <w:fldChar w:fldCharType="end"/>
      </w:r>
    </w:p>
    <w:p w14:paraId="511970B3">
      <w:pPr>
        <w:spacing w:after="200" w:line="400" w:lineRule="atLeast"/>
      </w:pPr>
      <w:r>
        <w:fldChar w:fldCharType="begin"/>
      </w:r>
      <w:r>
        <w:instrText xml:space="preserve"> HYPERLINK "https://www.163.com/dy/article/KDJRISK305568JVO.html" \h </w:instrText>
      </w:r>
      <w:r>
        <w:fldChar w:fldCharType="separate"/>
      </w:r>
      <w:r>
        <w:rPr>
          <w:rStyle w:val="13"/>
          <w:color w:val="0563C1"/>
        </w:rPr>
        <w:t>[118,152]. 2025电影票房排名前十，你看过几部呢？</w:t>
      </w:r>
      <w:r>
        <w:rPr>
          <w:rStyle w:val="13"/>
          <w:color w:val="0563C1"/>
        </w:rPr>
        <w:fldChar w:fldCharType="end"/>
      </w:r>
    </w:p>
    <w:p w14:paraId="627042F2">
      <w:pPr>
        <w:spacing w:after="200" w:line="400" w:lineRule="atLeast"/>
      </w:pPr>
      <w:r>
        <w:fldChar w:fldCharType="begin"/>
      </w:r>
      <w:r>
        <w:instrText xml:space="preserve"> HYPERLINK "https://files.metaso.cn/api/public-file/preview?fileName=8683678832231497728.pdf" \h </w:instrText>
      </w:r>
      <w:r>
        <w:fldChar w:fldCharType="separate"/>
      </w:r>
      <w:r>
        <w:rPr>
          <w:rStyle w:val="13"/>
          <w:color w:val="0563C1"/>
        </w:rPr>
        <w:t>[151,181,497]. 持续关注 AI 硬件新品发布及新游上线、运营活动</w:t>
      </w:r>
      <w:r>
        <w:rPr>
          <w:rStyle w:val="13"/>
          <w:color w:val="0563C1"/>
        </w:rPr>
        <w:fldChar w:fldCharType="end"/>
      </w:r>
    </w:p>
    <w:p w14:paraId="56F3EFC8">
      <w:pPr>
        <w:spacing w:after="200" w:line="400" w:lineRule="atLeast"/>
      </w:pPr>
      <w:r>
        <w:fldChar w:fldCharType="begin"/>
      </w:r>
      <w:r>
        <w:instrText xml:space="preserve"> HYPERLINK "https://m.qidian.com/ask/qzfiqurjdjd" \h </w:instrText>
      </w:r>
      <w:r>
        <w:fldChar w:fldCharType="separate"/>
      </w:r>
      <w:r>
        <w:rPr>
          <w:rStyle w:val="13"/>
          <w:color w:val="0563C1"/>
        </w:rPr>
        <w:t>[155]. 电影票房排行榜前十名中国</w:t>
      </w:r>
      <w:r>
        <w:rPr>
          <w:rStyle w:val="13"/>
          <w:color w:val="0563C1"/>
        </w:rPr>
        <w:fldChar w:fldCharType="end"/>
      </w:r>
    </w:p>
    <w:p w14:paraId="1C2827CF">
      <w:pPr>
        <w:spacing w:after="200" w:line="400" w:lineRule="atLeast"/>
      </w:pPr>
      <w:r>
        <w:fldChar w:fldCharType="begin"/>
      </w:r>
      <w:r>
        <w:instrText xml:space="preserve"> HYPERLINK "http://www.stcn.com/article/detail/1060279.html" \h </w:instrText>
      </w:r>
      <w:r>
        <w:fldChar w:fldCharType="separate"/>
      </w:r>
      <w:r>
        <w:rPr>
          <w:rStyle w:val="13"/>
          <w:color w:val="0563C1"/>
        </w:rPr>
        <w:t>[156,163]. 猫眼专业版数据:2023年12月总票房破10亿元</w:t>
      </w:r>
      <w:r>
        <w:rPr>
          <w:rStyle w:val="13"/>
          <w:color w:val="0563C1"/>
        </w:rPr>
        <w:fldChar w:fldCharType="end"/>
      </w:r>
    </w:p>
    <w:p w14:paraId="54CA2EBA">
      <w:pPr>
        <w:spacing w:after="200" w:line="400" w:lineRule="atLeast"/>
      </w:pPr>
      <w:r>
        <w:fldChar w:fldCharType="begin"/>
      </w:r>
      <w:r>
        <w:instrText xml:space="preserve"> HYPERLINK "http://www.ktkxyz.com/post/2909.html" \h </w:instrText>
      </w:r>
      <w:r>
        <w:fldChar w:fldCharType="separate"/>
      </w:r>
      <w:r>
        <w:rPr>
          <w:rStyle w:val="13"/>
          <w:color w:val="0563C1"/>
        </w:rPr>
        <w:t>[157,169,207,241,447,449]. 票房排行榜实时总票房2025年排名前十名数据对比</w:t>
      </w:r>
      <w:r>
        <w:rPr>
          <w:rStyle w:val="13"/>
          <w:color w:val="0563C1"/>
        </w:rPr>
        <w:fldChar w:fldCharType="end"/>
      </w:r>
    </w:p>
    <w:p w14:paraId="2E662DB6">
      <w:pPr>
        <w:spacing w:after="200" w:line="400" w:lineRule="atLeast"/>
      </w:pPr>
      <w:r>
        <w:fldChar w:fldCharType="begin"/>
      </w:r>
      <w:r>
        <w:instrText xml:space="preserve"> HYPERLINK "https://m.qidian.com/ask/qpezfuroswz" \h </w:instrText>
      </w:r>
      <w:r>
        <w:fldChar w:fldCharType="separate"/>
      </w:r>
      <w:r>
        <w:rPr>
          <w:rStyle w:val="13"/>
          <w:color w:val="0563C1"/>
        </w:rPr>
        <w:t>[158,170]. 猫眼票房实时榜单 专业</w:t>
      </w:r>
      <w:r>
        <w:rPr>
          <w:rStyle w:val="13"/>
          <w:color w:val="0563C1"/>
        </w:rPr>
        <w:fldChar w:fldCharType="end"/>
      </w:r>
    </w:p>
    <w:p w14:paraId="3FE0F1D0">
      <w:pPr>
        <w:spacing w:after="200" w:line="400" w:lineRule="atLeast"/>
      </w:pPr>
      <w:r>
        <w:fldChar w:fldCharType="begin"/>
      </w:r>
      <w:r>
        <w:instrText xml:space="preserve"> HYPERLINK "https://www.maigoo.com/news/655441.html" \h </w:instrText>
      </w:r>
      <w:r>
        <w:fldChar w:fldCharType="separate"/>
      </w:r>
      <w:r>
        <w:rPr>
          <w:rStyle w:val="13"/>
          <w:color w:val="0563C1"/>
        </w:rPr>
        <w:t>[159,162,172]. 猫眼2022年全国票房最高十大电影 中国票房最高的电影排名 2022年票房中国前十榜单</w:t>
      </w:r>
      <w:r>
        <w:rPr>
          <w:rStyle w:val="13"/>
          <w:color w:val="0563C1"/>
        </w:rPr>
        <w:fldChar w:fldCharType="end"/>
      </w:r>
    </w:p>
    <w:p w14:paraId="6651CFB3">
      <w:pPr>
        <w:spacing w:after="200" w:line="400" w:lineRule="atLeast"/>
      </w:pPr>
      <w:r>
        <w:fldChar w:fldCharType="begin"/>
      </w:r>
      <w:r>
        <w:instrText xml:space="preserve"> HYPERLINK "https://news.futunn.com/hk/main/live" \h </w:instrText>
      </w:r>
      <w:r>
        <w:fldChar w:fldCharType="separate"/>
      </w:r>
      <w:r>
        <w:rPr>
          <w:rStyle w:val="13"/>
          <w:color w:val="0563C1"/>
        </w:rPr>
        <w:t>[161,167]. 7×24小時全球實時財經新聞快訊- 富途牛牛</w:t>
      </w:r>
      <w:r>
        <w:rPr>
          <w:rStyle w:val="13"/>
          <w:color w:val="0563C1"/>
        </w:rPr>
        <w:fldChar w:fldCharType="end"/>
      </w:r>
    </w:p>
    <w:p w14:paraId="3CAE8165">
      <w:pPr>
        <w:spacing w:after="200" w:line="400" w:lineRule="atLeast"/>
      </w:pPr>
      <w:r>
        <w:fldChar w:fldCharType="begin"/>
      </w:r>
      <w:r>
        <w:instrText xml:space="preserve"> HYPERLINK "https://files.metaso.cn/api/public-file/preview?fileName=8679086449438265344.pdf" \h </w:instrText>
      </w:r>
      <w:r>
        <w:fldChar w:fldCharType="separate"/>
      </w:r>
      <w:r>
        <w:rPr>
          <w:rStyle w:val="13"/>
          <w:color w:val="0563C1"/>
        </w:rPr>
        <w:t>[164,267]. 节前市场相对谨慎，关注春节消费复苏带动SaaS板块</w:t>
      </w:r>
      <w:r>
        <w:rPr>
          <w:rStyle w:val="13"/>
          <w:color w:val="0563C1"/>
        </w:rPr>
        <w:fldChar w:fldCharType="end"/>
      </w:r>
    </w:p>
    <w:p w14:paraId="34E0E0D1">
      <w:pPr>
        <w:spacing w:after="200" w:line="400" w:lineRule="atLeast"/>
      </w:pPr>
      <w:r>
        <w:fldChar w:fldCharType="begin"/>
      </w:r>
      <w:r>
        <w:instrText xml:space="preserve"> HYPERLINK "https://files.metaso.cn/api/public-file/preview?fileName=8673179126412451840.pdf" \h </w:instrText>
      </w:r>
      <w:r>
        <w:fldChar w:fldCharType="separate"/>
      </w:r>
      <w:r>
        <w:rPr>
          <w:rStyle w:val="13"/>
          <w:color w:val="0563C1"/>
        </w:rPr>
        <w:t>[165,268,269]. 供给复苏+微短剧+AI视频三驾马车共振</w:t>
      </w:r>
      <w:r>
        <w:rPr>
          <w:rStyle w:val="13"/>
          <w:color w:val="0563C1"/>
        </w:rPr>
        <w:fldChar w:fldCharType="end"/>
      </w:r>
    </w:p>
    <w:p w14:paraId="6103837F">
      <w:pPr>
        <w:spacing w:after="200" w:line="400" w:lineRule="atLeast"/>
      </w:pPr>
      <w:r>
        <w:fldChar w:fldCharType="begin"/>
      </w:r>
      <w:r>
        <w:instrText xml:space="preserve"> HYPERLINK "https://pdf.dfcfw.com/pdf/H3_AP202512071795693935_1.pdf" \h </w:instrText>
      </w:r>
      <w:r>
        <w:fldChar w:fldCharType="separate"/>
      </w:r>
      <w:r>
        <w:rPr>
          <w:rStyle w:val="13"/>
          <w:color w:val="0563C1"/>
        </w:rPr>
        <w:t>[166]. AI时代的媒介入口之争 看AI+消费新场景新模 式新业态</w:t>
      </w:r>
      <w:r>
        <w:rPr>
          <w:rStyle w:val="13"/>
          <w:color w:val="0563C1"/>
        </w:rPr>
        <w:fldChar w:fldCharType="end"/>
      </w:r>
    </w:p>
    <w:p w14:paraId="5B10B0A9">
      <w:pPr>
        <w:spacing w:after="200" w:line="400" w:lineRule="atLeast"/>
      </w:pPr>
      <w:r>
        <w:fldChar w:fldCharType="begin"/>
      </w:r>
      <w:r>
        <w:instrText xml:space="preserve"> HYPERLINK "http://mp.cnfol.com/8919/article/1751977812-141883425.html" \h </w:instrText>
      </w:r>
      <w:r>
        <w:fldChar w:fldCharType="separate"/>
      </w:r>
      <w:r>
        <w:rPr>
          <w:rStyle w:val="13"/>
          <w:color w:val="0563C1"/>
        </w:rPr>
        <w:t>[168]. 猫眼专业版数据：2025年度票房破300亿 年度票房榜前十电影中国产电影占9部</w:t>
      </w:r>
      <w:r>
        <w:rPr>
          <w:rStyle w:val="13"/>
          <w:color w:val="0563C1"/>
        </w:rPr>
        <w:fldChar w:fldCharType="end"/>
      </w:r>
    </w:p>
    <w:p w14:paraId="1B835124">
      <w:pPr>
        <w:spacing w:after="200" w:line="400" w:lineRule="atLeast"/>
      </w:pPr>
      <w:r>
        <w:fldChar w:fldCharType="begin"/>
      </w:r>
      <w:r>
        <w:instrText xml:space="preserve"> HYPERLINK "https://pdf.dfcfw.com/pdf/H3_AP202506031684025316_1.pdf?1748953511000.pdf" \h </w:instrText>
      </w:r>
      <w:r>
        <w:fldChar w:fldCharType="separate"/>
      </w:r>
      <w:r>
        <w:rPr>
          <w:rStyle w:val="13"/>
          <w:color w:val="0563C1"/>
        </w:rPr>
        <w:t>[171,381]. DeepSeek R1版本更新，稳定币监管落地</w:t>
      </w:r>
      <w:r>
        <w:rPr>
          <w:rStyle w:val="13"/>
          <w:color w:val="0563C1"/>
        </w:rPr>
        <w:fldChar w:fldCharType="end"/>
      </w:r>
    </w:p>
    <w:p w14:paraId="1D7C40EA">
      <w:pPr>
        <w:spacing w:after="200" w:line="400" w:lineRule="atLeast"/>
      </w:pPr>
      <w:r>
        <w:fldChar w:fldCharType="begin"/>
      </w:r>
      <w:r>
        <w:instrText xml:space="preserve"> HYPERLINK "https://www.163.com/dy/article/KG380C5I05564X8X.html" \h </w:instrText>
      </w:r>
      <w:r>
        <w:fldChar w:fldCharType="separate"/>
      </w:r>
      <w:r>
        <w:rPr>
          <w:rStyle w:val="13"/>
          <w:color w:val="0563C1"/>
        </w:rPr>
        <w:t>[179,183]. 2025年中国电影年度十佳榜单</w:t>
      </w:r>
      <w:r>
        <w:rPr>
          <w:rStyle w:val="13"/>
          <w:color w:val="0563C1"/>
        </w:rPr>
        <w:fldChar w:fldCharType="end"/>
      </w:r>
    </w:p>
    <w:p w14:paraId="53235C70">
      <w:pPr>
        <w:spacing w:after="200" w:line="400" w:lineRule="atLeast"/>
      </w:pPr>
      <w:r>
        <w:fldChar w:fldCharType="begin"/>
      </w:r>
      <w:r>
        <w:instrText xml:space="preserve"> HYPERLINK "https://files.metaso.cn/api/public-file/preview?fileName=8673182451547217920.pdf" \h </w:instrText>
      </w:r>
      <w:r>
        <w:fldChar w:fldCharType="separate"/>
      </w:r>
      <w:r>
        <w:rPr>
          <w:rStyle w:val="13"/>
          <w:color w:val="0563C1"/>
        </w:rPr>
        <w:t>[182]. 互联网传媒行业：基于GPT-4o图像生成功能更新，关注游戏行业政策端持续改善</w:t>
      </w:r>
      <w:r>
        <w:rPr>
          <w:rStyle w:val="13"/>
          <w:color w:val="0563C1"/>
        </w:rPr>
        <w:fldChar w:fldCharType="end"/>
      </w:r>
    </w:p>
    <w:p w14:paraId="7794ACE1">
      <w:pPr>
        <w:spacing w:after="200" w:line="400" w:lineRule="atLeast"/>
      </w:pPr>
      <w:r>
        <w:fldChar w:fldCharType="begin"/>
      </w:r>
      <w:r>
        <w:instrText xml:space="preserve"> HYPERLINK "https://files.metaso.cn/api/public-file/preview?fileName=8682595491885629440.pdf" \h </w:instrText>
      </w:r>
      <w:r>
        <w:fldChar w:fldCharType="separate"/>
      </w:r>
      <w:r>
        <w:rPr>
          <w:rStyle w:val="13"/>
          <w:color w:val="0563C1"/>
        </w:rPr>
        <w:t>[184,375]. 颠覆、重塑与繁荣——把握 AIGC 内容变革机遇</w:t>
      </w:r>
      <w:r>
        <w:rPr>
          <w:rStyle w:val="13"/>
          <w:color w:val="0563C1"/>
        </w:rPr>
        <w:fldChar w:fldCharType="end"/>
      </w:r>
    </w:p>
    <w:p w14:paraId="3C6E65D8">
      <w:pPr>
        <w:spacing w:after="200" w:line="400" w:lineRule="atLeast"/>
      </w:pPr>
      <w:r>
        <w:fldChar w:fldCharType="begin"/>
      </w:r>
      <w:r>
        <w:instrText xml:space="preserve"> HYPERLINK "https://www.kofic.or.kr/kofic/mobile/comm/file/mobileDownload.do?fileUrl=/kofic/uploadFile/attachFile&amp;fileNm=8025b42b9d0340be803ef681adc21f3c.pdf&amp;dnFileName=[2016-07]%202015%EB%85%84%20%EC%A4%91%EA%B5%AD%20%EC%98%81%ED%99%94%EC%82%B0%EC%97%85%20%EA%B2%B0%EC%82%B0.pdf" \h </w:instrText>
      </w:r>
      <w:r>
        <w:fldChar w:fldCharType="separate"/>
      </w:r>
      <w:r>
        <w:rPr>
          <w:rStyle w:val="13"/>
          <w:color w:val="0563C1"/>
        </w:rPr>
        <w:t>[185]. 성장은 멈추지 않는다 - 2015년 중국 영화산업 결산</w:t>
      </w:r>
      <w:r>
        <w:rPr>
          <w:rStyle w:val="13"/>
          <w:color w:val="0563C1"/>
        </w:rPr>
        <w:fldChar w:fldCharType="end"/>
      </w:r>
    </w:p>
    <w:p w14:paraId="2B3CEE57">
      <w:pPr>
        <w:spacing w:after="200" w:line="400" w:lineRule="atLeast"/>
      </w:pPr>
      <w:r>
        <w:fldChar w:fldCharType="begin"/>
      </w:r>
      <w:r>
        <w:instrText xml:space="preserve"> HYPERLINK "https://www.chinamoney.com.cn/dqs/cm-s-notice-query/fileDownLoad.do?mode=open&amp;contentId=3090798&amp;priority=0" \h </w:instrText>
      </w:r>
      <w:r>
        <w:fldChar w:fldCharType="separate"/>
      </w:r>
      <w:r>
        <w:rPr>
          <w:rStyle w:val="13"/>
          <w:color w:val="0563C1"/>
        </w:rPr>
        <w:t>[186]. 盈峰集团有限公司2025年度第二期中期票据募集说明书</w:t>
      </w:r>
      <w:r>
        <w:rPr>
          <w:rStyle w:val="13"/>
          <w:color w:val="0563C1"/>
        </w:rPr>
        <w:fldChar w:fldCharType="end"/>
      </w:r>
    </w:p>
    <w:p w14:paraId="0B11157C">
      <w:pPr>
        <w:spacing w:after="200" w:line="400" w:lineRule="atLeast"/>
      </w:pPr>
      <w:r>
        <w:fldChar w:fldCharType="begin"/>
      </w:r>
      <w:r>
        <w:instrText xml:space="preserve"> HYPERLINK "https://news.qq.com/rain/a/20251213A05ZW600" \h </w:instrText>
      </w:r>
      <w:r>
        <w:fldChar w:fldCharType="separate"/>
      </w:r>
      <w:r>
        <w:rPr>
          <w:rStyle w:val="13"/>
          <w:color w:val="0563C1"/>
        </w:rPr>
        <w:t>[188,192,195,197]. 2025年度国内电影市场票房突破500亿元</w:t>
      </w:r>
      <w:r>
        <w:rPr>
          <w:rStyle w:val="13"/>
          <w:color w:val="0563C1"/>
        </w:rPr>
        <w:fldChar w:fldCharType="end"/>
      </w:r>
    </w:p>
    <w:p w14:paraId="4C80DB43">
      <w:pPr>
        <w:spacing w:after="200" w:line="400" w:lineRule="atLeast"/>
      </w:pPr>
      <w:r>
        <w:fldChar w:fldCharType="begin"/>
      </w:r>
      <w:r>
        <w:instrText xml:space="preserve"> HYPERLINK "https://welcon.kocca.kr/cmm/fms/CrawlingFileDown.do?atchFileId=FILE_ffce37aa-2995-47ec-ad1f-29cbc5c4ceb8&amp;fileSn=1" \h </w:instrText>
      </w:r>
      <w:r>
        <w:fldChar w:fldCharType="separate"/>
      </w:r>
      <w:r>
        <w:rPr>
          <w:rStyle w:val="13"/>
          <w:color w:val="0563C1"/>
        </w:rPr>
        <w:t>[204,374]. 2025 WEEKLY GLOBAL</w:t>
      </w:r>
      <w:r>
        <w:rPr>
          <w:rStyle w:val="13"/>
          <w:color w:val="0563C1"/>
        </w:rPr>
        <w:fldChar w:fldCharType="end"/>
      </w:r>
    </w:p>
    <w:p w14:paraId="09AF4E56">
      <w:pPr>
        <w:spacing w:after="200" w:line="400" w:lineRule="atLeast"/>
      </w:pPr>
      <w:r>
        <w:fldChar w:fldCharType="begin"/>
      </w:r>
      <w:r>
        <w:instrText xml:space="preserve"> HYPERLINK "https://finance.sina.cn/tech/2021-01-02/detail-iiznctke9837268.d.html" \h </w:instrText>
      </w:r>
      <w:r>
        <w:fldChar w:fldCharType="separate"/>
      </w:r>
      <w:r>
        <w:rPr>
          <w:rStyle w:val="13"/>
          <w:color w:val="0563C1"/>
        </w:rPr>
        <w:t>[205,209]. 猫眼专业版：2020年电影票房总榜前10均为国产电影，《八佰》31亿排名第一</w:t>
      </w:r>
      <w:r>
        <w:rPr>
          <w:rStyle w:val="13"/>
          <w:color w:val="0563C1"/>
        </w:rPr>
        <w:fldChar w:fldCharType="end"/>
      </w:r>
    </w:p>
    <w:p w14:paraId="23105340">
      <w:pPr>
        <w:spacing w:after="200" w:line="400" w:lineRule="atLeast"/>
      </w:pPr>
      <w:r>
        <w:fldChar w:fldCharType="begin"/>
      </w:r>
      <w:r>
        <w:instrText xml:space="preserve"> HYPERLINK "https://m.so.com/jump?u=http%3A%2F%2Fwww.4cbk.com%2Fyingshi%2Fbe8cb82a9fdd5b3016041650ab85309f.html&amp;m=830f14" \h </w:instrText>
      </w:r>
      <w:r>
        <w:fldChar w:fldCharType="separate"/>
      </w:r>
      <w:r>
        <w:rPr>
          <w:rStyle w:val="13"/>
          <w:color w:val="0563C1"/>
        </w:rPr>
        <w:t>[206]. 中国票房排行榜实时总榜猫眼（电影票房实时_中国票房榜排名猫眼）</w:t>
      </w:r>
      <w:r>
        <w:rPr>
          <w:rStyle w:val="13"/>
          <w:color w:val="0563C1"/>
        </w:rPr>
        <w:fldChar w:fldCharType="end"/>
      </w:r>
    </w:p>
    <w:p w14:paraId="2D350EA6">
      <w:pPr>
        <w:spacing w:after="200" w:line="400" w:lineRule="atLeast"/>
      </w:pPr>
      <w:r>
        <w:fldChar w:fldCharType="begin"/>
      </w:r>
      <w:r>
        <w:instrText xml:space="preserve"> HYPERLINK "https://www.3dmgame.com/news/201902/3755365.html" \h </w:instrText>
      </w:r>
      <w:r>
        <w:fldChar w:fldCharType="separate"/>
      </w:r>
      <w:r>
        <w:rPr>
          <w:rStyle w:val="13"/>
          <w:color w:val="0563C1"/>
        </w:rPr>
        <w:t>[208]. 《流浪地球》票房破24亿 跻身中国电影票房总榜前十</w:t>
      </w:r>
      <w:r>
        <w:rPr>
          <w:rStyle w:val="13"/>
          <w:color w:val="0563C1"/>
        </w:rPr>
        <w:fldChar w:fldCharType="end"/>
      </w:r>
    </w:p>
    <w:p w14:paraId="0A39461C">
      <w:pPr>
        <w:spacing w:after="200" w:line="400" w:lineRule="atLeast"/>
      </w:pPr>
      <w:r>
        <w:fldChar w:fldCharType="begin"/>
      </w:r>
      <w:r>
        <w:instrText xml:space="preserve"> HYPERLINK "https://news.china.com/socialgd/10000169/20190212/35196348.html" \h </w:instrText>
      </w:r>
      <w:r>
        <w:fldChar w:fldCharType="separate"/>
      </w:r>
      <w:r>
        <w:rPr>
          <w:rStyle w:val="13"/>
          <w:color w:val="0563C1"/>
        </w:rPr>
        <w:t>[210]. 流浪地球票房超复联3 跻身中国电影票房总榜前十</w:t>
      </w:r>
      <w:r>
        <w:rPr>
          <w:rStyle w:val="13"/>
          <w:color w:val="0563C1"/>
        </w:rPr>
        <w:fldChar w:fldCharType="end"/>
      </w:r>
    </w:p>
    <w:p w14:paraId="25BD60D1">
      <w:pPr>
        <w:spacing w:after="200" w:line="400" w:lineRule="atLeast"/>
      </w:pPr>
      <w:r>
        <w:fldChar w:fldCharType="begin"/>
      </w:r>
      <w:r>
        <w:instrText xml:space="preserve"> HYPERLINK "https://files.metaso.cn/api/public-file/preview?fileName=8683402928539082752.pdf" \h </w:instrText>
      </w:r>
      <w:r>
        <w:fldChar w:fldCharType="separate"/>
      </w:r>
      <w:r>
        <w:rPr>
          <w:rStyle w:val="13"/>
          <w:color w:val="0563C1"/>
        </w:rPr>
        <w:t>[212]. 11月30日华尔街财经快讯</w:t>
      </w:r>
      <w:r>
        <w:rPr>
          <w:rStyle w:val="13"/>
          <w:color w:val="0563C1"/>
        </w:rPr>
        <w:fldChar w:fldCharType="end"/>
      </w:r>
    </w:p>
    <w:p w14:paraId="3208820F">
      <w:pPr>
        <w:spacing w:after="200" w:line="400" w:lineRule="atLeast"/>
      </w:pPr>
      <w:r>
        <w:fldChar w:fldCharType="begin"/>
      </w:r>
      <w:r>
        <w:instrText xml:space="preserve"> HYPERLINK "https://files.metaso.cn/api/public-file/preview?fileName=8675906250574909440.pdf" \h </w:instrText>
      </w:r>
      <w:r>
        <w:fldChar w:fldCharType="separate"/>
      </w:r>
      <w:r>
        <w:rPr>
          <w:rStyle w:val="13"/>
          <w:color w:val="0563C1"/>
        </w:rPr>
        <w:t>[213]. 习近平举行仪式欢迎吉尔吉斯斯坦总统访华</w:t>
      </w:r>
      <w:r>
        <w:rPr>
          <w:rStyle w:val="13"/>
          <w:color w:val="0563C1"/>
        </w:rPr>
        <w:fldChar w:fldCharType="end"/>
      </w:r>
    </w:p>
    <w:p w14:paraId="243A18F9">
      <w:pPr>
        <w:spacing w:after="200" w:line="400" w:lineRule="atLeast"/>
      </w:pPr>
      <w:r>
        <w:fldChar w:fldCharType="begin"/>
      </w:r>
      <w:r>
        <w:instrText xml:space="preserve"> HYPERLINK "https://files.metaso.cn/api/public-file/preview?fileName=8691250854786654208.pdf" \h </w:instrText>
      </w:r>
      <w:r>
        <w:fldChar w:fldCharType="separate"/>
      </w:r>
      <w:r>
        <w:rPr>
          <w:rStyle w:val="13"/>
          <w:color w:val="0563C1"/>
        </w:rPr>
        <w:t>[214,458,494]. 2025年12月22日操作策略：布局“峰终效应”，备战年初行情</w:t>
      </w:r>
      <w:r>
        <w:rPr>
          <w:rStyle w:val="13"/>
          <w:color w:val="0563C1"/>
        </w:rPr>
        <w:fldChar w:fldCharType="end"/>
      </w:r>
    </w:p>
    <w:p w14:paraId="0CB3569D">
      <w:pPr>
        <w:spacing w:after="200" w:line="400" w:lineRule="atLeast"/>
      </w:pPr>
      <w:r>
        <w:fldChar w:fldCharType="begin"/>
      </w:r>
      <w:r>
        <w:instrText xml:space="preserve"> HYPERLINK "https://files.metaso.cn/api/public-file/preview?fileName=8685983905440935936.pdf" \h </w:instrText>
      </w:r>
      <w:r>
        <w:fldChar w:fldCharType="separate"/>
      </w:r>
      <w:r>
        <w:rPr>
          <w:rStyle w:val="13"/>
          <w:color w:val="0563C1"/>
        </w:rPr>
        <w:t>[215,246]. 25年12月5日华尔街财经快讯</w:t>
      </w:r>
      <w:r>
        <w:rPr>
          <w:rStyle w:val="13"/>
          <w:color w:val="0563C1"/>
        </w:rPr>
        <w:fldChar w:fldCharType="end"/>
      </w:r>
    </w:p>
    <w:p w14:paraId="70C4F359">
      <w:pPr>
        <w:spacing w:after="200" w:line="400" w:lineRule="atLeast"/>
      </w:pPr>
      <w:r>
        <w:fldChar w:fldCharType="begin"/>
      </w:r>
      <w:r>
        <w:instrText xml:space="preserve"> HYPERLINK "https://files.metaso.cn/api/public-file/preview?fileName=8686275445600518144.pdf" \h </w:instrText>
      </w:r>
      <w:r>
        <w:fldChar w:fldCharType="separate"/>
      </w:r>
      <w:r>
        <w:rPr>
          <w:rStyle w:val="13"/>
          <w:color w:val="0563C1"/>
        </w:rPr>
        <w:t>[216]. 2025年12月7日国内热点概览：外交互动·宏观稳健·民生惠民·科技创新</w:t>
      </w:r>
      <w:r>
        <w:rPr>
          <w:rStyle w:val="13"/>
          <w:color w:val="0563C1"/>
        </w:rPr>
        <w:fldChar w:fldCharType="end"/>
      </w:r>
    </w:p>
    <w:p w14:paraId="6FEDFDDC">
      <w:pPr>
        <w:spacing w:after="200" w:line="400" w:lineRule="atLeast"/>
      </w:pPr>
      <w:r>
        <w:fldChar w:fldCharType="begin"/>
      </w:r>
      <w:r>
        <w:instrText xml:space="preserve"> HYPERLINK "https://blog.csdn.net/excellentOneBoy/article/details/133742014" \h </w:instrText>
      </w:r>
      <w:r>
        <w:fldChar w:fldCharType="separate"/>
      </w:r>
      <w:r>
        <w:rPr>
          <w:rStyle w:val="13"/>
          <w:color w:val="0563C1"/>
        </w:rPr>
        <w:t>[217,220,238]. 访问豆瓣电影TOP250，获取每部电影的中文片名、排名、评分及其对应的链接，以及每部电影的导演、编剧、主演、类型、上映时间、片长、评分人数及剧情简介。</w:t>
      </w:r>
      <w:r>
        <w:rPr>
          <w:rStyle w:val="13"/>
          <w:color w:val="0563C1"/>
        </w:rPr>
        <w:fldChar w:fldCharType="end"/>
      </w:r>
    </w:p>
    <w:p w14:paraId="0B080F02">
      <w:pPr>
        <w:spacing w:after="200" w:line="400" w:lineRule="atLeast"/>
      </w:pPr>
      <w:r>
        <w:fldChar w:fldCharType="begin"/>
      </w:r>
      <w:r>
        <w:instrText xml:space="preserve"> HYPERLINK "https://wenku.csdn.net/answer/93d2dd1cdd1443d6b98551081703b882" \h </w:instrText>
      </w:r>
      <w:r>
        <w:fldChar w:fldCharType="separate"/>
      </w:r>
      <w:r>
        <w:rPr>
          <w:rStyle w:val="13"/>
          <w:color w:val="0563C1"/>
        </w:rPr>
        <w:t>[218]. 访问豆瓣电影Top250，获取每部电影的导演、编剧、主演、类型、上映时间、片长、评分人数及剧情介绍等信息，并将获取到的信息保存至本地文件中</w:t>
      </w:r>
      <w:r>
        <w:rPr>
          <w:rStyle w:val="13"/>
          <w:color w:val="0563C1"/>
        </w:rPr>
        <w:fldChar w:fldCharType="end"/>
      </w:r>
    </w:p>
    <w:p w14:paraId="1E97A12D">
      <w:pPr>
        <w:spacing w:after="200" w:line="400" w:lineRule="atLeast"/>
      </w:pPr>
      <w:r>
        <w:fldChar w:fldCharType="begin"/>
      </w:r>
      <w:r>
        <w:instrText xml:space="preserve"> HYPERLINK "http://jeremybai.github.io/blog/2015/06/01/get-douban-movie-process" \h </w:instrText>
      </w:r>
      <w:r>
        <w:fldChar w:fldCharType="separate"/>
      </w:r>
      <w:r>
        <w:rPr>
          <w:rStyle w:val="13"/>
          <w:color w:val="0563C1"/>
        </w:rPr>
        <w:t>[219,221,223,237,240]. python爬虫获取豆瓣电影——爬取过程介绍 - Jeremy's blog</w:t>
      </w:r>
      <w:r>
        <w:rPr>
          <w:rStyle w:val="13"/>
          <w:color w:val="0563C1"/>
        </w:rPr>
        <w:fldChar w:fldCharType="end"/>
      </w:r>
    </w:p>
    <w:p w14:paraId="68F7CAD1">
      <w:pPr>
        <w:spacing w:after="200" w:line="400" w:lineRule="atLeast"/>
      </w:pPr>
      <w:r>
        <w:fldChar w:fldCharType="begin"/>
      </w:r>
      <w:r>
        <w:instrText xml:space="preserve"> HYPERLINK "https://cloud.tencent.com/developer/information/js%E8%B1%86%E7%93%A3%E5%9B%BE%E4%B9%A6api" \h </w:instrText>
      </w:r>
      <w:r>
        <w:fldChar w:fldCharType="separate"/>
      </w:r>
      <w:r>
        <w:rPr>
          <w:rStyle w:val="13"/>
          <w:color w:val="0563C1"/>
        </w:rPr>
        <w:t>[222]. 豆瓣图书Top250(手动).py</w:t>
      </w:r>
      <w:r>
        <w:rPr>
          <w:rStyle w:val="13"/>
          <w:color w:val="0563C1"/>
        </w:rPr>
        <w:fldChar w:fldCharType="end"/>
      </w:r>
    </w:p>
    <w:p w14:paraId="713CF7BA">
      <w:pPr>
        <w:spacing w:after="200" w:line="400" w:lineRule="atLeast"/>
      </w:pPr>
      <w:r>
        <w:fldChar w:fldCharType="begin"/>
      </w:r>
      <w:r>
        <w:instrText xml:space="preserve"> HYPERLINK "https://blog.csdn.net/dp6558dfggbhhn_/article/details/145605603" \h </w:instrText>
      </w:r>
      <w:r>
        <w:fldChar w:fldCharType="separate"/>
      </w:r>
      <w:r>
        <w:rPr>
          <w:rStyle w:val="13"/>
          <w:color w:val="0563C1"/>
        </w:rPr>
        <w:t>[224,239]. 爬取豆瓣电影信息</w:t>
      </w:r>
      <w:r>
        <w:rPr>
          <w:rStyle w:val="13"/>
          <w:color w:val="0563C1"/>
        </w:rPr>
        <w:fldChar w:fldCharType="end"/>
      </w:r>
    </w:p>
    <w:p w14:paraId="23A6C6C7">
      <w:pPr>
        <w:spacing w:after="200" w:line="400" w:lineRule="atLeast"/>
      </w:pPr>
      <w:r>
        <w:fldChar w:fldCharType="begin"/>
      </w:r>
      <w:r>
        <w:instrText xml:space="preserve"> HYPERLINK "https://file.iyanbao.com/pdf/36445-c4738e3f-1e75-4545-a046-1a71804b0d80.pdf" \h </w:instrText>
      </w:r>
      <w:r>
        <w:fldChar w:fldCharType="separate"/>
      </w:r>
      <w:r>
        <w:rPr>
          <w:rStyle w:val="13"/>
          <w:color w:val="0563C1"/>
        </w:rPr>
        <w:t>[226,514]. 电影专题系列——2025年春节档回顾与展望《哪吒2》带动春节档票房新高，电影市场持续复苏在望</w:t>
      </w:r>
      <w:r>
        <w:rPr>
          <w:rStyle w:val="13"/>
          <w:color w:val="0563C1"/>
        </w:rPr>
        <w:fldChar w:fldCharType="end"/>
      </w:r>
    </w:p>
    <w:p w14:paraId="39825085">
      <w:pPr>
        <w:spacing w:after="200" w:line="400" w:lineRule="atLeast"/>
      </w:pPr>
      <w:r>
        <w:fldChar w:fldCharType="begin"/>
      </w:r>
      <w:r>
        <w:instrText xml:space="preserve"> HYPERLINK "https://www.jiading.gov.cn/upload/jiaoyu/contentmanage/article/file/5373122e156d40f69b9b42ea897071b0.pdf" \h </w:instrText>
      </w:r>
      <w:r>
        <w:fldChar w:fldCharType="separate"/>
      </w:r>
      <w:r>
        <w:rPr>
          <w:rStyle w:val="13"/>
          <w:color w:val="0563C1"/>
        </w:rPr>
        <w:t>[227]. 嘉定教育</w:t>
      </w:r>
      <w:r>
        <w:rPr>
          <w:rStyle w:val="13"/>
          <w:color w:val="0563C1"/>
        </w:rPr>
        <w:fldChar w:fldCharType="end"/>
      </w:r>
    </w:p>
    <w:p w14:paraId="4920CEE6">
      <w:pPr>
        <w:spacing w:after="200" w:line="400" w:lineRule="atLeast"/>
      </w:pPr>
      <w:r>
        <w:fldChar w:fldCharType="begin"/>
      </w:r>
      <w:r>
        <w:instrText xml:space="preserve"> HYPERLINK "https://files.metaso.cn/api/public-file/preview?fileName=8686356020664315904.pdf" \h </w:instrText>
      </w:r>
      <w:r>
        <w:fldChar w:fldCharType="separate"/>
      </w:r>
      <w:r>
        <w:rPr>
          <w:rStyle w:val="13"/>
          <w:color w:val="0563C1"/>
        </w:rPr>
        <w:t>[228,235]. DeepSeek+DeepResearch 让科研像聊天一样简单</w:t>
      </w:r>
      <w:r>
        <w:rPr>
          <w:rStyle w:val="13"/>
          <w:color w:val="0563C1"/>
        </w:rPr>
        <w:fldChar w:fldCharType="end"/>
      </w:r>
    </w:p>
    <w:p w14:paraId="64879FB1">
      <w:pPr>
        <w:spacing w:after="200" w:line="400" w:lineRule="atLeast"/>
      </w:pPr>
      <w:r>
        <w:fldChar w:fldCharType="begin"/>
      </w:r>
      <w:r>
        <w:instrText xml:space="preserve"> HYPERLINK "https://cran.r-universe.dev/TMDb/TMDb.pdf" \h </w:instrText>
      </w:r>
      <w:r>
        <w:fldChar w:fldCharType="separate"/>
      </w:r>
      <w:r>
        <w:rPr>
          <w:rStyle w:val="13"/>
          <w:color w:val="0563C1"/>
        </w:rPr>
        <w:t>[229,230]. Package: TMDb (via r-universe)</w:t>
      </w:r>
      <w:r>
        <w:rPr>
          <w:rStyle w:val="13"/>
          <w:color w:val="0563C1"/>
        </w:rPr>
        <w:fldChar w:fldCharType="end"/>
      </w:r>
    </w:p>
    <w:p w14:paraId="66F42E7E">
      <w:pPr>
        <w:spacing w:after="200" w:line="400" w:lineRule="atLeast"/>
      </w:pPr>
      <w:r>
        <w:fldChar w:fldCharType="begin"/>
      </w:r>
      <w:r>
        <w:instrText xml:space="preserve"> HYPERLINK "https://samanthamacd.github.io/2023/12/11/post.html" \h </w:instrText>
      </w:r>
      <w:r>
        <w:fldChar w:fldCharType="separate"/>
      </w:r>
      <w:r>
        <w:rPr>
          <w:rStyle w:val="13"/>
          <w:color w:val="0563C1"/>
        </w:rPr>
        <w:t>[231]. TMDb API; A How-To Guide</w:t>
      </w:r>
      <w:r>
        <w:rPr>
          <w:rStyle w:val="13"/>
          <w:color w:val="0563C1"/>
        </w:rPr>
        <w:fldChar w:fldCharType="end"/>
      </w:r>
    </w:p>
    <w:p w14:paraId="0E7D3708">
      <w:pPr>
        <w:spacing w:after="200" w:line="400" w:lineRule="atLeast"/>
      </w:pPr>
      <w:r>
        <w:fldChar w:fldCharType="begin"/>
      </w:r>
      <w:r>
        <w:instrText xml:space="preserve"> HYPERLINK "http://www.deepshow.net/deepgonglue/20567.html" \h </w:instrText>
      </w:r>
      <w:r>
        <w:fldChar w:fldCharType="separate"/>
      </w:r>
      <w:r>
        <w:rPr>
          <w:rStyle w:val="13"/>
          <w:color w:val="0563C1"/>
        </w:rPr>
        <w:t>[232]. 有哪些免费开放的API可以让你轻松获取电影数据</w:t>
      </w:r>
      <w:r>
        <w:rPr>
          <w:rStyle w:val="13"/>
          <w:color w:val="0563C1"/>
        </w:rPr>
        <w:fldChar w:fldCharType="end"/>
      </w:r>
    </w:p>
    <w:p w14:paraId="5578F0AB">
      <w:pPr>
        <w:spacing w:after="200" w:line="400" w:lineRule="atLeast"/>
      </w:pPr>
      <w:r>
        <w:fldChar w:fldCharType="begin"/>
      </w:r>
      <w:r>
        <w:instrText xml:space="preserve"> HYPERLINK "https://www.imooc.com/article/344070" \h </w:instrText>
      </w:r>
      <w:r>
        <w:fldChar w:fldCharType="separate"/>
      </w:r>
      <w:r>
        <w:rPr>
          <w:rStyle w:val="13"/>
          <w:color w:val="0563C1"/>
        </w:rPr>
        <w:t>[233]. 使用OMDB API：一个电影数据库API</w:t>
      </w:r>
      <w:r>
        <w:rPr>
          <w:rStyle w:val="13"/>
          <w:color w:val="0563C1"/>
        </w:rPr>
        <w:fldChar w:fldCharType="end"/>
      </w:r>
    </w:p>
    <w:p w14:paraId="2540DF23">
      <w:pPr>
        <w:spacing w:after="200" w:line="400" w:lineRule="atLeast"/>
      </w:pPr>
      <w:r>
        <w:fldChar w:fldCharType="begin"/>
      </w:r>
      <w:r>
        <w:instrText xml:space="preserve"> HYPERLINK "https://www.cnblogs.com/rainbow-1/p/17253532.html" \h </w:instrText>
      </w:r>
      <w:r>
        <w:fldChar w:fldCharType="separate"/>
      </w:r>
      <w:r>
        <w:rPr>
          <w:rStyle w:val="13"/>
          <w:color w:val="0563C1"/>
        </w:rPr>
        <w:t>[234]. 电影数据集【可供机器学习附爬虫源码】（豆瓣、爱奇艺、IMDB、腾讯视频等）</w:t>
      </w:r>
      <w:r>
        <w:rPr>
          <w:rStyle w:val="13"/>
          <w:color w:val="0563C1"/>
        </w:rPr>
        <w:fldChar w:fldCharType="end"/>
      </w:r>
    </w:p>
    <w:p w14:paraId="4F520F15">
      <w:pPr>
        <w:spacing w:after="200" w:line="400" w:lineRule="atLeast"/>
      </w:pPr>
      <w:r>
        <w:fldChar w:fldCharType="begin"/>
      </w:r>
      <w:r>
        <w:instrText xml:space="preserve"> HYPERLINK "https://www.bilibili.com/read/cv40570579/" \h </w:instrText>
      </w:r>
      <w:r>
        <w:fldChar w:fldCharType="separate"/>
      </w:r>
      <w:r>
        <w:rPr>
          <w:rStyle w:val="13"/>
          <w:color w:val="0563C1"/>
        </w:rPr>
        <w:t>[236]. 《基于豆瓣影评数据的〈哪吒之魔童闹海〉观众反馈分析声明</w:t>
      </w:r>
      <w:r>
        <w:rPr>
          <w:rStyle w:val="13"/>
          <w:color w:val="0563C1"/>
        </w:rPr>
        <w:fldChar w:fldCharType="end"/>
      </w:r>
    </w:p>
    <w:p w14:paraId="53B3DC6D">
      <w:pPr>
        <w:spacing w:after="200" w:line="400" w:lineRule="atLeast"/>
      </w:pPr>
      <w:r>
        <w:fldChar w:fldCharType="begin"/>
      </w:r>
      <w:r>
        <w:instrText xml:space="preserve"> HYPERLINK "https://m.qidian.com/ask/qzfiqxamien" \h </w:instrText>
      </w:r>
      <w:r>
        <w:fldChar w:fldCharType="separate"/>
      </w:r>
      <w:r>
        <w:rPr>
          <w:rStyle w:val="13"/>
          <w:color w:val="0563C1"/>
        </w:rPr>
        <w:t>[242,262,452]. 猫眼电影票房专业版</w:t>
      </w:r>
      <w:r>
        <w:rPr>
          <w:rStyle w:val="13"/>
          <w:color w:val="0563C1"/>
        </w:rPr>
        <w:fldChar w:fldCharType="end"/>
      </w:r>
    </w:p>
    <w:p w14:paraId="5CD767E9">
      <w:pPr>
        <w:spacing w:after="200" w:line="400" w:lineRule="atLeast"/>
      </w:pPr>
      <w:r>
        <w:fldChar w:fldCharType="begin"/>
      </w:r>
      <w:r>
        <w:instrText xml:space="preserve"> HYPERLINK "https://piaofang.maoyan.com/dashboard/movie?movieId=1492100" \h </w:instrText>
      </w:r>
      <w:r>
        <w:fldChar w:fldCharType="separate"/>
      </w:r>
      <w:r>
        <w:rPr>
          <w:rStyle w:val="13"/>
          <w:color w:val="0563C1"/>
        </w:rPr>
        <w:t>[243,254,257,261]. 猫眼专业版-实时票房</w:t>
      </w:r>
      <w:r>
        <w:rPr>
          <w:rStyle w:val="13"/>
          <w:color w:val="0563C1"/>
        </w:rPr>
        <w:fldChar w:fldCharType="end"/>
      </w:r>
    </w:p>
    <w:p w14:paraId="1FEA7313">
      <w:pPr>
        <w:spacing w:after="200" w:line="400" w:lineRule="atLeast"/>
      </w:pPr>
      <w:r>
        <w:fldChar w:fldCharType="begin"/>
      </w:r>
      <w:r>
        <w:instrText xml:space="preserve"> HYPERLINK "https://files.metaso.cn/api/public-file/preview?fileName=8673179022007836672.pdf" \h </w:instrText>
      </w:r>
      <w:r>
        <w:fldChar w:fldCharType="separate"/>
      </w:r>
      <w:r>
        <w:rPr>
          <w:rStyle w:val="13"/>
          <w:color w:val="0563C1"/>
        </w:rPr>
        <w:t>[245]. 国产AI通用助手Manus发布，2024微短剧市场规模超500亿元</w:t>
      </w:r>
      <w:r>
        <w:rPr>
          <w:rStyle w:val="13"/>
          <w:color w:val="0563C1"/>
        </w:rPr>
        <w:fldChar w:fldCharType="end"/>
      </w:r>
    </w:p>
    <w:p w14:paraId="3FEE0677">
      <w:pPr>
        <w:spacing w:after="200" w:line="400" w:lineRule="atLeast"/>
      </w:pPr>
      <w:r>
        <w:fldChar w:fldCharType="begin"/>
      </w:r>
      <w:r>
        <w:instrText xml:space="preserve"> HYPERLINK "https://files.metaso.cn/api/public-file/preview?fileName=8686305130339991552.pdf" \h </w:instrText>
      </w:r>
      <w:r>
        <w:fldChar w:fldCharType="separate"/>
      </w:r>
      <w:r>
        <w:rPr>
          <w:rStyle w:val="13"/>
          <w:color w:val="0563C1"/>
        </w:rPr>
        <w:t>[247]. 12月8日华尔街财经快讯</w:t>
      </w:r>
      <w:r>
        <w:rPr>
          <w:rStyle w:val="13"/>
          <w:color w:val="0563C1"/>
        </w:rPr>
        <w:fldChar w:fldCharType="end"/>
      </w:r>
    </w:p>
    <w:p w14:paraId="4D24F113">
      <w:pPr>
        <w:spacing w:after="200" w:line="400" w:lineRule="atLeast"/>
      </w:pPr>
      <w:r>
        <w:fldChar w:fldCharType="begin"/>
      </w:r>
      <w:r>
        <w:instrText xml:space="preserve"> HYPERLINK "https://news.qq.com/rain/a/20251214A04TSG00" \h </w:instrText>
      </w:r>
      <w:r>
        <w:fldChar w:fldCharType="separate"/>
      </w:r>
      <w:r>
        <w:rPr>
          <w:rStyle w:val="13"/>
          <w:color w:val="0563C1"/>
        </w:rPr>
        <w:t>[248,460,466,504]. 2025年中国电影市场年度报告</w:t>
      </w:r>
      <w:r>
        <w:rPr>
          <w:rStyle w:val="13"/>
          <w:color w:val="0563C1"/>
        </w:rPr>
        <w:fldChar w:fldCharType="end"/>
      </w:r>
    </w:p>
    <w:p w14:paraId="6F05F5AA">
      <w:pPr>
        <w:spacing w:after="200" w:line="400" w:lineRule="atLeast"/>
      </w:pPr>
      <w:r>
        <w:fldChar w:fldCharType="begin"/>
      </w:r>
      <w:r>
        <w:instrText xml:space="preserve"> HYPERLINK "https://www.163.com/dy/article/KG0ITLC30514EGPO.html" \h </w:instrText>
      </w:r>
      <w:r>
        <w:fldChar w:fldCharType="separate"/>
      </w:r>
      <w:r>
        <w:rPr>
          <w:rStyle w:val="13"/>
          <w:color w:val="0563C1"/>
        </w:rPr>
        <w:t>[249]. 2025年中国电影经济发展研究报告</w:t>
      </w:r>
      <w:r>
        <w:rPr>
          <w:rStyle w:val="13"/>
          <w:color w:val="0563C1"/>
        </w:rPr>
        <w:fldChar w:fldCharType="end"/>
      </w:r>
    </w:p>
    <w:p w14:paraId="3BD0640D">
      <w:pPr>
        <w:spacing w:after="200" w:line="400" w:lineRule="atLeast"/>
      </w:pPr>
      <w:r>
        <w:fldChar w:fldCharType="begin"/>
      </w:r>
      <w:r>
        <w:instrText xml:space="preserve"> HYPERLINK "https://m.douban.com/note/874566650/" \h </w:instrText>
      </w:r>
      <w:r>
        <w:fldChar w:fldCharType="separate"/>
      </w:r>
      <w:r>
        <w:rPr>
          <w:rStyle w:val="13"/>
          <w:color w:val="0563C1"/>
        </w:rPr>
        <w:t>[250]. 2025上半年中国电影市场研究报告</w:t>
      </w:r>
      <w:r>
        <w:rPr>
          <w:rStyle w:val="13"/>
          <w:color w:val="0563C1"/>
        </w:rPr>
        <w:fldChar w:fldCharType="end"/>
      </w:r>
    </w:p>
    <w:p w14:paraId="3397543F">
      <w:pPr>
        <w:spacing w:after="200" w:line="400" w:lineRule="atLeast"/>
      </w:pPr>
      <w:r>
        <w:fldChar w:fldCharType="begin"/>
      </w:r>
      <w:r>
        <w:instrText xml:space="preserve"> HYPERLINK "https://k.sina.com.cn/article_2090512390_7c9ab00602002ytvu.html" \h </w:instrText>
      </w:r>
      <w:r>
        <w:fldChar w:fldCharType="separate"/>
      </w:r>
      <w:r>
        <w:rPr>
          <w:rStyle w:val="13"/>
          <w:color w:val="0563C1"/>
        </w:rPr>
        <w:t>[251]. 2025年中国电影市场发展报告</w:t>
      </w:r>
      <w:r>
        <w:rPr>
          <w:rStyle w:val="13"/>
          <w:color w:val="0563C1"/>
        </w:rPr>
        <w:fldChar w:fldCharType="end"/>
      </w:r>
    </w:p>
    <w:p w14:paraId="4FBA470C">
      <w:pPr>
        <w:spacing w:after="200" w:line="400" w:lineRule="atLeast"/>
      </w:pPr>
      <w:r>
        <w:fldChar w:fldCharType="begin"/>
      </w:r>
      <w:r>
        <w:instrText xml:space="preserve"> HYPERLINK "https://www.360doc.cn/article/79615920_1165454155.html" \h </w:instrText>
      </w:r>
      <w:r>
        <w:fldChar w:fldCharType="separate"/>
      </w:r>
      <w:r>
        <w:rPr>
          <w:rStyle w:val="13"/>
          <w:color w:val="0563C1"/>
        </w:rPr>
        <w:t>[252]. 2025年中国电影市场及观众变化趋势报告</w:t>
      </w:r>
      <w:r>
        <w:rPr>
          <w:rStyle w:val="13"/>
          <w:color w:val="0563C1"/>
        </w:rPr>
        <w:fldChar w:fldCharType="end"/>
      </w:r>
    </w:p>
    <w:p w14:paraId="27FA80D5">
      <w:pPr>
        <w:spacing w:after="200" w:line="400" w:lineRule="atLeast"/>
      </w:pPr>
      <w:r>
        <w:fldChar w:fldCharType="begin"/>
      </w:r>
      <w:r>
        <w:instrText xml:space="preserve"> HYPERLINK "https://baike.baidu.com/item/2025%E4%B8%AD%E5%9B%BD%E7%94%B5%E5%BD%B1%E5%B8%82%E5%9C%BA%E5%8F%8A%E8%A7%82%E4%BC%97%E5%8F%98%E5%8C%96%E8%B6%8B%E5%8A%BF%E6%8A%A5%E5%91%8A/66994422" \h </w:instrText>
      </w:r>
      <w:r>
        <w:fldChar w:fldCharType="separate"/>
      </w:r>
      <w:r>
        <w:rPr>
          <w:rStyle w:val="13"/>
          <w:color w:val="0563C1"/>
        </w:rPr>
        <w:t>[253,467]. 2025中国电影市场及观众变化趋势报告</w:t>
      </w:r>
      <w:r>
        <w:rPr>
          <w:rStyle w:val="13"/>
          <w:color w:val="0563C1"/>
        </w:rPr>
        <w:fldChar w:fldCharType="end"/>
      </w:r>
    </w:p>
    <w:p w14:paraId="714CE518">
      <w:pPr>
        <w:spacing w:after="200" w:line="400" w:lineRule="atLeast"/>
      </w:pPr>
      <w:r>
        <w:fldChar w:fldCharType="begin"/>
      </w:r>
      <w:r>
        <w:instrText xml:space="preserve"> HYPERLINK "https://ai.openi.cn/sites/MaoYanZhuanYeBan-ShiShiPiaoFang.html" \h </w:instrText>
      </w:r>
      <w:r>
        <w:fldChar w:fldCharType="separate"/>
      </w:r>
      <w:r>
        <w:rPr>
          <w:rStyle w:val="13"/>
          <w:color w:val="0563C1"/>
        </w:rPr>
        <w:t>[255,256,258,260,263]. 猫眼专业版-实时票房是什么</w:t>
      </w:r>
      <w:r>
        <w:rPr>
          <w:rStyle w:val="13"/>
          <w:color w:val="0563C1"/>
        </w:rPr>
        <w:fldChar w:fldCharType="end"/>
      </w:r>
    </w:p>
    <w:p w14:paraId="111B6145">
      <w:pPr>
        <w:spacing w:after="200" w:line="400" w:lineRule="atLeast"/>
      </w:pPr>
      <w:r>
        <w:fldChar w:fldCharType="begin"/>
      </w:r>
      <w:r>
        <w:instrText xml:space="preserve"> HYPERLINK "https://tvmao.com/hmsoft/343408.html" \h </w:instrText>
      </w:r>
      <w:r>
        <w:fldChar w:fldCharType="separate"/>
      </w:r>
      <w:r>
        <w:rPr>
          <w:rStyle w:val="13"/>
          <w:color w:val="0563C1"/>
        </w:rPr>
        <w:t>[259]. 猫眼实时票房榜专业版</w:t>
      </w:r>
      <w:r>
        <w:rPr>
          <w:rStyle w:val="13"/>
          <w:color w:val="0563C1"/>
        </w:rPr>
        <w:fldChar w:fldCharType="end"/>
      </w:r>
    </w:p>
    <w:p w14:paraId="3298147D">
      <w:pPr>
        <w:spacing w:after="200" w:line="400" w:lineRule="atLeast"/>
      </w:pPr>
      <w:r>
        <w:fldChar w:fldCharType="begin"/>
      </w:r>
      <w:r>
        <w:instrText xml:space="preserve"> HYPERLINK "https://pdf.dfcfw.com/pdf/H3_AP202502241643442897_1.pdf?1740424062000.pdf" \h </w:instrText>
      </w:r>
      <w:r>
        <w:fldChar w:fldCharType="separate"/>
      </w:r>
      <w:r>
        <w:rPr>
          <w:rStyle w:val="13"/>
          <w:color w:val="0563C1"/>
        </w:rPr>
        <w:t>[264,270,455]. 1月游戏收入同增28%，阶跃星辰开源两款多模态大模型</w:t>
      </w:r>
      <w:r>
        <w:rPr>
          <w:rStyle w:val="13"/>
          <w:color w:val="0563C1"/>
        </w:rPr>
        <w:fldChar w:fldCharType="end"/>
      </w:r>
    </w:p>
    <w:p w14:paraId="12514F9F">
      <w:pPr>
        <w:spacing w:after="200" w:line="400" w:lineRule="atLeast"/>
      </w:pPr>
      <w:r>
        <w:fldChar w:fldCharType="begin"/>
      </w:r>
      <w:r>
        <w:instrText xml:space="preserve"> HYPERLINK "http://finance.sina.com.cn/stock/hkstock/ggscyd/2025-01-23/doc-inefxpfc6201523.shtml" \h </w:instrText>
      </w:r>
      <w:r>
        <w:fldChar w:fldCharType="separate"/>
      </w:r>
      <w:r>
        <w:rPr>
          <w:rStyle w:val="13"/>
          <w:color w:val="0563C1"/>
        </w:rPr>
        <w:t>[265,271]. 猫眼专业版数据：2025年度票房破20亿元</w:t>
      </w:r>
      <w:r>
        <w:rPr>
          <w:rStyle w:val="13"/>
          <w:color w:val="0563C1"/>
        </w:rPr>
        <w:fldChar w:fldCharType="end"/>
      </w:r>
    </w:p>
    <w:p w14:paraId="22E320DE">
      <w:pPr>
        <w:spacing w:after="200" w:line="400" w:lineRule="atLeast"/>
      </w:pPr>
      <w:r>
        <w:fldChar w:fldCharType="begin"/>
      </w:r>
      <w:r>
        <w:instrText xml:space="preserve"> HYPERLINK "https://www.liangxunacc.com/%E4%B8%AD%E5%9B%BD%E7%94%B5%E5%BD%B1%E7%A5%A8%E6%88%BF%E6%8E%92%E8%A1%8C%E6%A6%9C%E5%8E%86%E5%8F%B2%E6%80%BB%E6%A6%9C%E5%AE%9E%E6%97%B6_2021.html" \h </w:instrText>
      </w:r>
      <w:r>
        <w:fldChar w:fldCharType="separate"/>
      </w:r>
      <w:r>
        <w:rPr>
          <w:rStyle w:val="13"/>
          <w:color w:val="0563C1"/>
        </w:rPr>
        <w:t>[273]. 中国电影票房排行榜历史总榜实时</w:t>
      </w:r>
      <w:r>
        <w:rPr>
          <w:rStyle w:val="13"/>
          <w:color w:val="0563C1"/>
        </w:rPr>
        <w:fldChar w:fldCharType="end"/>
      </w:r>
    </w:p>
    <w:p w14:paraId="0A4D773E">
      <w:pPr>
        <w:spacing w:after="200" w:line="400" w:lineRule="atLeast"/>
      </w:pPr>
      <w:r>
        <w:fldChar w:fldCharType="begin"/>
      </w:r>
      <w:r>
        <w:instrText xml:space="preserve"> HYPERLINK "https://m.qidian.com/ask/qpebposvxnj" \h </w:instrText>
      </w:r>
      <w:r>
        <w:fldChar w:fldCharType="separate"/>
      </w:r>
      <w:r>
        <w:rPr>
          <w:rStyle w:val="13"/>
          <w:color w:val="0563C1"/>
        </w:rPr>
        <w:t>[274,448,451]. 电影票房实时榜猫眼</w:t>
      </w:r>
      <w:r>
        <w:rPr>
          <w:rStyle w:val="13"/>
          <w:color w:val="0563C1"/>
        </w:rPr>
        <w:fldChar w:fldCharType="end"/>
      </w:r>
    </w:p>
    <w:p w14:paraId="5B5B9737">
      <w:pPr>
        <w:spacing w:after="200" w:line="400" w:lineRule="atLeast"/>
      </w:pPr>
      <w:r>
        <w:fldChar w:fldCharType="begin"/>
      </w:r>
      <w:r>
        <w:instrText xml:space="preserve"> HYPERLINK "https://ac.qq.com/Ask/detail/aid/peamhvqbzf" \h </w:instrText>
      </w:r>
      <w:r>
        <w:fldChar w:fldCharType="separate"/>
      </w:r>
      <w:r>
        <w:rPr>
          <w:rStyle w:val="13"/>
          <w:color w:val="0563C1"/>
        </w:rPr>
        <w:t>[275]. 猫眼实时电影票房</w:t>
      </w:r>
      <w:r>
        <w:rPr>
          <w:rStyle w:val="13"/>
          <w:color w:val="0563C1"/>
        </w:rPr>
        <w:fldChar w:fldCharType="end"/>
      </w:r>
    </w:p>
    <w:p w14:paraId="4375A18C">
      <w:pPr>
        <w:spacing w:after="200" w:line="400" w:lineRule="atLeast"/>
      </w:pPr>
      <w:r>
        <w:fldChar w:fldCharType="begin"/>
      </w:r>
      <w:r>
        <w:instrText xml:space="preserve"> HYPERLINK "https://finance.sina.cn/tech/2025-01-31/detail-inehvitn1448180.d.html" \h </w:instrText>
      </w:r>
      <w:r>
        <w:fldChar w:fldCharType="separate"/>
      </w:r>
      <w:r>
        <w:rPr>
          <w:rStyle w:val="13"/>
          <w:color w:val="0563C1"/>
        </w:rPr>
        <w:t>[276,279,282,285,288,305,520,527,555,586]. 《哪吒之魔童闹海》豆瓣评分8.5涨至8.6 口碑断层领跑 官方感谢大家托举</w:t>
      </w:r>
      <w:r>
        <w:rPr>
          <w:rStyle w:val="13"/>
          <w:color w:val="0563C1"/>
        </w:rPr>
        <w:fldChar w:fldCharType="end"/>
      </w:r>
    </w:p>
    <w:p w14:paraId="455596BF">
      <w:pPr>
        <w:spacing w:after="200" w:line="400" w:lineRule="atLeast"/>
      </w:pPr>
      <w:r>
        <w:fldChar w:fldCharType="begin"/>
      </w:r>
      <w:r>
        <w:instrText xml:space="preserve"> HYPERLINK "https://finance.sina.com.cn/jjxw/2025-01-31/doc-inehwmew1437154.shtml" \h </w:instrText>
      </w:r>
      <w:r>
        <w:fldChar w:fldCharType="separate"/>
      </w:r>
      <w:r>
        <w:rPr>
          <w:rStyle w:val="13"/>
          <w:color w:val="0563C1"/>
        </w:rPr>
        <w:t>[277,283,286,289,302,556,587]. 《哪吒之魔童闹海》</w:t>
      </w:r>
      <w:r>
        <w:rPr>
          <w:rStyle w:val="13"/>
          <w:color w:val="0563C1"/>
        </w:rPr>
        <w:fldChar w:fldCharType="end"/>
      </w:r>
    </w:p>
    <w:p w14:paraId="6BF0B737">
      <w:pPr>
        <w:spacing w:after="200" w:line="400" w:lineRule="atLeast"/>
      </w:pPr>
      <w:r>
        <w:fldChar w:fldCharType="begin"/>
      </w:r>
      <w:r>
        <w:instrText xml:space="preserve"> HYPERLINK "https://cj.sina.com.cn/articles/view/2459017292/p9291a04c02701pzsw" \h </w:instrText>
      </w:r>
      <w:r>
        <w:fldChar w:fldCharType="separate"/>
      </w:r>
      <w:r>
        <w:rPr>
          <w:rStyle w:val="13"/>
          <w:color w:val="0563C1"/>
        </w:rPr>
        <w:t>[278,284,528]. 《哪吒之魔童闹海》豆瓣开分8.5…</w:t>
      </w:r>
      <w:r>
        <w:rPr>
          <w:rStyle w:val="13"/>
          <w:color w:val="0563C1"/>
        </w:rPr>
        <w:fldChar w:fldCharType="end"/>
      </w:r>
    </w:p>
    <w:p w14:paraId="3CB7576C">
      <w:pPr>
        <w:spacing w:after="200" w:line="400" w:lineRule="atLeast"/>
      </w:pPr>
      <w:r>
        <w:fldChar w:fldCharType="begin"/>
      </w:r>
      <w:r>
        <w:instrText xml:space="preserve"> HYPERLINK "https://www.163.com/dy/article/JN6EGB730521F36V.html" \h </w:instrText>
      </w:r>
      <w:r>
        <w:fldChar w:fldCharType="separate"/>
      </w:r>
      <w:r>
        <w:rPr>
          <w:rStyle w:val="13"/>
          <w:color w:val="0563C1"/>
        </w:rPr>
        <w:t>[280,521]. 哪吒之魔童闹海：哪吒的出生故事，原来借鉴了殷郊的出生故事啊</w:t>
      </w:r>
      <w:r>
        <w:rPr>
          <w:rStyle w:val="13"/>
          <w:color w:val="0563C1"/>
        </w:rPr>
        <w:fldChar w:fldCharType="end"/>
      </w:r>
    </w:p>
    <w:p w14:paraId="5D98D8CD">
      <w:pPr>
        <w:spacing w:after="200" w:line="400" w:lineRule="atLeast"/>
      </w:pPr>
      <w:r>
        <w:fldChar w:fldCharType="begin"/>
      </w:r>
      <w:r>
        <w:instrText xml:space="preserve"> HYPERLINK "https://www.bilibili.com/video/BV1hRFLeHECE/" \h </w:instrText>
      </w:r>
      <w:r>
        <w:fldChar w:fldCharType="separate"/>
      </w:r>
      <w:r>
        <w:rPr>
          <w:rStyle w:val="13"/>
          <w:color w:val="0563C1"/>
        </w:rPr>
        <w:t>[281,303,522]. 春节档电影豆瓣开分：哪吒8.5分、唐探6.7分、封神6.5分_哔哩哔哩_bilibili</w:t>
      </w:r>
      <w:r>
        <w:rPr>
          <w:rStyle w:val="13"/>
          <w:color w:val="0563C1"/>
        </w:rPr>
        <w:fldChar w:fldCharType="end"/>
      </w:r>
    </w:p>
    <w:p w14:paraId="2CDD8015">
      <w:pPr>
        <w:spacing w:after="200" w:line="400" w:lineRule="atLeast"/>
      </w:pPr>
      <w:r>
        <w:fldChar w:fldCharType="begin"/>
      </w:r>
      <w:r>
        <w:instrText xml:space="preserve"> HYPERLINK "https://finance.sina.com.cn/tech/digi/2025-02-18/doc-inekxfhz3761248.shtml" \h </w:instrText>
      </w:r>
      <w:r>
        <w:fldChar w:fldCharType="separate"/>
      </w:r>
      <w:r>
        <w:rPr>
          <w:rStyle w:val="13"/>
          <w:color w:val="0563C1"/>
        </w:rPr>
        <w:t>[287,306,317,355,552,557]. 电影《封神第二部：战火西岐》</w:t>
      </w:r>
      <w:r>
        <w:rPr>
          <w:rStyle w:val="13"/>
          <w:color w:val="0563C1"/>
        </w:rPr>
        <w:fldChar w:fldCharType="end"/>
      </w:r>
    </w:p>
    <w:p w14:paraId="102E77C6">
      <w:pPr>
        <w:spacing w:after="200" w:line="400" w:lineRule="atLeast"/>
      </w:pPr>
      <w:r>
        <w:fldChar w:fldCharType="begin"/>
      </w:r>
      <w:r>
        <w:instrText xml:space="preserve"> HYPERLINK "https://xueqiu.com/9926299616/322013061" \h </w:instrText>
      </w:r>
      <w:r>
        <w:fldChar w:fldCharType="separate"/>
      </w:r>
      <w:r>
        <w:rPr>
          <w:rStyle w:val="13"/>
          <w:color w:val="0563C1"/>
        </w:rPr>
        <w:t>[290,356,361,588]. 雪球</w:t>
      </w:r>
      <w:r>
        <w:rPr>
          <w:rStyle w:val="13"/>
          <w:color w:val="0563C1"/>
        </w:rPr>
        <w:fldChar w:fldCharType="end"/>
      </w:r>
    </w:p>
    <w:p w14:paraId="09A26EB8">
      <w:pPr>
        <w:spacing w:after="200" w:line="400" w:lineRule="atLeast"/>
      </w:pPr>
      <w:r>
        <w:fldChar w:fldCharType="begin"/>
      </w:r>
      <w:r>
        <w:instrText xml:space="preserve"> HYPERLINK "https://files.metaso.cn/api/public-file/preview?fileName=8673182635039760384.pdf" \h </w:instrText>
      </w:r>
      <w:r>
        <w:fldChar w:fldCharType="separate"/>
      </w:r>
      <w:r>
        <w:rPr>
          <w:rStyle w:val="13"/>
          <w:color w:val="0563C1"/>
        </w:rPr>
        <w:t>[291,297,310,328,332,393,430,435,438,440,444,516,539,563,565,569,571,573]. 传媒行业2024年报及2025年1季报总结</w:t>
      </w:r>
      <w:r>
        <w:rPr>
          <w:rStyle w:val="13"/>
          <w:color w:val="0563C1"/>
        </w:rPr>
        <w:fldChar w:fldCharType="end"/>
      </w:r>
    </w:p>
    <w:p w14:paraId="3D89B68E">
      <w:pPr>
        <w:spacing w:after="200" w:line="400" w:lineRule="atLeast"/>
      </w:pPr>
      <w:r>
        <w:fldChar w:fldCharType="begin"/>
      </w:r>
      <w:r>
        <w:instrText xml:space="preserve"> HYPERLINK "https://m.sohu.com/a/950581493_122125307" \h </w:instrText>
      </w:r>
      <w:r>
        <w:fldChar w:fldCharType="separate"/>
      </w:r>
      <w:r>
        <w:rPr>
          <w:rStyle w:val="13"/>
          <w:color w:val="0563C1"/>
        </w:rPr>
        <w:t>[293,295,301,339,341,344,346,349,350,351,352,353,354]. 2025年票房前10名：《射雕：侠之大者》垫底，《731》未进前三！</w:t>
      </w:r>
      <w:r>
        <w:rPr>
          <w:rStyle w:val="13"/>
          <w:color w:val="0563C1"/>
        </w:rPr>
        <w:fldChar w:fldCharType="end"/>
      </w:r>
    </w:p>
    <w:p w14:paraId="613B93C0">
      <w:pPr>
        <w:spacing w:after="200" w:line="400" w:lineRule="atLeast"/>
      </w:pPr>
      <w:r>
        <w:fldChar w:fldCharType="begin"/>
      </w:r>
      <w:r>
        <w:instrText xml:space="preserve"> HYPERLINK "https://m.163.com/dy/article/KD7A5IK105568PJ4.html" \h </w:instrText>
      </w:r>
      <w:r>
        <w:fldChar w:fldCharType="separate"/>
      </w:r>
      <w:r>
        <w:rPr>
          <w:rStyle w:val="13"/>
          <w:color w:val="0563C1"/>
        </w:rPr>
        <w:t>[296,340,345,347]. 2025年票房前10名：《射雕：侠之大者》垫底，《731》未进前三！_手机网易网</w:t>
      </w:r>
      <w:r>
        <w:rPr>
          <w:rStyle w:val="13"/>
          <w:color w:val="0563C1"/>
        </w:rPr>
        <w:fldChar w:fldCharType="end"/>
      </w:r>
    </w:p>
    <w:p w14:paraId="534EC2D7">
      <w:pPr>
        <w:spacing w:after="200" w:line="400" w:lineRule="atLeast"/>
      </w:pPr>
      <w:r>
        <w:fldChar w:fldCharType="begin"/>
      </w:r>
      <w:r>
        <w:instrText xml:space="preserve"> HYPERLINK "https://k.sina.cn/article_1893892941_70e2834d02001w6ds.html" \h </w:instrText>
      </w:r>
      <w:r>
        <w:fldChar w:fldCharType="separate"/>
      </w:r>
      <w:r>
        <w:rPr>
          <w:rStyle w:val="13"/>
          <w:color w:val="0563C1"/>
        </w:rPr>
        <w:t>[299,300,312,334,335]. 今年票房前十电影出炉，过亿影片‘影都出品’超七成</w:t>
      </w:r>
      <w:r>
        <w:rPr>
          <w:rStyle w:val="13"/>
          <w:color w:val="0563C1"/>
        </w:rPr>
        <w:fldChar w:fldCharType="end"/>
      </w:r>
    </w:p>
    <w:p w14:paraId="43322F7F">
      <w:pPr>
        <w:spacing w:after="200" w:line="400" w:lineRule="atLeast"/>
      </w:pPr>
      <w:r>
        <w:fldChar w:fldCharType="begin"/>
      </w:r>
      <w:r>
        <w:instrText xml:space="preserve"> HYPERLINK "https://pdf.dfcfw.com/pdf/H3_AP202409221639973550_1.pdf?1727025045000.pdf" \h </w:instrText>
      </w:r>
      <w:r>
        <w:fldChar w:fldCharType="separate"/>
      </w:r>
      <w:r>
        <w:rPr>
          <w:rStyle w:val="13"/>
          <w:color w:val="0563C1"/>
        </w:rPr>
        <w:t>[304,314,319,322,324,327,524,526,559]. 电影行业跟踪：国庆档延续多元供给，重点关注2025春节档</w:t>
      </w:r>
      <w:r>
        <w:rPr>
          <w:rStyle w:val="13"/>
          <w:color w:val="0563C1"/>
        </w:rPr>
        <w:fldChar w:fldCharType="end"/>
      </w:r>
    </w:p>
    <w:p w14:paraId="290EBD42">
      <w:pPr>
        <w:spacing w:after="200" w:line="400" w:lineRule="atLeast"/>
      </w:pPr>
      <w:r>
        <w:fldChar w:fldCharType="begin"/>
      </w:r>
      <w:r>
        <w:instrText xml:space="preserve"> HYPERLINK "https://files.metaso.cn/api/public-file/preview?fileName=8673182556658839552.pdf" \h </w:instrText>
      </w:r>
      <w:r>
        <w:fldChar w:fldCharType="separate"/>
      </w:r>
      <w:r>
        <w:rPr>
          <w:rStyle w:val="13"/>
          <w:color w:val="0563C1"/>
        </w:rPr>
        <w:t>[309,338,342,359]. 传媒行业深度报告：24Q4&amp;25Q1业绩综述：25Q1板块整体优于市场预期，影视及游戏行业表现亮眼</w:t>
      </w:r>
      <w:r>
        <w:rPr>
          <w:rStyle w:val="13"/>
          <w:color w:val="0563C1"/>
        </w:rPr>
        <w:fldChar w:fldCharType="end"/>
      </w:r>
    </w:p>
    <w:p w14:paraId="5693A37B">
      <w:pPr>
        <w:spacing w:after="200" w:line="400" w:lineRule="atLeast"/>
      </w:pPr>
      <w:r>
        <w:fldChar w:fldCharType="begin"/>
      </w:r>
      <w:r>
        <w:instrText xml:space="preserve"> HYPERLINK "https://pdf.dfcfw.com/pdf/H3_AP202501171641966298_1.pdf?1737113492000.pdf" \h </w:instrText>
      </w:r>
      <w:r>
        <w:fldChar w:fldCharType="separate"/>
      </w:r>
      <w:r>
        <w:rPr>
          <w:rStyle w:val="13"/>
          <w:color w:val="0563C1"/>
        </w:rPr>
        <w:t>[313,316,318,320,321,323,325,326,336,515,517,518,523,525,551,553,554,558,585,589,591,592,594]. 2025年春节档大片云集，关注出品方/影投院线公司——行业点评报告</w:t>
      </w:r>
      <w:r>
        <w:rPr>
          <w:rStyle w:val="13"/>
          <w:color w:val="0563C1"/>
        </w:rPr>
        <w:fldChar w:fldCharType="end"/>
      </w:r>
    </w:p>
    <w:p w14:paraId="0651EEF2">
      <w:pPr>
        <w:spacing w:after="200" w:line="400" w:lineRule="atLeast"/>
      </w:pPr>
      <w:r>
        <w:fldChar w:fldCharType="begin"/>
      </w:r>
      <w:r>
        <w:instrText xml:space="preserve"> HYPERLINK "https://pdf.dfcfw.com/pdf/H3_AP201907221340512382_1.pdf?1563793875000.pdf" \h </w:instrText>
      </w:r>
      <w:r>
        <w:fldChar w:fldCharType="separate"/>
      </w:r>
      <w:r>
        <w:rPr>
          <w:rStyle w:val="13"/>
          <w:color w:val="0563C1"/>
        </w:rPr>
        <w:t>[315,519]. 本周观点：《哪吒》点映口碑超预期，游戏版号常态化发放，关注“黑马”爆款投资机会</w:t>
      </w:r>
      <w:r>
        <w:rPr>
          <w:rStyle w:val="13"/>
          <w:color w:val="0563C1"/>
        </w:rPr>
        <w:fldChar w:fldCharType="end"/>
      </w:r>
    </w:p>
    <w:p w14:paraId="006143BC">
      <w:pPr>
        <w:spacing w:after="200" w:line="400" w:lineRule="atLeast"/>
      </w:pPr>
      <w:r>
        <w:fldChar w:fldCharType="begin"/>
      </w:r>
      <w:r>
        <w:instrText xml:space="preserve"> HYPERLINK "https://files.metaso.cn/api/public-file/preview?fileName=8679322562752843776.pdf" \h </w:instrText>
      </w:r>
      <w:r>
        <w:fldChar w:fldCharType="separate"/>
      </w:r>
      <w:r>
        <w:rPr>
          <w:rStyle w:val="13"/>
          <w:color w:val="0563C1"/>
        </w:rPr>
        <w:t>[330,331]. 长安的荔枝</w:t>
      </w:r>
      <w:r>
        <w:rPr>
          <w:rStyle w:val="13"/>
          <w:color w:val="0563C1"/>
        </w:rPr>
        <w:fldChar w:fldCharType="end"/>
      </w:r>
    </w:p>
    <w:p w14:paraId="25C347AE">
      <w:pPr>
        <w:spacing w:after="200" w:line="400" w:lineRule="atLeast"/>
      </w:pPr>
      <w:r>
        <w:fldChar w:fldCharType="begin"/>
      </w:r>
      <w:r>
        <w:instrText xml:space="preserve"> HYPERLINK "https://www.sohu.com/a/854539259_120078003" \h </w:instrText>
      </w:r>
      <w:r>
        <w:fldChar w:fldCharType="separate"/>
      </w:r>
      <w:r>
        <w:rPr>
          <w:rStyle w:val="13"/>
          <w:color w:val="0563C1"/>
        </w:rPr>
        <w:t>[357]. 搜狐文娱小时报2025013013期_尼格买提回应龙年春晚魔术失误_张雨绮男友晒合照官宣恋情_春节档票房破27亿</w:t>
      </w:r>
      <w:r>
        <w:rPr>
          <w:rStyle w:val="13"/>
          <w:color w:val="0563C1"/>
        </w:rPr>
        <w:fldChar w:fldCharType="end"/>
      </w:r>
    </w:p>
    <w:p w14:paraId="1B5C846C">
      <w:pPr>
        <w:spacing w:after="200" w:line="400" w:lineRule="atLeast"/>
      </w:pPr>
      <w:r>
        <w:fldChar w:fldCharType="begin"/>
      </w:r>
      <w:r>
        <w:instrText xml:space="preserve"> HYPERLINK "https://baike.baidu.com/item/%E5%B9%B4%E5%BA%A6%E6%80%BB%E7%A5%A8%E6%88%BF/1477142" \h </w:instrText>
      </w:r>
      <w:r>
        <w:fldChar w:fldCharType="separate"/>
      </w:r>
      <w:r>
        <w:rPr>
          <w:rStyle w:val="13"/>
          <w:color w:val="0563C1"/>
        </w:rPr>
        <w:t>[362,376,382]. 年度总票房</w:t>
      </w:r>
      <w:r>
        <w:rPr>
          <w:rStyle w:val="13"/>
          <w:color w:val="0563C1"/>
        </w:rPr>
        <w:fldChar w:fldCharType="end"/>
      </w:r>
    </w:p>
    <w:p w14:paraId="363F86CA">
      <w:pPr>
        <w:spacing w:after="200" w:line="400" w:lineRule="atLeast"/>
      </w:pPr>
      <w:r>
        <w:fldChar w:fldCharType="begin"/>
      </w:r>
      <w:r>
        <w:instrText xml:space="preserve"> HYPERLINK "http://www.xinhuanet.com/fortune/20251214/76e597c9cbfe47f3947bd4b1182576cf/c.html" \h </w:instrText>
      </w:r>
      <w:r>
        <w:fldChar w:fldCharType="separate"/>
      </w:r>
      <w:r>
        <w:rPr>
          <w:rStyle w:val="13"/>
          <w:color w:val="0563C1"/>
        </w:rPr>
        <w:t>[363,377,383]. 2025年中国电影总票房达500.03亿元，净超2024年全年总票房75亿元</w:t>
      </w:r>
      <w:r>
        <w:rPr>
          <w:rStyle w:val="13"/>
          <w:color w:val="0563C1"/>
        </w:rPr>
        <w:fldChar w:fldCharType="end"/>
      </w:r>
    </w:p>
    <w:p w14:paraId="6542A601">
      <w:pPr>
        <w:spacing w:after="200" w:line="400" w:lineRule="atLeast"/>
      </w:pPr>
      <w:r>
        <w:fldChar w:fldCharType="begin"/>
      </w:r>
      <w:r>
        <w:instrText xml:space="preserve"> HYPERLINK "https://finance.sina.cn/2025-05-19/detail-inexaeke7941464.d.html" \h </w:instrText>
      </w:r>
      <w:r>
        <w:fldChar w:fldCharType="separate"/>
      </w:r>
      <w:r>
        <w:rPr>
          <w:rStyle w:val="13"/>
          <w:color w:val="0563C1"/>
        </w:rPr>
        <w:t>[364,384]. 2025年中国电影票房累计已达268亿元</w:t>
      </w:r>
      <w:r>
        <w:rPr>
          <w:rStyle w:val="13"/>
          <w:color w:val="0563C1"/>
        </w:rPr>
        <w:fldChar w:fldCharType="end"/>
      </w:r>
    </w:p>
    <w:p w14:paraId="52807499">
      <w:pPr>
        <w:spacing w:after="200" w:line="400" w:lineRule="atLeast"/>
      </w:pPr>
      <w:r>
        <w:fldChar w:fldCharType="begin"/>
      </w:r>
      <w:r>
        <w:instrText xml:space="preserve"> HYPERLINK "https://finance.sina.com.cn/roll/2025-10-02/doc-infsnutn6173704.shtml" \h </w:instrText>
      </w:r>
      <w:r>
        <w:fldChar w:fldCharType="separate"/>
      </w:r>
      <w:r>
        <w:rPr>
          <w:rStyle w:val="13"/>
          <w:color w:val="0563C1"/>
        </w:rPr>
        <w:t>[365,368,379,511]. 2025年度总票房超去年，票房前十均为国产</w:t>
      </w:r>
      <w:r>
        <w:rPr>
          <w:rStyle w:val="13"/>
          <w:color w:val="0563C1"/>
        </w:rPr>
        <w:fldChar w:fldCharType="end"/>
      </w:r>
    </w:p>
    <w:p w14:paraId="78EFCE14">
      <w:pPr>
        <w:spacing w:after="200" w:line="400" w:lineRule="atLeast"/>
      </w:pPr>
      <w:r>
        <w:fldChar w:fldCharType="begin"/>
      </w:r>
      <w:r>
        <w:instrText xml:space="preserve"> HYPERLINK "https://news.qq.com/rain/a/20251002A03XHF00" \h </w:instrText>
      </w:r>
      <w:r>
        <w:fldChar w:fldCharType="separate"/>
      </w:r>
      <w:r>
        <w:rPr>
          <w:rStyle w:val="13"/>
          <w:color w:val="0563C1"/>
        </w:rPr>
        <w:t>[366,369,380,489,501,512]. 2025 年我国电影总票房突破 425.02 亿，超越 2024 全年_腾讯新闻</w:t>
      </w:r>
      <w:r>
        <w:rPr>
          <w:rStyle w:val="13"/>
          <w:color w:val="0563C1"/>
        </w:rPr>
        <w:fldChar w:fldCharType="end"/>
      </w:r>
    </w:p>
    <w:p w14:paraId="4D4A31EE">
      <w:pPr>
        <w:spacing w:after="200" w:line="400" w:lineRule="atLeast"/>
      </w:pPr>
      <w:r>
        <w:fldChar w:fldCharType="begin"/>
      </w:r>
      <w:r>
        <w:instrText xml:space="preserve"> HYPERLINK "https://www.sohu.com/a/967351161_120578424" \h </w:instrText>
      </w:r>
      <w:r>
        <w:fldChar w:fldCharType="separate"/>
      </w:r>
      <w:r>
        <w:rPr>
          <w:rStyle w:val="13"/>
          <w:color w:val="0563C1"/>
        </w:rPr>
        <w:t>[367,370,378,513]. 2025年中国电影发展报告</w:t>
      </w:r>
      <w:r>
        <w:rPr>
          <w:rStyle w:val="13"/>
          <w:color w:val="0563C1"/>
        </w:rPr>
        <w:fldChar w:fldCharType="end"/>
      </w:r>
    </w:p>
    <w:p w14:paraId="0F56E41C">
      <w:pPr>
        <w:spacing w:after="200" w:line="400" w:lineRule="atLeast"/>
      </w:pPr>
      <w:r>
        <w:fldChar w:fldCharType="begin"/>
      </w:r>
      <w:r>
        <w:instrText xml:space="preserve"> HYPERLINK "https://files.metaso.cn/api/public-file/preview?fileName=8673182467047665664.pdf" \h </w:instrText>
      </w:r>
      <w:r>
        <w:fldChar w:fldCharType="separate"/>
      </w:r>
      <w:r>
        <w:rPr>
          <w:rStyle w:val="13"/>
          <w:color w:val="0563C1"/>
        </w:rPr>
        <w:t>[372]. 25Q1整体业绩显著回暖，游戏、影视院线表现突出</w:t>
      </w:r>
      <w:r>
        <w:rPr>
          <w:rStyle w:val="13"/>
          <w:color w:val="0563C1"/>
        </w:rPr>
        <w:fldChar w:fldCharType="end"/>
      </w:r>
    </w:p>
    <w:p w14:paraId="41872FF2">
      <w:pPr>
        <w:spacing w:after="200" w:line="400" w:lineRule="atLeast"/>
      </w:pPr>
      <w:r>
        <w:fldChar w:fldCharType="begin"/>
      </w:r>
      <w:r>
        <w:instrText xml:space="preserve"> HYPERLINK "http://dz.xdkb.net/xdkb/pc/attachment/202506/20/3855e40f-2fcd-4ed4-9de9-27febd3de9a6.pdf" \h </w:instrText>
      </w:r>
      <w:r>
        <w:fldChar w:fldCharType="separate"/>
      </w:r>
      <w:r>
        <w:rPr>
          <w:rStyle w:val="13"/>
          <w:color w:val="0563C1"/>
        </w:rPr>
        <w:t>[385,388,395,400,530,535,537,540]. 电影《南京照相馆》将于8月2日上映 刘昊然领衔主演,讲述一段留存日军屠城罪证的故事</w:t>
      </w:r>
      <w:r>
        <w:rPr>
          <w:rStyle w:val="13"/>
          <w:color w:val="0563C1"/>
        </w:rPr>
        <w:fldChar w:fldCharType="end"/>
      </w:r>
    </w:p>
    <w:p w14:paraId="04C1733C">
      <w:pPr>
        <w:spacing w:after="200" w:line="400" w:lineRule="atLeast"/>
      </w:pPr>
      <w:r>
        <w:fldChar w:fldCharType="begin"/>
      </w:r>
      <w:r>
        <w:instrText xml:space="preserve"> HYPERLINK "https://www.sesarju.eu/sites/default/files/webform/sids_2025_poster/_sid_/Dead_To_Rights_Taiwan_Mov.pdf" \h </w:instrText>
      </w:r>
      <w:r>
        <w:fldChar w:fldCharType="separate"/>
      </w:r>
      <w:r>
        <w:rPr>
          <w:rStyle w:val="13"/>
          <w:color w:val="0563C1"/>
        </w:rPr>
        <w:t>[386,389,391,396,531,533,536,597]. 南京照相馆-完整电影在线免费 HD QUALITY 2025</w:t>
      </w:r>
      <w:r>
        <w:rPr>
          <w:rStyle w:val="13"/>
          <w:color w:val="0563C1"/>
        </w:rPr>
        <w:fldChar w:fldCharType="end"/>
      </w:r>
    </w:p>
    <w:p w14:paraId="3920C8BD">
      <w:pPr>
        <w:spacing w:after="200" w:line="400" w:lineRule="atLeast"/>
      </w:pPr>
      <w:r>
        <w:fldChar w:fldCharType="begin"/>
      </w:r>
      <w:r>
        <w:instrText xml:space="preserve"> HYPERLINK "https://www.sesarju.eu/sites/default/files/webform/sids_2025_poster/_sid_/Dead_To_Rights_4k_Tw_Zh.pdf" \h </w:instrText>
      </w:r>
      <w:r>
        <w:fldChar w:fldCharType="separate"/>
      </w:r>
      <w:r>
        <w:rPr>
          <w:rStyle w:val="13"/>
          <w:color w:val="0563C1"/>
        </w:rPr>
        <w:t>[387,392,534]. 《南京照相馆》 完整版 [1080P] 在线观看与下载高清电影4K TW／ZH</w:t>
      </w:r>
      <w:r>
        <w:rPr>
          <w:rStyle w:val="13"/>
          <w:color w:val="0563C1"/>
        </w:rPr>
        <w:fldChar w:fldCharType="end"/>
      </w:r>
    </w:p>
    <w:p w14:paraId="6ED0395B">
      <w:pPr>
        <w:spacing w:after="200" w:line="400" w:lineRule="atLeast"/>
      </w:pPr>
      <w:r>
        <w:fldChar w:fldCharType="begin"/>
      </w:r>
      <w:r>
        <w:instrText xml:space="preserve"> HYPERLINK "https://movie.douban.com/people/superlotus/collect?sort=time&amp;filter=all&amp;type=movie" \h </w:instrText>
      </w:r>
      <w:r>
        <w:fldChar w:fldCharType="separate"/>
      </w:r>
      <w:r>
        <w:rPr>
          <w:rStyle w:val="13"/>
          <w:color w:val="0563C1"/>
        </w:rPr>
        <w:t>[390,397,442,532,538,567]. 南京照相馆</w:t>
      </w:r>
      <w:r>
        <w:rPr>
          <w:rStyle w:val="13"/>
          <w:color w:val="0563C1"/>
        </w:rPr>
        <w:fldChar w:fldCharType="end"/>
      </w:r>
    </w:p>
    <w:p w14:paraId="613EAA68">
      <w:pPr>
        <w:spacing w:after="200" w:line="400" w:lineRule="atLeast"/>
      </w:pPr>
      <w:r>
        <w:fldChar w:fldCharType="begin"/>
      </w:r>
      <w:r>
        <w:instrText xml:space="preserve"> HYPERLINK "https://whwb.cjn.cn/resfile/2025-08-04/13/B2025-08-04A1301.pdf" \h </w:instrText>
      </w:r>
      <w:r>
        <w:fldChar w:fldCharType="separate"/>
      </w:r>
      <w:r>
        <w:rPr>
          <w:rStyle w:val="13"/>
          <w:color w:val="0563C1"/>
        </w:rPr>
        <w:t>[394,399,405,408,416,423,550]. 电影《731》定档9月18日上映</w:t>
      </w:r>
      <w:r>
        <w:rPr>
          <w:rStyle w:val="13"/>
          <w:color w:val="0563C1"/>
        </w:rPr>
        <w:fldChar w:fldCharType="end"/>
      </w:r>
    </w:p>
    <w:p w14:paraId="4C63257B">
      <w:pPr>
        <w:spacing w:after="200" w:line="400" w:lineRule="atLeast"/>
      </w:pPr>
      <w:r>
        <w:fldChar w:fldCharType="begin"/>
      </w:r>
      <w:r>
        <w:instrText xml:space="preserve"> HYPERLINK "https://www.163.com/dy/article/K62204AF0519D3V1.html" \h </w:instrText>
      </w:r>
      <w:r>
        <w:fldChar w:fldCharType="separate"/>
      </w:r>
      <w:r>
        <w:rPr>
          <w:rStyle w:val="13"/>
          <w:color w:val="0563C1"/>
        </w:rPr>
        <w:t>[398,404,407,410,413,421,422,425,529,541,543,546,548,590]. 电影《731》遭遇撤档风波</w:t>
      </w:r>
      <w:r>
        <w:rPr>
          <w:rStyle w:val="13"/>
          <w:color w:val="0563C1"/>
        </w:rPr>
        <w:fldChar w:fldCharType="end"/>
      </w:r>
    </w:p>
    <w:p w14:paraId="6C934F73">
      <w:pPr>
        <w:spacing w:after="200" w:line="400" w:lineRule="atLeast"/>
      </w:pPr>
      <w:r>
        <w:fldChar w:fldCharType="begin"/>
      </w:r>
      <w:r>
        <w:instrText xml:space="preserve"> HYPERLINK "http://www.ldgdb.com/UploadFiles/PdfFiles/20250801095236.pdf" \h </w:instrText>
      </w:r>
      <w:r>
        <w:fldChar w:fldCharType="separate"/>
      </w:r>
      <w:r>
        <w:rPr>
          <w:rStyle w:val="13"/>
          <w:color w:val="0563C1"/>
        </w:rPr>
        <w:t>[402]. 娄底广播电视报</w:t>
      </w:r>
      <w:r>
        <w:rPr>
          <w:rStyle w:val="13"/>
          <w:color w:val="0563C1"/>
        </w:rPr>
        <w:fldChar w:fldCharType="end"/>
      </w:r>
    </w:p>
    <w:p w14:paraId="2C2FA21F">
      <w:pPr>
        <w:spacing w:after="200" w:line="400" w:lineRule="atLeast"/>
      </w:pPr>
      <w:r>
        <w:fldChar w:fldCharType="begin"/>
      </w:r>
      <w:r>
        <w:instrText xml:space="preserve"> HYPERLINK "https://files.metaso.cn/api/public-file/preview?fileName=8685647858645155840.pdf" \h </w:instrText>
      </w:r>
      <w:r>
        <w:fldChar w:fldCharType="separate"/>
      </w:r>
      <w:r>
        <w:rPr>
          <w:rStyle w:val="13"/>
          <w:color w:val="0563C1"/>
        </w:rPr>
        <w:t>[403]. 2025年08月13日新闻联播文字版</w:t>
      </w:r>
      <w:r>
        <w:rPr>
          <w:rStyle w:val="13"/>
          <w:color w:val="0563C1"/>
        </w:rPr>
        <w:fldChar w:fldCharType="end"/>
      </w:r>
    </w:p>
    <w:p w14:paraId="105F9C6A">
      <w:pPr>
        <w:spacing w:after="200" w:line="400" w:lineRule="atLeast"/>
      </w:pPr>
      <w:r>
        <w:fldChar w:fldCharType="begin"/>
      </w:r>
      <w:r>
        <w:instrText xml:space="preserve"> HYPERLINK "https://yule.360.cn/content/4350205" \h </w:instrText>
      </w:r>
      <w:r>
        <w:fldChar w:fldCharType="separate"/>
      </w:r>
      <w:r>
        <w:rPr>
          <w:rStyle w:val="13"/>
          <w:color w:val="0563C1"/>
        </w:rPr>
        <w:t>[406,409,411,419,424,542,544,547,549]. 历史照进现实，暑期档掀起记忆狂潮：小人物的悲欢照亮民族脊梁</w:t>
      </w:r>
      <w:r>
        <w:rPr>
          <w:rStyle w:val="13"/>
          <w:color w:val="0563C1"/>
        </w:rPr>
        <w:fldChar w:fldCharType="end"/>
      </w:r>
    </w:p>
    <w:p w14:paraId="5B3D1C5E">
      <w:pPr>
        <w:spacing w:after="200" w:line="400" w:lineRule="atLeast"/>
      </w:pPr>
      <w:r>
        <w:fldChar w:fldCharType="begin"/>
      </w:r>
      <w:r>
        <w:instrText xml:space="preserve"> HYPERLINK "https://pdf.dfcfw.com/pdf/H3_AP202507271716741675_1.pdf?1753657935000.pdf" \h </w:instrText>
      </w:r>
      <w:r>
        <w:fldChar w:fldCharType="separate"/>
      </w:r>
      <w:r>
        <w:rPr>
          <w:rStyle w:val="13"/>
          <w:color w:val="0563C1"/>
        </w:rPr>
        <w:t>[412,417,420,428,429,431,433,545,560,561,562,564]. 从WAIC、浪浪山到CJ2025，继续布局AI、IP方向——行业周报</w:t>
      </w:r>
      <w:r>
        <w:rPr>
          <w:rStyle w:val="13"/>
          <w:color w:val="0563C1"/>
        </w:rPr>
        <w:fldChar w:fldCharType="end"/>
      </w:r>
    </w:p>
    <w:p w14:paraId="4090751D">
      <w:pPr>
        <w:spacing w:after="200" w:line="400" w:lineRule="atLeast"/>
      </w:pPr>
      <w:r>
        <w:fldChar w:fldCharType="begin"/>
      </w:r>
      <w:r>
        <w:instrText xml:space="preserve"> HYPERLINK "http://www.bilibili.com/video/av1056463743" \h </w:instrText>
      </w:r>
      <w:r>
        <w:fldChar w:fldCharType="separate"/>
      </w:r>
      <w:r>
        <w:rPr>
          <w:rStyle w:val="13"/>
          <w:color w:val="0563C1"/>
        </w:rPr>
        <w:t>[414,426]. 电影731原本今年暑假上映，却遭到大量举报，导演曾抵押家产。</w:t>
      </w:r>
      <w:r>
        <w:rPr>
          <w:rStyle w:val="13"/>
          <w:color w:val="0563C1"/>
        </w:rPr>
        <w:fldChar w:fldCharType="end"/>
      </w:r>
    </w:p>
    <w:p w14:paraId="6BEF2C62">
      <w:pPr>
        <w:spacing w:after="200" w:line="400" w:lineRule="atLeast"/>
      </w:pPr>
      <w:r>
        <w:fldChar w:fldCharType="begin"/>
      </w:r>
      <w:r>
        <w:instrText xml:space="preserve"> HYPERLINK "http://www.bilibili.com/video/av1506070199" \h </w:instrText>
      </w:r>
      <w:r>
        <w:fldChar w:fldCharType="separate"/>
      </w:r>
      <w:r>
        <w:rPr>
          <w:rStyle w:val="13"/>
          <w:color w:val="0563C1"/>
        </w:rPr>
        <w:t>[415,427]. 电影“731”遭到大量举报，原本今年暑假上映，导演曾抵押家产</w:t>
      </w:r>
      <w:r>
        <w:rPr>
          <w:rStyle w:val="13"/>
          <w:color w:val="0563C1"/>
        </w:rPr>
        <w:fldChar w:fldCharType="end"/>
      </w:r>
    </w:p>
    <w:p w14:paraId="461F77A8">
      <w:pPr>
        <w:spacing w:after="200" w:line="400" w:lineRule="atLeast"/>
      </w:pPr>
      <w:r>
        <w:fldChar w:fldCharType="begin"/>
      </w:r>
      <w:r>
        <w:instrText xml:space="preserve"> HYPERLINK "https://pdf.dfcfw.com/pdf/H3_AP202507281717191212_1.pdf?1753722553000.pdf" \h </w:instrText>
      </w:r>
      <w:r>
        <w:fldChar w:fldCharType="separate"/>
      </w:r>
      <w:r>
        <w:rPr>
          <w:rStyle w:val="13"/>
          <w:color w:val="0563C1"/>
        </w:rPr>
        <w:t>[418]. 7月134款游戏版号获批，WAIC2025开幕——传媒行业周报</w:t>
      </w:r>
      <w:r>
        <w:rPr>
          <w:rStyle w:val="13"/>
          <w:color w:val="0563C1"/>
        </w:rPr>
        <w:fldChar w:fldCharType="end"/>
      </w:r>
    </w:p>
    <w:p w14:paraId="67C1F051">
      <w:pPr>
        <w:spacing w:after="200" w:line="400" w:lineRule="atLeast"/>
      </w:pPr>
      <w:r>
        <w:fldChar w:fldCharType="begin"/>
      </w:r>
      <w:r>
        <w:instrText xml:space="preserve"> HYPERLINK "https://epaper.qingdaonews.com/qdwb/resfile/2025-07-22/A08/qdwb-20250722-A08.pdf" \h </w:instrText>
      </w:r>
      <w:r>
        <w:fldChar w:fldCharType="separate"/>
      </w:r>
      <w:r>
        <w:rPr>
          <w:rStyle w:val="13"/>
          <w:color w:val="0563C1"/>
        </w:rPr>
        <w:t>[436,570]. 《长安的荔枝》强势领跑 点燃暑期档 口碑票房双发力 提档新片引来观影热潮</w:t>
      </w:r>
      <w:r>
        <w:rPr>
          <w:rStyle w:val="13"/>
          <w:color w:val="0563C1"/>
        </w:rPr>
        <w:fldChar w:fldCharType="end"/>
      </w:r>
    </w:p>
    <w:p w14:paraId="10E22EC6">
      <w:pPr>
        <w:spacing w:after="200" w:line="400" w:lineRule="atLeast"/>
      </w:pPr>
      <w:r>
        <w:fldChar w:fldCharType="begin"/>
      </w:r>
      <w:r>
        <w:instrText xml:space="preserve"> HYPERLINK "https://www.suihuaxw.org.cn/paper/shwb/pc/att/202505/29/81aa0c06-c137-4ae0-90ef-170829841bdc.pdf" \h </w:instrText>
      </w:r>
      <w:r>
        <w:fldChar w:fldCharType="separate"/>
      </w:r>
      <w:r>
        <w:rPr>
          <w:rStyle w:val="13"/>
          <w:color w:val="0563C1"/>
        </w:rPr>
        <w:t>[437,439,441,443,445,566,568,572,574]. 暑期档银幕 这些电影值得看</w:t>
      </w:r>
      <w:r>
        <w:rPr>
          <w:rStyle w:val="13"/>
          <w:color w:val="0563C1"/>
        </w:rPr>
        <w:fldChar w:fldCharType="end"/>
      </w:r>
    </w:p>
    <w:p w14:paraId="259A26AC">
      <w:pPr>
        <w:spacing w:after="200" w:line="400" w:lineRule="atLeast"/>
      </w:pPr>
      <w:r>
        <w:fldChar w:fldCharType="begin"/>
      </w:r>
      <w:r>
        <w:instrText xml:space="preserve"> HYPERLINK "https://piaofang.maoyan.com/dashboard?movieId=720" \h </w:instrText>
      </w:r>
      <w:r>
        <w:fldChar w:fldCharType="separate"/>
      </w:r>
      <w:r>
        <w:rPr>
          <w:rStyle w:val="13"/>
          <w:color w:val="0563C1"/>
        </w:rPr>
        <w:t>[446,454]. 猫眼专业版-实时票房</w:t>
      </w:r>
      <w:r>
        <w:rPr>
          <w:rStyle w:val="13"/>
          <w:color w:val="0563C1"/>
        </w:rPr>
        <w:fldChar w:fldCharType="end"/>
      </w:r>
    </w:p>
    <w:p w14:paraId="63C92FDF">
      <w:pPr>
        <w:spacing w:after="200" w:line="400" w:lineRule="atLeast"/>
      </w:pPr>
      <w:r>
        <w:fldChar w:fldCharType="begin"/>
      </w:r>
      <w:r>
        <w:instrText xml:space="preserve"> HYPERLINK "https://m.ximalaya.com/ask/t6445082" \h </w:instrText>
      </w:r>
      <w:r>
        <w:fldChar w:fldCharType="separate"/>
      </w:r>
      <w:r>
        <w:rPr>
          <w:rStyle w:val="13"/>
          <w:color w:val="0563C1"/>
        </w:rPr>
        <w:t>[450]. 猫眼电影票房实时</w:t>
      </w:r>
      <w:r>
        <w:rPr>
          <w:rStyle w:val="13"/>
          <w:color w:val="0563C1"/>
        </w:rPr>
        <w:fldChar w:fldCharType="end"/>
      </w:r>
    </w:p>
    <w:p w14:paraId="7AFFEF39">
      <w:pPr>
        <w:spacing w:after="200" w:line="400" w:lineRule="atLeast"/>
      </w:pPr>
      <w:r>
        <w:fldChar w:fldCharType="begin"/>
      </w:r>
      <w:r>
        <w:instrText xml:space="preserve"> HYPERLINK "https://pdf.dfcfw.com/pdf/H3_AP202501171642156838_1.pdf?1737141347000.pdf" \h </w:instrText>
      </w:r>
      <w:r>
        <w:fldChar w:fldCharType="separate"/>
      </w:r>
      <w:r>
        <w:rPr>
          <w:rStyle w:val="13"/>
          <w:color w:val="0563C1"/>
        </w:rPr>
        <w:t>[456]. 传媒行业双周报（2025/1/3-2025/1/16）</w:t>
      </w:r>
      <w:r>
        <w:rPr>
          <w:rStyle w:val="13"/>
          <w:color w:val="0563C1"/>
        </w:rPr>
        <w:fldChar w:fldCharType="end"/>
      </w:r>
    </w:p>
    <w:p w14:paraId="1E5B89F6">
      <w:pPr>
        <w:spacing w:after="200" w:line="400" w:lineRule="atLeast"/>
      </w:pPr>
      <w:r>
        <w:fldChar w:fldCharType="begin"/>
      </w:r>
      <w:r>
        <w:instrText xml:space="preserve"> HYPERLINK "https://files.metaso.cn/api/public-file/preview?fileName=8690989351495417856.pdf" \h </w:instrText>
      </w:r>
      <w:r>
        <w:fldChar w:fldCharType="separate"/>
      </w:r>
      <w:r>
        <w:rPr>
          <w:rStyle w:val="13"/>
          <w:color w:val="0563C1"/>
        </w:rPr>
        <w:t>[459]. 12月21日华尔街财经快讯</w:t>
      </w:r>
      <w:r>
        <w:rPr>
          <w:rStyle w:val="13"/>
          <w:color w:val="0563C1"/>
        </w:rPr>
        <w:fldChar w:fldCharType="end"/>
      </w:r>
    </w:p>
    <w:p w14:paraId="26994D1C">
      <w:pPr>
        <w:spacing w:after="200" w:line="400" w:lineRule="atLeast"/>
      </w:pPr>
      <w:r>
        <w:fldChar w:fldCharType="begin"/>
      </w:r>
      <w:r>
        <w:instrText xml:space="preserve"> HYPERLINK "https://files.metaso.cn/api/public-file/preview?fileName=8688470686638006272.pdf" \h </w:instrText>
      </w:r>
      <w:r>
        <w:fldChar w:fldCharType="separate"/>
      </w:r>
      <w:r>
        <w:rPr>
          <w:rStyle w:val="13"/>
          <w:color w:val="0563C1"/>
        </w:rPr>
        <w:t>[461,465]. 新闻联播文字版 - 2025年12月13日</w:t>
      </w:r>
      <w:r>
        <w:rPr>
          <w:rStyle w:val="13"/>
          <w:color w:val="0563C1"/>
        </w:rPr>
        <w:fldChar w:fldCharType="end"/>
      </w:r>
    </w:p>
    <w:p w14:paraId="0215A523">
      <w:pPr>
        <w:spacing w:after="200" w:line="400" w:lineRule="atLeast"/>
      </w:pPr>
      <w:r>
        <w:fldChar w:fldCharType="begin"/>
      </w:r>
      <w:r>
        <w:instrText xml:space="preserve"> HYPERLINK "https://files.metaso.cn/api/public-file/preview?fileName=8673179476327899136.pdf" \h </w:instrText>
      </w:r>
      <w:r>
        <w:fldChar w:fldCharType="separate"/>
      </w:r>
      <w:r>
        <w:rPr>
          <w:rStyle w:val="13"/>
          <w:color w:val="0563C1"/>
        </w:rPr>
        <w:t>[462,505]. 短剧新篇智AI伴飞2025短剧行业营销报告</w:t>
      </w:r>
      <w:r>
        <w:rPr>
          <w:rStyle w:val="13"/>
          <w:color w:val="0563C1"/>
        </w:rPr>
        <w:fldChar w:fldCharType="end"/>
      </w:r>
    </w:p>
    <w:p w14:paraId="2F8F30E7">
      <w:pPr>
        <w:spacing w:after="200" w:line="400" w:lineRule="atLeast"/>
      </w:pPr>
      <w:r>
        <w:fldChar w:fldCharType="begin"/>
      </w:r>
      <w:r>
        <w:instrText xml:space="preserve"> HYPERLINK "http://finance.sina.com.cn/jjxw/2025-12-19/doc-inhciyix7046014.shtml" \h </w:instrText>
      </w:r>
      <w:r>
        <w:fldChar w:fldCharType="separate"/>
      </w:r>
      <w:r>
        <w:rPr>
          <w:rStyle w:val="13"/>
          <w:color w:val="0563C1"/>
        </w:rPr>
        <w:t>[463]. 中国电影市场2025年发展报告</w:t>
      </w:r>
      <w:r>
        <w:rPr>
          <w:rStyle w:val="13"/>
          <w:color w:val="0563C1"/>
        </w:rPr>
        <w:fldChar w:fldCharType="end"/>
      </w:r>
    </w:p>
    <w:p w14:paraId="1646E611">
      <w:pPr>
        <w:spacing w:after="200" w:line="400" w:lineRule="atLeast"/>
      </w:pPr>
      <w:r>
        <w:fldChar w:fldCharType="begin"/>
      </w:r>
      <w:r>
        <w:instrText xml:space="preserve"> HYPERLINK "https://www.sohu.com/a/964962049_362042" \h </w:instrText>
      </w:r>
      <w:r>
        <w:fldChar w:fldCharType="separate"/>
      </w:r>
      <w:r>
        <w:rPr>
          <w:rStyle w:val="13"/>
          <w:color w:val="0563C1"/>
        </w:rPr>
        <w:t>[464]. 2025年中国电影市场发展报告</w:t>
      </w:r>
      <w:r>
        <w:rPr>
          <w:rStyle w:val="13"/>
          <w:color w:val="0563C1"/>
        </w:rPr>
        <w:fldChar w:fldCharType="end"/>
      </w:r>
    </w:p>
    <w:p w14:paraId="37667C1C">
      <w:pPr>
        <w:spacing w:after="200" w:line="400" w:lineRule="atLeast"/>
      </w:pPr>
      <w:r>
        <w:fldChar w:fldCharType="begin"/>
      </w:r>
      <w:r>
        <w:instrText xml:space="preserve"> HYPERLINK "https://www.163.com/dy/article/KE9049JH0517DNB8.html" \h </w:instrText>
      </w:r>
      <w:r>
        <w:fldChar w:fldCharType="separate"/>
      </w:r>
      <w:r>
        <w:rPr>
          <w:rStyle w:val="13"/>
          <w:color w:val="0563C1"/>
        </w:rPr>
        <w:t>[468]. 2025中国电影市场及观众变化趋势报告——2025年中国金鸡百花电影节特别发布</w:t>
      </w:r>
      <w:r>
        <w:rPr>
          <w:rStyle w:val="13"/>
          <w:color w:val="0563C1"/>
        </w:rPr>
        <w:fldChar w:fldCharType="end"/>
      </w:r>
    </w:p>
    <w:p w14:paraId="1E61FAB8">
      <w:pPr>
        <w:spacing w:after="200" w:line="400" w:lineRule="atLeast"/>
      </w:pPr>
      <w:r>
        <w:fldChar w:fldCharType="begin"/>
      </w:r>
      <w:r>
        <w:instrText xml:space="preserve"> HYPERLINK "https://word.20087.com/QiTa/35/%E7%94%B5%E5%BD%B1%E9%99%A2%E5%8F%91%E5%B1%95%E8%B6%8B%E5%8A%BF%E9%A2%84%E6%B5%8B%E5%88%86%E6%9E%90_1568135.docx" \h </w:instrText>
      </w:r>
      <w:r>
        <w:fldChar w:fldCharType="separate"/>
      </w:r>
      <w:r>
        <w:rPr>
          <w:rStyle w:val="13"/>
          <w:color w:val="0563C1"/>
        </w:rPr>
        <w:t>[469]. 中国电影院行业现状研究分析及发展趋势预测报告（2025年）</w:t>
      </w:r>
      <w:r>
        <w:rPr>
          <w:rStyle w:val="13"/>
          <w:color w:val="0563C1"/>
        </w:rPr>
        <w:fldChar w:fldCharType="end"/>
      </w:r>
    </w:p>
    <w:p w14:paraId="5FEA978E">
      <w:pPr>
        <w:spacing w:after="200" w:line="400" w:lineRule="atLeast"/>
      </w:pPr>
      <w:r>
        <w:fldChar w:fldCharType="begin"/>
      </w:r>
      <w:r>
        <w:instrText xml:space="preserve"> HYPERLINK "https://max.book118.com/try_down/887166102123010014.pdf" \h </w:instrText>
      </w:r>
      <w:r>
        <w:fldChar w:fldCharType="separate"/>
      </w:r>
      <w:r>
        <w:rPr>
          <w:rStyle w:val="13"/>
          <w:color w:val="0563C1"/>
        </w:rPr>
        <w:t>[470]. 2025年中国电影市场现状研究及未来前景趋势预测报告</w:t>
      </w:r>
      <w:r>
        <w:rPr>
          <w:rStyle w:val="13"/>
          <w:color w:val="0563C1"/>
        </w:rPr>
        <w:fldChar w:fldCharType="end"/>
      </w:r>
    </w:p>
    <w:p w14:paraId="57C4A71D">
      <w:pPr>
        <w:spacing w:after="200" w:line="400" w:lineRule="atLeast"/>
      </w:pPr>
      <w:r>
        <w:fldChar w:fldCharType="begin"/>
      </w:r>
      <w:r>
        <w:instrText xml:space="preserve"> HYPERLINK "https://baike.baidu.com/item/%E6%8D%95%E9%A3%8E%E8%BF%BD%E5%BD%B1/65321905#%3A~%3Atext%3D2025%E5%B9%B49%E6%9C%887%2C%E9%83%A8%E7%AC%AC10%E4%BA%BF%E7%94%B5%E5%BD%B1%E3%80%82" \h </w:instrText>
      </w:r>
      <w:r>
        <w:fldChar w:fldCharType="separate"/>
      </w:r>
      <w:r>
        <w:rPr>
          <w:rStyle w:val="13"/>
          <w:color w:val="0563C1"/>
        </w:rPr>
        <w:t>[471,477,478,481,575,576,579,583,593,598]. 捕风追影</w:t>
      </w:r>
      <w:r>
        <w:rPr>
          <w:rStyle w:val="13"/>
          <w:color w:val="0563C1"/>
        </w:rPr>
        <w:fldChar w:fldCharType="end"/>
      </w:r>
    </w:p>
    <w:p w14:paraId="576CE83E">
      <w:pPr>
        <w:spacing w:after="200" w:line="400" w:lineRule="atLeast"/>
      </w:pPr>
      <w:r>
        <w:fldChar w:fldCharType="begin"/>
      </w:r>
      <w:r>
        <w:instrText xml:space="preserve"> HYPERLINK "https://m.yule.360.com/content/4190808" \h </w:instrText>
      </w:r>
      <w:r>
        <w:fldChar w:fldCharType="separate"/>
      </w:r>
      <w:r>
        <w:rPr>
          <w:rStyle w:val="13"/>
          <w:color w:val="0563C1"/>
        </w:rPr>
        <w:t>[472,474,482,580,581,584]. 电影《捕风追影》8月16日上映</w:t>
      </w:r>
      <w:r>
        <w:rPr>
          <w:rStyle w:val="13"/>
          <w:color w:val="0563C1"/>
        </w:rPr>
        <w:fldChar w:fldCharType="end"/>
      </w:r>
    </w:p>
    <w:p w14:paraId="2EA56FF0">
      <w:pPr>
        <w:spacing w:after="200" w:line="400" w:lineRule="atLeast"/>
      </w:pPr>
      <w:r>
        <w:fldChar w:fldCharType="begin"/>
      </w:r>
      <w:r>
        <w:instrText xml:space="preserve"> HYPERLINK "https://mp.weixin.qq.com/s?__biz=MjM5Njc5OTYwMA==&amp;mid=2653850611&amp;idx=2&amp;sn=a316d4e4c4c0a152a5d0976ec1cf0925&amp;chksm=bc31982f9873d0508fa4f5b1c978b9d919d6c115ecb26d2e331e04e69d155ef7c3ea09a347a3&amp;scene=27" \h </w:instrText>
      </w:r>
      <w:r>
        <w:fldChar w:fldCharType="separate"/>
      </w:r>
      <w:r>
        <w:rPr>
          <w:rStyle w:val="13"/>
          <w:color w:val="0563C1"/>
        </w:rPr>
        <w:t>[473,475,479,483,577]. 京东内部优惠券是京东平台上商家设置的隐藏优惠券</w:t>
      </w:r>
      <w:r>
        <w:rPr>
          <w:rStyle w:val="13"/>
          <w:color w:val="0563C1"/>
        </w:rPr>
        <w:fldChar w:fldCharType="end"/>
      </w:r>
    </w:p>
    <w:p w14:paraId="66C9B6F1">
      <w:pPr>
        <w:spacing w:after="200" w:line="400" w:lineRule="atLeast"/>
      </w:pPr>
      <w:r>
        <w:fldChar w:fldCharType="begin"/>
      </w:r>
      <w:r>
        <w:instrText xml:space="preserve"> HYPERLINK "http://szb.xnnews.com.cn/newb/misc/2/2025-06/11/14/2025061114_pdf.pdf" \h </w:instrText>
      </w:r>
      <w:r>
        <w:fldChar w:fldCharType="separate"/>
      </w:r>
      <w:r>
        <w:rPr>
          <w:rStyle w:val="13"/>
          <w:color w:val="0563C1"/>
        </w:rPr>
        <w:t>[476,582]. 2025暑期档电影有哪些看点</w:t>
      </w:r>
      <w:r>
        <w:rPr>
          <w:rStyle w:val="13"/>
          <w:color w:val="0563C1"/>
        </w:rPr>
        <w:fldChar w:fldCharType="end"/>
      </w:r>
    </w:p>
    <w:p w14:paraId="646A8388">
      <w:pPr>
        <w:spacing w:after="200" w:line="400" w:lineRule="atLeast"/>
      </w:pPr>
      <w:r>
        <w:fldChar w:fldCharType="begin"/>
      </w:r>
      <w:r>
        <w:instrText xml:space="preserve"> HYPERLINK "http://www.hbgdby.cn/uploads/ueditor/file/20250820/1755660184830986.pdf" \h </w:instrText>
      </w:r>
      <w:r>
        <w:fldChar w:fldCharType="separate"/>
      </w:r>
      <w:r>
        <w:rPr>
          <w:rStyle w:val="13"/>
          <w:color w:val="0563C1"/>
        </w:rPr>
        <w:t>[480,578,599]. 社区里的暖心“三连拍”</w:t>
      </w:r>
      <w:r>
        <w:rPr>
          <w:rStyle w:val="13"/>
          <w:color w:val="0563C1"/>
        </w:rPr>
        <w:fldChar w:fldCharType="end"/>
      </w:r>
    </w:p>
    <w:p w14:paraId="1FB361DE">
      <w:pPr>
        <w:spacing w:after="200" w:line="400" w:lineRule="atLeast"/>
      </w:pPr>
      <w:r>
        <w:fldChar w:fldCharType="begin"/>
      </w:r>
      <w:r>
        <w:instrText xml:space="preserve"> HYPERLINK "http://finance.sina.com.cn/tech/digi/2025-10-02/doc-infsnutn6175320.shtml" \h </w:instrText>
      </w:r>
      <w:r>
        <w:fldChar w:fldCharType="separate"/>
      </w:r>
      <w:r>
        <w:rPr>
          <w:rStyle w:val="13"/>
          <w:color w:val="0563C1"/>
        </w:rPr>
        <w:t>[484,487,499]. 2025 年我国电影总票房突破 425.02 亿：超越 2024 全年，前十都是国产片</w:t>
      </w:r>
      <w:r>
        <w:rPr>
          <w:rStyle w:val="13"/>
          <w:color w:val="0563C1"/>
        </w:rPr>
        <w:fldChar w:fldCharType="end"/>
      </w:r>
    </w:p>
    <w:p w14:paraId="6AD5451F">
      <w:pPr>
        <w:spacing w:after="200" w:line="400" w:lineRule="atLeast"/>
      </w:pPr>
      <w:r>
        <w:fldChar w:fldCharType="begin"/>
      </w:r>
      <w:r>
        <w:instrText xml:space="preserve"> HYPERLINK "https://news.qq.com/rain/a/20251110A015ET00" \h </w:instrText>
      </w:r>
      <w:r>
        <w:fldChar w:fldCharType="separate"/>
      </w:r>
      <w:r>
        <w:rPr>
          <w:rStyle w:val="13"/>
          <w:color w:val="0563C1"/>
        </w:rPr>
        <w:t>[485,490]. 2025年度总票房破450亿</w:t>
      </w:r>
      <w:r>
        <w:rPr>
          <w:rStyle w:val="13"/>
          <w:color w:val="0563C1"/>
        </w:rPr>
        <w:fldChar w:fldCharType="end"/>
      </w:r>
    </w:p>
    <w:p w14:paraId="21CDAC25">
      <w:pPr>
        <w:spacing w:after="200" w:line="400" w:lineRule="atLeast"/>
      </w:pPr>
      <w:r>
        <w:fldChar w:fldCharType="begin"/>
      </w:r>
      <w:r>
        <w:instrText xml:space="preserve"> HYPERLINK "https://m.163.com/dy/article/KASFM7B70511B8LM.html?spss=sps_sem" \h </w:instrText>
      </w:r>
      <w:r>
        <w:fldChar w:fldCharType="separate"/>
      </w:r>
      <w:r>
        <w:rPr>
          <w:rStyle w:val="13"/>
          <w:color w:val="0563C1"/>
        </w:rPr>
        <w:t>[486,488,500]. 2025 年我国电影总票房突破 425.02 亿，超越 2024 全年_手机网易网</w:t>
      </w:r>
      <w:r>
        <w:rPr>
          <w:rStyle w:val="13"/>
          <w:color w:val="0563C1"/>
        </w:rPr>
        <w:fldChar w:fldCharType="end"/>
      </w:r>
    </w:p>
    <w:p w14:paraId="518CC2C4">
      <w:pPr>
        <w:spacing w:after="200" w:line="400" w:lineRule="atLeast"/>
      </w:pPr>
      <w:r>
        <w:fldChar w:fldCharType="begin"/>
      </w:r>
      <w:r>
        <w:instrText xml:space="preserve"> HYPERLINK "https://files.metaso.cn/api/public-file/preview?fileName=8691352250164477952.pdf" \h </w:instrText>
      </w:r>
      <w:r>
        <w:fldChar w:fldCharType="separate"/>
      </w:r>
      <w:r>
        <w:rPr>
          <w:rStyle w:val="13"/>
          <w:color w:val="0563C1"/>
        </w:rPr>
        <w:t>[492]. 传媒行业12月投资策略：把握游戏龙头底部机会，布局AI应用新周期</w:t>
      </w:r>
      <w:r>
        <w:rPr>
          <w:rStyle w:val="13"/>
          <w:color w:val="0563C1"/>
        </w:rPr>
        <w:fldChar w:fldCharType="end"/>
      </w:r>
    </w:p>
    <w:p w14:paraId="3A079E34">
      <w:pPr>
        <w:spacing w:after="200" w:line="400" w:lineRule="atLeast"/>
      </w:pPr>
      <w:r>
        <w:fldChar w:fldCharType="begin"/>
      </w:r>
      <w:r>
        <w:instrText xml:space="preserve"> HYPERLINK "https://pdf.dfcfw.com/pdf/H3_AP202412241641418681_1.pdf?1735069726000.pdf" \h </w:instrText>
      </w:r>
      <w:r>
        <w:fldChar w:fldCharType="separate"/>
      </w:r>
      <w:r>
        <w:rPr>
          <w:rStyle w:val="13"/>
          <w:color w:val="0563C1"/>
        </w:rPr>
        <w:t>[493]. 传媒互联网行业 2025 年度投资策略 关注内容周期、垂类增长、AI 应用三条主线</w:t>
      </w:r>
      <w:r>
        <w:rPr>
          <w:rStyle w:val="13"/>
          <w:color w:val="0563C1"/>
        </w:rPr>
        <w:fldChar w:fldCharType="end"/>
      </w:r>
    </w:p>
    <w:p w14:paraId="5BFEEF8E">
      <w:pPr>
        <w:spacing w:after="200" w:line="400" w:lineRule="atLeast"/>
      </w:pPr>
      <w:r>
        <w:fldChar w:fldCharType="begin"/>
      </w:r>
      <w:r>
        <w:instrText xml:space="preserve"> HYPERLINK "https://www.ximalaya.com/ask/t8273542" \h </w:instrText>
      </w:r>
      <w:r>
        <w:fldChar w:fldCharType="separate"/>
      </w:r>
      <w:r>
        <w:rPr>
          <w:rStyle w:val="13"/>
          <w:color w:val="0563C1"/>
        </w:rPr>
        <w:t>[496]. 中国电影票房总榜</w:t>
      </w:r>
      <w:r>
        <w:rPr>
          <w:rStyle w:val="13"/>
          <w:color w:val="0563C1"/>
        </w:rPr>
        <w:fldChar w:fldCharType="end"/>
      </w:r>
    </w:p>
    <w:p w14:paraId="47B96474">
      <w:pPr>
        <w:spacing w:after="200" w:line="400" w:lineRule="atLeast"/>
      </w:pPr>
      <w:r>
        <w:fldChar w:fldCharType="begin"/>
      </w:r>
      <w:r>
        <w:instrText xml:space="preserve"> HYPERLINK "https://files.metaso.cn/api/public-file/preview?fileName=8682595123305787392.pdf" \h </w:instrText>
      </w:r>
      <w:r>
        <w:fldChar w:fldCharType="separate"/>
      </w:r>
      <w:r>
        <w:rPr>
          <w:rStyle w:val="13"/>
          <w:color w:val="0563C1"/>
        </w:rPr>
        <w:t>[503]. 多模态 AI 模型重磅推出，11 月版号略有延迟</w:t>
      </w:r>
      <w:r>
        <w:rPr>
          <w:rStyle w:val="13"/>
          <w:color w:val="0563C1"/>
        </w:rPr>
        <w:fldChar w:fldCharType="end"/>
      </w:r>
    </w:p>
    <w:p w14:paraId="10B74730">
      <w:pPr>
        <w:spacing w:after="400" w:line="400" w:lineRule="atLeast"/>
      </w:pPr>
      <w:r>
        <w:rPr>
          <w:i/>
        </w:rPr>
        <w:t>以下来源未被直接引用</w:t>
      </w:r>
    </w:p>
    <w:p w14:paraId="5EEDE6A8">
      <w:pPr>
        <w:spacing w:after="200" w:line="400" w:lineRule="atLeast"/>
      </w:pPr>
      <w:r>
        <w:fldChar w:fldCharType="begin"/>
      </w:r>
      <w:r>
        <w:instrText xml:space="preserve"> HYPERLINK "https://files.metaso.cn/api/public-file/preview?fileName=8682594952582148096.pdf" \h </w:instrText>
      </w:r>
      <w:r>
        <w:fldChar w:fldCharType="separate"/>
      </w:r>
      <w:r>
        <w:rPr>
          <w:rStyle w:val="13"/>
          <w:color w:val="0563C1"/>
        </w:rPr>
        <w:t>贺岁档排片逐渐明朗，关注 AIGC 新变化</w:t>
      </w:r>
      <w:r>
        <w:rPr>
          <w:rStyle w:val="13"/>
          <w:color w:val="0563C1"/>
        </w:rPr>
        <w:fldChar w:fldCharType="end"/>
      </w:r>
    </w:p>
    <w:p w14:paraId="30599239">
      <w:pPr>
        <w:spacing w:after="200" w:line="400" w:lineRule="atLeast"/>
      </w:pPr>
      <w:r>
        <w:fldChar w:fldCharType="begin"/>
      </w:r>
      <w:r>
        <w:instrText xml:space="preserve"> HYPERLINK "https://www.chinanews.com.cn/cul/shipin/2025/12-22/news1039229.shtml" \h </w:instrText>
      </w:r>
      <w:r>
        <w:fldChar w:fldCharType="separate"/>
      </w:r>
      <w:r>
        <w:rPr>
          <w:rStyle w:val="13"/>
          <w:color w:val="0563C1"/>
        </w:rPr>
        <w:t>2025年成为中国影史动画电影票房最高一年</w:t>
      </w:r>
      <w:r>
        <w:rPr>
          <w:rStyle w:val="13"/>
          <w:color w:val="0563C1"/>
        </w:rPr>
        <w:fldChar w:fldCharType="end"/>
      </w:r>
    </w:p>
    <w:p w14:paraId="4E559AA0">
      <w:pPr>
        <w:spacing w:after="200" w:line="400" w:lineRule="atLeast"/>
      </w:pPr>
      <w:r>
        <w:fldChar w:fldCharType="begin"/>
      </w:r>
      <w:r>
        <w:instrText xml:space="preserve"> HYPERLINK "https://files.metaso.cn/api/public-file/preview?fileName=8686349974081613824.pdf" \h </w:instrText>
      </w:r>
      <w:r>
        <w:fldChar w:fldCharType="separate"/>
      </w:r>
      <w:r>
        <w:rPr>
          <w:rStyle w:val="13"/>
          <w:color w:val="0563C1"/>
        </w:rPr>
        <w:t>为什么《哪吒之魔童闹海》能成为中国影史票房冠军？</w:t>
      </w:r>
      <w:r>
        <w:rPr>
          <w:rStyle w:val="13"/>
          <w:color w:val="0563C1"/>
        </w:rPr>
        <w:fldChar w:fldCharType="end"/>
      </w:r>
    </w:p>
    <w:p w14:paraId="508B5FAE">
      <w:pPr>
        <w:spacing w:after="200" w:line="400" w:lineRule="atLeast"/>
      </w:pPr>
      <w:r>
        <w:fldChar w:fldCharType="begin"/>
      </w:r>
      <w:r>
        <w:instrText xml:space="preserve"> HYPERLINK "https://finance.sina.com.cn/tech/roll/2025-12-21/doc-inhcpvsi5594855.shtml" \h </w:instrText>
      </w:r>
      <w:r>
        <w:fldChar w:fldCharType="separate"/>
      </w:r>
      <w:r>
        <w:rPr>
          <w:rStyle w:val="13"/>
          <w:color w:val="0563C1"/>
        </w:rPr>
        <w:t>突破250亿！2025年成为中国影史动画电影票房最高一年</w:t>
      </w:r>
      <w:r>
        <w:rPr>
          <w:rStyle w:val="13"/>
          <w:color w:val="0563C1"/>
        </w:rPr>
        <w:fldChar w:fldCharType="end"/>
      </w:r>
    </w:p>
    <w:p w14:paraId="1A4DE9DE">
      <w:pPr>
        <w:spacing w:after="200" w:line="400" w:lineRule="atLeast"/>
      </w:pPr>
      <w:r>
        <w:fldChar w:fldCharType="begin"/>
      </w:r>
      <w:r>
        <w:instrText xml:space="preserve"> HYPERLINK "http://k.sina.com.cn/article_6824573189_196c6b90502002h9lo.html" \h </w:instrText>
      </w:r>
      <w:r>
        <w:fldChar w:fldCharType="separate"/>
      </w:r>
      <w:r>
        <w:rPr>
          <w:rStyle w:val="13"/>
          <w:color w:val="0563C1"/>
        </w:rPr>
        <w:t>2025年中国电影发展综述</w:t>
      </w:r>
      <w:r>
        <w:rPr>
          <w:rStyle w:val="13"/>
          <w:color w:val="0563C1"/>
        </w:rPr>
        <w:fldChar w:fldCharType="end"/>
      </w:r>
    </w:p>
    <w:p w14:paraId="6E2A4644">
      <w:pPr>
        <w:spacing w:after="200" w:line="400" w:lineRule="atLeast"/>
      </w:pPr>
      <w:r>
        <w:fldChar w:fldCharType="begin"/>
      </w:r>
      <w:r>
        <w:instrText xml:space="preserve"> HYPERLINK "https://m.163.com/dy/article/JNPEFGJO05566S4B.html" \h </w:instrText>
      </w:r>
      <w:r>
        <w:fldChar w:fldCharType="separate"/>
      </w:r>
      <w:r>
        <w:rPr>
          <w:rStyle w:val="13"/>
          <w:color w:val="0563C1"/>
        </w:rPr>
        <w:t>中国电影票房总榜（截至2025年2月6日）</w:t>
      </w:r>
      <w:r>
        <w:rPr>
          <w:rStyle w:val="13"/>
          <w:color w:val="0563C1"/>
        </w:rPr>
        <w:fldChar w:fldCharType="end"/>
      </w:r>
    </w:p>
    <w:p w14:paraId="6EF5F35F">
      <w:pPr>
        <w:spacing w:after="200" w:line="400" w:lineRule="atLeast"/>
      </w:pPr>
      <w:r>
        <w:fldChar w:fldCharType="begin"/>
      </w:r>
      <w:r>
        <w:instrText xml:space="preserve"> HYPERLINK "https://www.da-quan.net/wa/cy7y37nhca3ccy3aty.html" \h </w:instrText>
      </w:r>
      <w:r>
        <w:fldChar w:fldCharType="separate"/>
      </w:r>
      <w:r>
        <w:rPr>
          <w:rStyle w:val="13"/>
          <w:color w:val="0563C1"/>
        </w:rPr>
        <w:t>中国电影票房总榜</w:t>
      </w:r>
      <w:r>
        <w:rPr>
          <w:rStyle w:val="13"/>
          <w:color w:val="0563C1"/>
        </w:rPr>
        <w:fldChar w:fldCharType="end"/>
      </w:r>
    </w:p>
    <w:p w14:paraId="301494C4">
      <w:pPr>
        <w:spacing w:after="200" w:line="400" w:lineRule="atLeast"/>
      </w:pPr>
      <w:r>
        <w:fldChar w:fldCharType="begin"/>
      </w:r>
      <w:r>
        <w:instrText xml:space="preserve"> HYPERLINK "https://ubook.reader.qq.com/ask/detail/rhzfdyhvpe" \h </w:instrText>
      </w:r>
      <w:r>
        <w:fldChar w:fldCharType="separate"/>
      </w:r>
      <w:r>
        <w:rPr>
          <w:rStyle w:val="13"/>
          <w:color w:val="0563C1"/>
        </w:rPr>
        <w:t>中国电影票房总榜排名前十</w:t>
      </w:r>
      <w:r>
        <w:rPr>
          <w:rStyle w:val="13"/>
          <w:color w:val="0563C1"/>
        </w:rPr>
        <w:fldChar w:fldCharType="end"/>
      </w:r>
    </w:p>
    <w:p w14:paraId="0284192C">
      <w:pPr>
        <w:spacing w:after="200" w:line="400" w:lineRule="atLeast"/>
      </w:pPr>
      <w:r>
        <w:fldChar w:fldCharType="begin"/>
      </w:r>
      <w:r>
        <w:instrText xml:space="preserve"> HYPERLINK "https://ubook.reader.qq.com/ask/detail/rhbpiqwzlw" \h </w:instrText>
      </w:r>
      <w:r>
        <w:fldChar w:fldCharType="separate"/>
      </w:r>
      <w:r>
        <w:rPr>
          <w:rStyle w:val="13"/>
          <w:color w:val="0563C1"/>
        </w:rPr>
        <w:t>2022中国电影票房排行榜</w:t>
      </w:r>
      <w:r>
        <w:rPr>
          <w:rStyle w:val="13"/>
          <w:color w:val="0563C1"/>
        </w:rPr>
        <w:fldChar w:fldCharType="end"/>
      </w:r>
    </w:p>
    <w:p w14:paraId="4AB7CACE">
      <w:pPr>
        <w:spacing w:after="200" w:line="400" w:lineRule="atLeast"/>
      </w:pPr>
      <w:r>
        <w:fldChar w:fldCharType="begin"/>
      </w:r>
      <w:r>
        <w:instrText xml:space="preserve"> HYPERLINK "https://www.daluacc.com/%E4%B8%AD%E5%9B%BD%E5%8E%86%E5%8F%B2%E7%94%B5%E5%BD%B1%E7%A5%A8%E6%88%BF%E6%8E%92%E8%A1%8C%E6%A6%9C%E6%80%BB%E6%A6%9C%E5%89%8D%E5%8D%81%E5%90%8D_2021.html" \h </w:instrText>
      </w:r>
      <w:r>
        <w:fldChar w:fldCharType="separate"/>
      </w:r>
      <w:r>
        <w:rPr>
          <w:rStyle w:val="13"/>
          <w:color w:val="0563C1"/>
        </w:rPr>
        <w:t>中国历史电影票房排行榜总榜前十名</w:t>
      </w:r>
      <w:r>
        <w:rPr>
          <w:rStyle w:val="13"/>
          <w:color w:val="0563C1"/>
        </w:rPr>
        <w:fldChar w:fldCharType="end"/>
      </w:r>
    </w:p>
    <w:p w14:paraId="12235A7A">
      <w:pPr>
        <w:spacing w:after="200" w:line="400" w:lineRule="atLeast"/>
      </w:pPr>
      <w:r>
        <w:fldChar w:fldCharType="begin"/>
      </w:r>
      <w:r>
        <w:instrText xml:space="preserve"> HYPERLINK "https://book.qq.com/ask/detail/rhycbplwos" \h </w:instrText>
      </w:r>
      <w:r>
        <w:fldChar w:fldCharType="separate"/>
      </w:r>
      <w:r>
        <w:rPr>
          <w:rStyle w:val="13"/>
          <w:color w:val="0563C1"/>
        </w:rPr>
        <w:t>电影票房排行榜总榜中国</w:t>
      </w:r>
      <w:r>
        <w:rPr>
          <w:rStyle w:val="13"/>
          <w:color w:val="0563C1"/>
        </w:rPr>
        <w:fldChar w:fldCharType="end"/>
      </w:r>
    </w:p>
    <w:p w14:paraId="550A637C">
      <w:pPr>
        <w:spacing w:after="200" w:line="400" w:lineRule="atLeast"/>
      </w:pPr>
      <w:r>
        <w:fldChar w:fldCharType="begin"/>
      </w:r>
      <w:r>
        <w:instrText xml:space="preserve"> HYPERLINK "https://pdf.dfcfw.com/pdf/H3_AP202301271582434387_1.pdf" \h </w:instrText>
      </w:r>
      <w:r>
        <w:fldChar w:fldCharType="separate"/>
      </w:r>
      <w:r>
        <w:rPr>
          <w:rStyle w:val="13"/>
          <w:color w:val="0563C1"/>
        </w:rPr>
        <w:t>复苏将至，数字技术打造行业发展曲线</w:t>
      </w:r>
      <w:r>
        <w:rPr>
          <w:rStyle w:val="13"/>
          <w:color w:val="0563C1"/>
        </w:rPr>
        <w:fldChar w:fldCharType="end"/>
      </w:r>
    </w:p>
    <w:p w14:paraId="06D18B5A">
      <w:pPr>
        <w:spacing w:after="200" w:line="400" w:lineRule="atLeast"/>
      </w:pPr>
      <w:r>
        <w:fldChar w:fldCharType="begin"/>
      </w:r>
      <w:r>
        <w:instrText xml:space="preserve"> HYPERLINK "https://new.qq.com/omn/20220917/20220917A00C0L00.html" \h </w:instrText>
      </w:r>
      <w:r>
        <w:fldChar w:fldCharType="separate"/>
      </w:r>
      <w:r>
        <w:rPr>
          <w:rStyle w:val="13"/>
          <w:color w:val="0563C1"/>
        </w:rPr>
        <w:t>中国电影票房总排行榜、单日票房排行榜、影片单日票房排行榜是...</w:t>
      </w:r>
      <w:r>
        <w:rPr>
          <w:rStyle w:val="13"/>
          <w:color w:val="0563C1"/>
        </w:rPr>
        <w:fldChar w:fldCharType="end"/>
      </w:r>
    </w:p>
    <w:p w14:paraId="749C8C4A">
      <w:pPr>
        <w:spacing w:after="200" w:line="400" w:lineRule="atLeast"/>
      </w:pPr>
      <w:r>
        <w:fldChar w:fldCharType="begin"/>
      </w:r>
      <w:r>
        <w:instrText xml:space="preserve"> HYPERLINK "https://pdf.dfcfw.com/pdf/H3_AP201607220016703202_1.pdf" \h </w:instrText>
      </w:r>
      <w:r>
        <w:fldChar w:fldCharType="separate"/>
      </w:r>
      <w:r>
        <w:rPr>
          <w:rStyle w:val="13"/>
          <w:color w:val="0563C1"/>
        </w:rPr>
        <w:t>当代东方(000673.SZ) 综合传媒行业</w:t>
      </w:r>
      <w:r>
        <w:rPr>
          <w:rStyle w:val="13"/>
          <w:color w:val="0563C1"/>
        </w:rPr>
        <w:fldChar w:fldCharType="end"/>
      </w:r>
    </w:p>
    <w:p w14:paraId="0232E33B">
      <w:pPr>
        <w:spacing w:after="200" w:line="400" w:lineRule="atLeast"/>
      </w:pPr>
      <w:r>
        <w:fldChar w:fldCharType="begin"/>
      </w:r>
      <w:r>
        <w:instrText xml:space="preserve"> HYPERLINK "https://pdf.dfcfw.com/pdf/H3_AP202502201643311606_1.pdf?1740062712000.pdf" \h </w:instrText>
      </w:r>
      <w:r>
        <w:fldChar w:fldCharType="separate"/>
      </w:r>
      <w:r>
        <w:rPr>
          <w:rStyle w:val="13"/>
          <w:color w:val="0563C1"/>
        </w:rPr>
        <w:t>2025年春节消费洞察报告</w:t>
      </w:r>
      <w:r>
        <w:rPr>
          <w:rStyle w:val="13"/>
          <w:color w:val="0563C1"/>
        </w:rPr>
        <w:fldChar w:fldCharType="end"/>
      </w:r>
    </w:p>
    <w:p w14:paraId="3E868A85">
      <w:pPr>
        <w:spacing w:after="200" w:line="400" w:lineRule="atLeast"/>
      </w:pPr>
      <w:r>
        <w:fldChar w:fldCharType="begin"/>
      </w:r>
      <w:r>
        <w:instrText xml:space="preserve"> HYPERLINK "https://www.163.com/dy/article/KHAAGAHE0519QIKK.html" \h </w:instrText>
      </w:r>
      <w:r>
        <w:fldChar w:fldCharType="separate"/>
      </w:r>
      <w:r>
        <w:rPr>
          <w:rStyle w:val="13"/>
          <w:color w:val="0563C1"/>
        </w:rPr>
        <w:t>突破250亿 2025年成为中国影史动画电影票房最高一年</w:t>
      </w:r>
      <w:r>
        <w:rPr>
          <w:rStyle w:val="13"/>
          <w:color w:val="0563C1"/>
        </w:rPr>
        <w:fldChar w:fldCharType="end"/>
      </w:r>
    </w:p>
    <w:p w14:paraId="4E7FFDA9">
      <w:pPr>
        <w:spacing w:after="200" w:line="400" w:lineRule="atLeast"/>
      </w:pPr>
      <w:r>
        <w:fldChar w:fldCharType="begin"/>
      </w:r>
      <w:r>
        <w:instrText xml:space="preserve"> HYPERLINK "https://www.sohu.com/a/926122833_121814834" \h </w:instrText>
      </w:r>
      <w:r>
        <w:fldChar w:fldCharType="separate"/>
      </w:r>
      <w:r>
        <w:rPr>
          <w:rStyle w:val="13"/>
          <w:color w:val="0563C1"/>
        </w:rPr>
        <w:t>2025年中国动画电影票房榜TOP 10：新秀《浪浪山小妖怪》冲击《姜子牙》位置！</w:t>
      </w:r>
      <w:r>
        <w:rPr>
          <w:rStyle w:val="13"/>
          <w:color w:val="0563C1"/>
        </w:rPr>
        <w:fldChar w:fldCharType="end"/>
      </w:r>
    </w:p>
    <w:p w14:paraId="4DB1BA2A">
      <w:pPr>
        <w:spacing w:after="200" w:line="400" w:lineRule="atLeast"/>
      </w:pPr>
      <w:r>
        <w:fldChar w:fldCharType="begin"/>
      </w:r>
      <w:r>
        <w:instrText xml:space="preserve"> HYPERLINK "https://news.ifeng.com/c/8pHsvphTI0b" \h </w:instrText>
      </w:r>
      <w:r>
        <w:fldChar w:fldCharType="separate"/>
      </w:r>
      <w:r>
        <w:rPr>
          <w:rStyle w:val="13"/>
          <w:color w:val="0563C1"/>
        </w:rPr>
        <w:t>理响中国·聚焦2026中国经济丨不断巩固拓展经济稳中向好势头</w:t>
      </w:r>
      <w:r>
        <w:rPr>
          <w:rStyle w:val="13"/>
          <w:color w:val="0563C1"/>
        </w:rPr>
        <w:fldChar w:fldCharType="end"/>
      </w:r>
    </w:p>
    <w:p w14:paraId="0522ACCF">
      <w:pPr>
        <w:spacing w:after="200" w:line="400" w:lineRule="atLeast"/>
      </w:pPr>
      <w:r>
        <w:fldChar w:fldCharType="begin"/>
      </w:r>
      <w:r>
        <w:instrText xml:space="preserve"> HYPERLINK "https://news.qq.com/rain/a/20251221A048O700" \h </w:instrText>
      </w:r>
      <w:r>
        <w:fldChar w:fldCharType="separate"/>
      </w:r>
      <w:r>
        <w:rPr>
          <w:rStyle w:val="13"/>
          <w:color w:val="0563C1"/>
        </w:rPr>
        <w:t>2025 全年动画电影票房突破 250 亿，成为中国影史动画票房最高年_腾讯新闻</w:t>
      </w:r>
      <w:r>
        <w:rPr>
          <w:rStyle w:val="13"/>
          <w:color w:val="0563C1"/>
        </w:rPr>
        <w:fldChar w:fldCharType="end"/>
      </w:r>
    </w:p>
    <w:p w14:paraId="2E979D36">
      <w:pPr>
        <w:spacing w:after="200" w:line="400" w:lineRule="atLeast"/>
      </w:pPr>
      <w:r>
        <w:fldChar w:fldCharType="begin"/>
      </w:r>
      <w:r>
        <w:instrText xml:space="preserve"> HYPERLINK "https://www.shobserver.com/wx/detail.do?id=861789" \h </w:instrText>
      </w:r>
      <w:r>
        <w:fldChar w:fldCharType="separate"/>
      </w:r>
      <w:r>
        <w:rPr>
          <w:rStyle w:val="13"/>
          <w:color w:val="0563C1"/>
        </w:rPr>
        <w:t>国产动画电影票房排行榜前10名</w:t>
      </w:r>
      <w:r>
        <w:rPr>
          <w:rStyle w:val="13"/>
          <w:color w:val="0563C1"/>
        </w:rPr>
        <w:fldChar w:fldCharType="end"/>
      </w:r>
    </w:p>
    <w:p w14:paraId="349279CF">
      <w:pPr>
        <w:spacing w:after="200" w:line="400" w:lineRule="atLeast"/>
      </w:pPr>
      <w:r>
        <w:fldChar w:fldCharType="begin"/>
      </w:r>
      <w:r>
        <w:instrText xml:space="preserve"> HYPERLINK "https://files.metaso.cn/api/public-file/preview?fileName=8686592628800872448.pdf" \h </w:instrText>
      </w:r>
      <w:r>
        <w:fldChar w:fldCharType="separate"/>
      </w:r>
      <w:r>
        <w:rPr>
          <w:rStyle w:val="13"/>
          <w:color w:val="0563C1"/>
        </w:rPr>
        <w:t>一周时政（2.17-2.23）</w:t>
      </w:r>
      <w:r>
        <w:rPr>
          <w:rStyle w:val="13"/>
          <w:color w:val="0563C1"/>
        </w:rPr>
        <w:fldChar w:fldCharType="end"/>
      </w:r>
    </w:p>
    <w:p w14:paraId="14F80EB4">
      <w:pPr>
        <w:spacing w:after="200" w:line="400" w:lineRule="atLeast"/>
      </w:pPr>
      <w:r>
        <w:fldChar w:fldCharType="begin"/>
      </w:r>
      <w:r>
        <w:instrText xml:space="preserve"> HYPERLINK "https://www.stcn.com/article/detail/3549927.html" \h </w:instrText>
      </w:r>
      <w:r>
        <w:fldChar w:fldCharType="separate"/>
      </w:r>
      <w:r>
        <w:rPr>
          <w:rStyle w:val="13"/>
          <w:color w:val="0563C1"/>
        </w:rPr>
        <w:t>突破250亿元！2025年成中国影史动画电影票房最高一年</w:t>
      </w:r>
      <w:r>
        <w:rPr>
          <w:rStyle w:val="13"/>
          <w:color w:val="0563C1"/>
        </w:rPr>
        <w:fldChar w:fldCharType="end"/>
      </w:r>
    </w:p>
    <w:p w14:paraId="44F2C2D5">
      <w:pPr>
        <w:spacing w:after="200" w:line="400" w:lineRule="atLeast"/>
      </w:pPr>
      <w:r>
        <w:fldChar w:fldCharType="begin"/>
      </w:r>
      <w:r>
        <w:instrText xml:space="preserve"> HYPERLINK "https://www.163.com/dy/article/KGGUR97P0517990C.html?f=post2020_dy_recommends" \h </w:instrText>
      </w:r>
      <w:r>
        <w:fldChar w:fldCharType="separate"/>
      </w:r>
      <w:r>
        <w:rPr>
          <w:rStyle w:val="13"/>
          <w:color w:val="0563C1"/>
        </w:rPr>
        <w:t>2025年中国电影总票房，超过500亿板上钉钉。</w:t>
      </w:r>
      <w:r>
        <w:rPr>
          <w:rStyle w:val="13"/>
          <w:color w:val="0563C1"/>
        </w:rPr>
        <w:fldChar w:fldCharType="end"/>
      </w:r>
    </w:p>
    <w:p w14:paraId="4117AAE0">
      <w:pPr>
        <w:spacing w:after="200" w:line="400" w:lineRule="atLeast"/>
      </w:pPr>
      <w:r>
        <w:fldChar w:fldCharType="begin"/>
      </w:r>
      <w:r>
        <w:instrText xml:space="preserve"> HYPERLINK "https://news.qq.com/rain/a/20251003A068FU00" \h </w:instrText>
      </w:r>
      <w:r>
        <w:fldChar w:fldCharType="separate"/>
      </w:r>
      <w:r>
        <w:rPr>
          <w:rStyle w:val="13"/>
          <w:color w:val="0563C1"/>
        </w:rPr>
        <w:t>10亿人次走进影院！2025中国票房前十名粤产电影占两席</w:t>
      </w:r>
      <w:r>
        <w:rPr>
          <w:rStyle w:val="13"/>
          <w:color w:val="0563C1"/>
        </w:rPr>
        <w:fldChar w:fldCharType="end"/>
      </w:r>
    </w:p>
    <w:p w14:paraId="2EBBB73C">
      <w:pPr>
        <w:spacing w:after="200" w:line="400" w:lineRule="atLeast"/>
      </w:pPr>
      <w:r>
        <w:fldChar w:fldCharType="begin"/>
      </w:r>
      <w:r>
        <w:instrText xml:space="preserve"> HYPERLINK "https://www.huarenacc.com/%E5%9B%BD%E5%86%85%E7%94%B5%E5%BD%B1%E7%A5%A8%E6%88%BF%E6%8E%92%E8%A1%8C%E6%A6%9C%E5%89%8D%E5%8D%81%E5%90%8D2025_2021.html" \h </w:instrText>
      </w:r>
      <w:r>
        <w:fldChar w:fldCharType="separate"/>
      </w:r>
      <w:r>
        <w:rPr>
          <w:rStyle w:val="13"/>
          <w:color w:val="0563C1"/>
        </w:rPr>
        <w:t>国内电影票房排行榜前十名2025</w:t>
      </w:r>
      <w:r>
        <w:rPr>
          <w:rStyle w:val="13"/>
          <w:color w:val="0563C1"/>
        </w:rPr>
        <w:fldChar w:fldCharType="end"/>
      </w:r>
    </w:p>
    <w:p w14:paraId="16D1EAB5">
      <w:pPr>
        <w:spacing w:after="200" w:line="400" w:lineRule="atLeast"/>
      </w:pPr>
      <w:r>
        <w:fldChar w:fldCharType="begin"/>
      </w:r>
      <w:r>
        <w:instrText xml:space="preserve"> HYPERLINK "https://bk.taobao.com/k/2025_464/bdc0bb1529fd29dcd303a999bd44fb4d.html" \h </w:instrText>
      </w:r>
      <w:r>
        <w:fldChar w:fldCharType="separate"/>
      </w:r>
      <w:r>
        <w:rPr>
          <w:rStyle w:val="13"/>
          <w:color w:val="0563C1"/>
        </w:rPr>
        <w:t>2025年电影票房排行榜前十名，你猜对了吗？🔥 绝绝子，年度必看大片都在这里！</w:t>
      </w:r>
      <w:r>
        <w:rPr>
          <w:rStyle w:val="13"/>
          <w:color w:val="0563C1"/>
        </w:rPr>
        <w:fldChar w:fldCharType="end"/>
      </w:r>
    </w:p>
    <w:p w14:paraId="4950C75B">
      <w:pPr>
        <w:spacing w:after="200" w:line="400" w:lineRule="atLeast"/>
      </w:pPr>
      <w:r>
        <w:fldChar w:fldCharType="begin"/>
      </w:r>
      <w:r>
        <w:instrText xml:space="preserve"> HYPERLINK "https://pdf.dfcfw.com/pdf/H3_AP202509141743718892_1.pdf?1757890552000.pdf" \h </w:instrText>
      </w:r>
      <w:r>
        <w:fldChar w:fldCharType="separate"/>
      </w:r>
      <w:r>
        <w:rPr>
          <w:rStyle w:val="13"/>
          <w:color w:val="0563C1"/>
        </w:rPr>
        <w:t>继续布局游戏及AI应用——行业周报</w:t>
      </w:r>
      <w:r>
        <w:rPr>
          <w:rStyle w:val="13"/>
          <w:color w:val="0563C1"/>
        </w:rPr>
        <w:fldChar w:fldCharType="end"/>
      </w:r>
    </w:p>
    <w:p w14:paraId="60B137ED">
      <w:pPr>
        <w:spacing w:after="200" w:line="400" w:lineRule="atLeast"/>
      </w:pPr>
      <w:r>
        <w:fldChar w:fldCharType="begin"/>
      </w:r>
      <w:r>
        <w:instrText xml:space="preserve"> HYPERLINK "https://k.sina.com.cn/article_3348078992_c78fa190040018zjw.html" \h </w:instrText>
      </w:r>
      <w:r>
        <w:fldChar w:fldCharType="separate"/>
      </w:r>
      <w:r>
        <w:rPr>
          <w:rStyle w:val="13"/>
          <w:color w:val="0563C1"/>
        </w:rPr>
        <w:t>2025年截至目前全球票房前十位：中国影片五部上榜</w:t>
      </w:r>
      <w:r>
        <w:rPr>
          <w:rStyle w:val="13"/>
          <w:color w:val="0563C1"/>
        </w:rPr>
        <w:fldChar w:fldCharType="end"/>
      </w:r>
    </w:p>
    <w:p w14:paraId="49307ED1">
      <w:pPr>
        <w:spacing w:after="200" w:line="400" w:lineRule="atLeast"/>
      </w:pPr>
      <w:r>
        <w:fldChar w:fldCharType="begin"/>
      </w:r>
      <w:r>
        <w:instrText xml:space="preserve"> HYPERLINK "https://www.360doc.cn/article/5579494_1145736376.html" \h </w:instrText>
      </w:r>
      <w:r>
        <w:fldChar w:fldCharType="separate"/>
      </w:r>
      <w:r>
        <w:rPr>
          <w:rStyle w:val="13"/>
          <w:color w:val="0563C1"/>
        </w:rPr>
        <w:t>总票房：80.35亿元人民币</w:t>
      </w:r>
      <w:r>
        <w:rPr>
          <w:rStyle w:val="13"/>
          <w:color w:val="0563C1"/>
        </w:rPr>
        <w:fldChar w:fldCharType="end"/>
      </w:r>
    </w:p>
    <w:p w14:paraId="56F2261F">
      <w:pPr>
        <w:spacing w:after="200" w:line="400" w:lineRule="atLeast"/>
      </w:pPr>
      <w:r>
        <w:fldChar w:fldCharType="begin"/>
      </w:r>
      <w:r>
        <w:instrText xml:space="preserve"> HYPERLINK "https://m.qidian.com/ask/qpebpvxurxa" \h </w:instrText>
      </w:r>
      <w:r>
        <w:fldChar w:fldCharType="separate"/>
      </w:r>
      <w:r>
        <w:rPr>
          <w:rStyle w:val="13"/>
          <w:color w:val="0563C1"/>
        </w:rPr>
        <w:t>中国电影票房排行榜前十</w:t>
      </w:r>
      <w:r>
        <w:rPr>
          <w:rStyle w:val="13"/>
          <w:color w:val="0563C1"/>
        </w:rPr>
        <w:fldChar w:fldCharType="end"/>
      </w:r>
    </w:p>
    <w:p w14:paraId="58841830">
      <w:pPr>
        <w:spacing w:after="200" w:line="400" w:lineRule="atLeast"/>
      </w:pPr>
      <w:r>
        <w:fldChar w:fldCharType="begin"/>
      </w:r>
      <w:r>
        <w:instrText xml:space="preserve"> HYPERLINK "https://pdf.dfcfw.com/pdf/H301_AP202401151617501932_1.pdf" \h </w:instrText>
      </w:r>
      <w:r>
        <w:fldChar w:fldCharType="separate"/>
      </w:r>
      <w:r>
        <w:rPr>
          <w:rStyle w:val="13"/>
          <w:color w:val="0563C1"/>
        </w:rPr>
        <w:t>传媒互联网年度策略：MR及AI技术催化内容繁荣，互联网高质量经营</w:t>
      </w:r>
      <w:r>
        <w:rPr>
          <w:rStyle w:val="13"/>
          <w:color w:val="0563C1"/>
        </w:rPr>
        <w:fldChar w:fldCharType="end"/>
      </w:r>
    </w:p>
    <w:p w14:paraId="53DE90A5">
      <w:pPr>
        <w:spacing w:after="200" w:line="400" w:lineRule="atLeast"/>
      </w:pPr>
      <w:r>
        <w:fldChar w:fldCharType="begin"/>
      </w:r>
      <w:r>
        <w:instrText xml:space="preserve"> HYPERLINK "https://m.sohu.com/a/952231092_122400201" \h </w:instrText>
      </w:r>
      <w:r>
        <w:fldChar w:fldCharType="separate"/>
      </w:r>
      <w:r>
        <w:rPr>
          <w:rStyle w:val="13"/>
          <w:color w:val="0563C1"/>
        </w:rPr>
        <w:t>2025电影票房排名前十，你看过几部呢？</w:t>
      </w:r>
      <w:r>
        <w:rPr>
          <w:rStyle w:val="13"/>
          <w:color w:val="0563C1"/>
        </w:rPr>
        <w:fldChar w:fldCharType="end"/>
      </w:r>
    </w:p>
    <w:p w14:paraId="799F9602">
      <w:pPr>
        <w:spacing w:after="200" w:line="400" w:lineRule="atLeast"/>
      </w:pPr>
      <w:r>
        <w:fldChar w:fldCharType="begin"/>
      </w:r>
      <w:r>
        <w:instrText xml:space="preserve"> HYPERLINK "https://www.163.com/dy/article/KGGUR97P0517990C.html" \h </w:instrText>
      </w:r>
      <w:r>
        <w:fldChar w:fldCharType="separate"/>
      </w:r>
      <w:r>
        <w:rPr>
          <w:rStyle w:val="13"/>
          <w:color w:val="0563C1"/>
        </w:rPr>
        <w:t>2025年中国电影总票房，超过500亿板上钉钉。</w:t>
      </w:r>
      <w:r>
        <w:rPr>
          <w:rStyle w:val="13"/>
          <w:color w:val="0563C1"/>
        </w:rPr>
        <w:fldChar w:fldCharType="end"/>
      </w:r>
    </w:p>
    <w:p w14:paraId="46653DDF">
      <w:pPr>
        <w:spacing w:after="200" w:line="400" w:lineRule="atLeast"/>
      </w:pPr>
      <w:r>
        <w:fldChar w:fldCharType="begin"/>
      </w:r>
      <w:r>
        <w:instrText xml:space="preserve"> HYPERLINK "https://filmdistributorsassociation.com/wp-content/uploads/FDA-Yearbook-2025-WEBSITE.pdf" \h </w:instrText>
      </w:r>
      <w:r>
        <w:fldChar w:fldCharType="separate"/>
      </w:r>
      <w:r>
        <w:rPr>
          <w:rStyle w:val="13"/>
          <w:color w:val="0563C1"/>
        </w:rPr>
        <w:t>FDA YEARBOOK 2025</w:t>
      </w:r>
      <w:r>
        <w:rPr>
          <w:rStyle w:val="13"/>
          <w:color w:val="0563C1"/>
        </w:rPr>
        <w:fldChar w:fldCharType="end"/>
      </w:r>
    </w:p>
    <w:p w14:paraId="4333030D">
      <w:pPr>
        <w:spacing w:after="200" w:line="400" w:lineRule="atLeast"/>
      </w:pPr>
      <w:r>
        <w:fldChar w:fldCharType="begin"/>
      </w:r>
      <w:r>
        <w:instrText xml:space="preserve"> HYPERLINK "https://files.metaso.cn/api/public-file/preview?fileName=8676512663750586368.pdf" \h </w:instrText>
      </w:r>
      <w:r>
        <w:fldChar w:fldCharType="separate"/>
      </w:r>
      <w:r>
        <w:rPr>
          <w:rStyle w:val="13"/>
          <w:color w:val="0563C1"/>
        </w:rPr>
        <w:t>AI 漫剧热度高涨，字节跳动推出 3D 生</w:t>
      </w:r>
      <w:r>
        <w:rPr>
          <w:rStyle w:val="13"/>
          <w:color w:val="0563C1"/>
        </w:rPr>
        <w:fldChar w:fldCharType="end"/>
      </w:r>
    </w:p>
    <w:p w14:paraId="3F2BAAFF">
      <w:pPr>
        <w:spacing w:after="200" w:line="400" w:lineRule="atLeast"/>
      </w:pPr>
      <w:r>
        <w:fldChar w:fldCharType="begin"/>
      </w:r>
      <w:r>
        <w:instrText xml:space="preserve"> HYPERLINK "https://pdf.dfcfw.com/pdf/H3_AP202502051642813656_1.pdf?1738823923000.pdf" \h </w:instrText>
      </w:r>
      <w:r>
        <w:fldChar w:fldCharType="separate"/>
      </w:r>
      <w:r>
        <w:rPr>
          <w:rStyle w:val="13"/>
          <w:color w:val="0563C1"/>
        </w:rPr>
        <w:t>优质内容展现更为凸显的口碑效应——2025年春节档电影回顾及展望</w:t>
      </w:r>
      <w:r>
        <w:rPr>
          <w:rStyle w:val="13"/>
          <w:color w:val="0563C1"/>
        </w:rPr>
        <w:fldChar w:fldCharType="end"/>
      </w:r>
    </w:p>
    <w:p w14:paraId="14BF07F0">
      <w:pPr>
        <w:spacing w:after="200" w:line="400" w:lineRule="atLeast"/>
      </w:pPr>
      <w:r>
        <w:fldChar w:fldCharType="begin"/>
      </w:r>
      <w:r>
        <w:instrText xml:space="preserve"> HYPERLINK "https://www.kocca.kr/knowledge/abroad/deep/__icsFiles/afieldfile/2013/04/29/MpOPJWv0rg1G.pdf" \h </w:instrText>
      </w:r>
      <w:r>
        <w:fldChar w:fldCharType="separate"/>
      </w:r>
      <w:r>
        <w:rPr>
          <w:rStyle w:val="13"/>
          <w:color w:val="0563C1"/>
        </w:rPr>
        <w:t>중국 콘텐츠 산업동향</w:t>
      </w:r>
      <w:r>
        <w:rPr>
          <w:rStyle w:val="13"/>
          <w:color w:val="0563C1"/>
        </w:rPr>
        <w:fldChar w:fldCharType="end"/>
      </w:r>
    </w:p>
    <w:p w14:paraId="1965D7BD">
      <w:pPr>
        <w:spacing w:after="200" w:line="400" w:lineRule="atLeast"/>
      </w:pPr>
      <w:r>
        <w:fldChar w:fldCharType="begin"/>
      </w:r>
      <w:r>
        <w:instrText xml:space="preserve"> HYPERLINK "https://m.douban.com/note/874079670/?from=author" \h </w:instrText>
      </w:r>
      <w:r>
        <w:fldChar w:fldCharType="separate"/>
      </w:r>
      <w:r>
        <w:rPr>
          <w:rStyle w:val="13"/>
          <w:color w:val="0563C1"/>
        </w:rPr>
        <w:t>2025中国电影半年成绩单：总票房￥292亿元全球第一 十大影片出炉</w:t>
      </w:r>
      <w:r>
        <w:rPr>
          <w:rStyle w:val="13"/>
          <w:color w:val="0563C1"/>
        </w:rPr>
        <w:fldChar w:fldCharType="end"/>
      </w:r>
    </w:p>
    <w:p w14:paraId="61BE446F">
      <w:pPr>
        <w:spacing w:after="200" w:line="400" w:lineRule="atLeast"/>
      </w:pPr>
      <w:r>
        <w:fldChar w:fldCharType="begin"/>
      </w:r>
      <w:r>
        <w:instrText xml:space="preserve"> HYPERLINK "https://finance.sina.com.cn/roll/2025-05-19/doc-inexaeke7941464.shtml" \h </w:instrText>
      </w:r>
      <w:r>
        <w:fldChar w:fldCharType="separate"/>
      </w:r>
      <w:r>
        <w:rPr>
          <w:rStyle w:val="13"/>
          <w:color w:val="0563C1"/>
        </w:rPr>
        <w:t>2025年中国电影票房累计已达268亿元</w:t>
      </w:r>
      <w:r>
        <w:rPr>
          <w:rStyle w:val="13"/>
          <w:color w:val="0563C1"/>
        </w:rPr>
        <w:fldChar w:fldCharType="end"/>
      </w:r>
    </w:p>
    <w:p w14:paraId="6AC847CB">
      <w:pPr>
        <w:spacing w:after="200" w:line="400" w:lineRule="atLeast"/>
      </w:pPr>
      <w:r>
        <w:fldChar w:fldCharType="begin"/>
      </w:r>
      <w:r>
        <w:instrText xml:space="preserve"> HYPERLINK "https://aigc.idigital.com.cn/djyanbao/%E3%80%90Jefferies%E3%80%91%E4%B8%8B%E5%8D%8A%E5%B9%B4%E5%B1%95%E6%9C%9B%EF%BC%9A%E5%B0%BD%E7%AE%A1%E5%AE%8F%E8%A7%82%E5%AD%98%E5%9C%A8%E4%B8%8D%E7%A1%AE%E5%AE%9A%E6%80%A7%EF%BC%8C%E4%BD%86%E5%82%AC%E5%8C%96%E5%89%82%E5%B9%B6%E4%B8%8D%E7%BC%BA%E4%B9%8F-2025-06-16.pdf" \h </w:instrText>
      </w:r>
      <w:r>
        <w:fldChar w:fldCharType="separate"/>
      </w:r>
      <w:r>
        <w:rPr>
          <w:rStyle w:val="13"/>
          <w:color w:val="0563C1"/>
        </w:rPr>
        <w:t>2H Outlook: Catalysts Not Lacking Despite Macro Uncertainties</w:t>
      </w:r>
      <w:r>
        <w:rPr>
          <w:rStyle w:val="13"/>
          <w:color w:val="0563C1"/>
        </w:rPr>
        <w:fldChar w:fldCharType="end"/>
      </w:r>
    </w:p>
    <w:p w14:paraId="2AFDD3DE">
      <w:pPr>
        <w:spacing w:after="200" w:line="400" w:lineRule="atLeast"/>
      </w:pPr>
      <w:r>
        <w:fldChar w:fldCharType="begin"/>
      </w:r>
      <w:r>
        <w:instrText xml:space="preserve"> HYPERLINK "https://www.dutenews.com/n/article/10154883" \h </w:instrText>
      </w:r>
      <w:r>
        <w:fldChar w:fldCharType="separate"/>
      </w:r>
      <w:r>
        <w:rPr>
          <w:rStyle w:val="13"/>
          <w:color w:val="0563C1"/>
        </w:rPr>
        <w:t>国产影片占据主导 ，2025年中国电影票房超2024年全年</w:t>
      </w:r>
      <w:r>
        <w:rPr>
          <w:rStyle w:val="13"/>
          <w:color w:val="0563C1"/>
        </w:rPr>
        <w:fldChar w:fldCharType="end"/>
      </w:r>
    </w:p>
    <w:p w14:paraId="45E6FF6C">
      <w:pPr>
        <w:spacing w:after="200" w:line="400" w:lineRule="atLeast"/>
      </w:pPr>
      <w:r>
        <w:fldChar w:fldCharType="begin"/>
      </w:r>
      <w:r>
        <w:instrText xml:space="preserve"> HYPERLINK "https://new.qq.com/rain/a/20250519A024EG00" \h </w:instrText>
      </w:r>
      <w:r>
        <w:fldChar w:fldCharType="separate"/>
      </w:r>
      <w:r>
        <w:rPr>
          <w:rStyle w:val="13"/>
          <w:color w:val="0563C1"/>
        </w:rPr>
        <w:t>2025年中国电影票房累计已达268亿元_腾讯新闻</w:t>
      </w:r>
      <w:r>
        <w:rPr>
          <w:rStyle w:val="13"/>
          <w:color w:val="0563C1"/>
        </w:rPr>
        <w:fldChar w:fldCharType="end"/>
      </w:r>
    </w:p>
    <w:p w14:paraId="1E416916">
      <w:pPr>
        <w:spacing w:after="200" w:line="400" w:lineRule="atLeast"/>
      </w:pPr>
      <w:r>
        <w:fldChar w:fldCharType="begin"/>
      </w:r>
      <w:r>
        <w:instrText xml:space="preserve"> HYPERLINK "https://yule.360.cn/content/3924298" \h </w:instrText>
      </w:r>
      <w:r>
        <w:fldChar w:fldCharType="separate"/>
      </w:r>
      <w:r>
        <w:rPr>
          <w:rStyle w:val="13"/>
          <w:color w:val="0563C1"/>
        </w:rPr>
        <w:t>中国电影票房总榜中国影史超级大片累计总票房</w:t>
      </w:r>
      <w:r>
        <w:rPr>
          <w:rStyle w:val="13"/>
          <w:color w:val="0563C1"/>
        </w:rPr>
        <w:fldChar w:fldCharType="end"/>
      </w:r>
    </w:p>
    <w:p w14:paraId="09587490">
      <w:pPr>
        <w:spacing w:after="200" w:line="400" w:lineRule="atLeast"/>
      </w:pPr>
      <w:r>
        <w:fldChar w:fldCharType="begin"/>
      </w:r>
      <w:r>
        <w:instrText xml:space="preserve"> HYPERLINK "https://files.metaso.cn/api/public-file/preview?fileName=8675906252975095808.pdf" \h </w:instrText>
      </w:r>
      <w:r>
        <w:fldChar w:fldCharType="separate"/>
      </w:r>
      <w:r>
        <w:rPr>
          <w:rStyle w:val="13"/>
          <w:color w:val="0563C1"/>
        </w:rPr>
        <w:t>应习近平邀请 巴基斯坦总统将访华</w:t>
      </w:r>
      <w:r>
        <w:rPr>
          <w:rStyle w:val="13"/>
          <w:color w:val="0563C1"/>
        </w:rPr>
        <w:fldChar w:fldCharType="end"/>
      </w:r>
    </w:p>
    <w:p w14:paraId="5832D5BF">
      <w:pPr>
        <w:spacing w:after="200" w:line="400" w:lineRule="atLeast"/>
      </w:pPr>
      <w:r>
        <w:fldChar w:fldCharType="begin"/>
      </w:r>
      <w:r>
        <w:instrText xml:space="preserve"> HYPERLINK "https://m.ac.qq.com/ask/detail/aid/pefoiqychv" \h </w:instrText>
      </w:r>
      <w:r>
        <w:fldChar w:fldCharType="separate"/>
      </w:r>
      <w:r>
        <w:rPr>
          <w:rStyle w:val="13"/>
          <w:color w:val="0563C1"/>
        </w:rPr>
        <w:t>中国电影票房总榜前十</w:t>
      </w:r>
      <w:r>
        <w:rPr>
          <w:rStyle w:val="13"/>
          <w:color w:val="0563C1"/>
        </w:rPr>
        <w:fldChar w:fldCharType="end"/>
      </w:r>
    </w:p>
    <w:p w14:paraId="7FA49187">
      <w:pPr>
        <w:spacing w:after="200" w:line="400" w:lineRule="atLeast"/>
      </w:pPr>
      <w:r>
        <w:fldChar w:fldCharType="begin"/>
      </w:r>
      <w:r>
        <w:instrText xml:space="preserve"> HYPERLINK "https://files.metaso.cn/api/public-file/preview?fileName=8682558350775169024.pdf" \h </w:instrText>
      </w:r>
      <w:r>
        <w:fldChar w:fldCharType="separate"/>
      </w:r>
      <w:r>
        <w:rPr>
          <w:rStyle w:val="13"/>
          <w:color w:val="0563C1"/>
        </w:rPr>
        <w:t>谷子经济深度：驱动因素、发展展望、产业链分析及相关企业深度梳理</w:t>
      </w:r>
      <w:r>
        <w:rPr>
          <w:rStyle w:val="13"/>
          <w:color w:val="0563C1"/>
        </w:rPr>
        <w:fldChar w:fldCharType="end"/>
      </w:r>
    </w:p>
    <w:p w14:paraId="2D1ECBCA">
      <w:pPr>
        <w:spacing w:after="200" w:line="400" w:lineRule="atLeast"/>
      </w:pPr>
      <w:r>
        <w:fldChar w:fldCharType="begin"/>
      </w:r>
      <w:r>
        <w:instrText xml:space="preserve"> HYPERLINK "https://dy.163.com/article/ERD3RITK0511B8LM.html" \h </w:instrText>
      </w:r>
      <w:r>
        <w:fldChar w:fldCharType="separate"/>
      </w:r>
      <w:r>
        <w:rPr>
          <w:rStyle w:val="13"/>
          <w:color w:val="0563C1"/>
        </w:rPr>
        <w:t>《我和我的祖国》票房破25亿，跻身中国电影票房总榜前十</w:t>
      </w:r>
      <w:r>
        <w:rPr>
          <w:rStyle w:val="13"/>
          <w:color w:val="0563C1"/>
        </w:rPr>
        <w:fldChar w:fldCharType="end"/>
      </w:r>
    </w:p>
    <w:p w14:paraId="3AEF9931">
      <w:pPr>
        <w:spacing w:after="200" w:line="400" w:lineRule="atLeast"/>
      </w:pPr>
      <w:r>
        <w:fldChar w:fldCharType="begin"/>
      </w:r>
      <w:r>
        <w:instrText xml:space="preserve"> HYPERLINK "https://m.douyin.com/shipin/7299379911658293257" \h </w:instrText>
      </w:r>
      <w:r>
        <w:fldChar w:fldCharType="separate"/>
      </w:r>
      <w:r>
        <w:rPr>
          <w:rStyle w:val="13"/>
          <w:color w:val="0563C1"/>
        </w:rPr>
        <w:t>tmdb api怎么获取</w:t>
      </w:r>
      <w:r>
        <w:rPr>
          <w:rStyle w:val="13"/>
          <w:color w:val="0563C1"/>
        </w:rPr>
        <w:fldChar w:fldCharType="end"/>
      </w:r>
    </w:p>
    <w:p w14:paraId="0F5617C8">
      <w:pPr>
        <w:spacing w:after="200" w:line="400" w:lineRule="atLeast"/>
      </w:pPr>
      <w:r>
        <w:fldChar w:fldCharType="begin"/>
      </w:r>
      <w:r>
        <w:instrText xml:space="preserve"> HYPERLINK "https://www.jianshu.com/p/204a523f48f3" \h </w:instrText>
      </w:r>
      <w:r>
        <w:fldChar w:fldCharType="separate"/>
      </w:r>
      <w:r>
        <w:rPr>
          <w:rStyle w:val="13"/>
          <w:color w:val="0563C1"/>
        </w:rPr>
        <w:t>利用API获取豆瓣即将上映的20条电影信息</w:t>
      </w:r>
      <w:r>
        <w:rPr>
          <w:rStyle w:val="13"/>
          <w:color w:val="0563C1"/>
        </w:rPr>
        <w:fldChar w:fldCharType="end"/>
      </w:r>
    </w:p>
    <w:p w14:paraId="038DB58E">
      <w:pPr>
        <w:spacing w:after="200" w:line="400" w:lineRule="atLeast"/>
      </w:pPr>
      <w:r>
        <w:fldChar w:fldCharType="begin"/>
      </w:r>
      <w:r>
        <w:instrText xml:space="preserve"> HYPERLINK "https://detectivechinatown1900.tawk.help/article/detective-chinatown-1900" \h </w:instrText>
      </w:r>
      <w:r>
        <w:fldChar w:fldCharType="separate"/>
      </w:r>
      <w:r>
        <w:rPr>
          <w:rStyle w:val="13"/>
          <w:color w:val="0563C1"/>
        </w:rPr>
        <w:t>唐探1900</w:t>
      </w:r>
      <w:r>
        <w:rPr>
          <w:rStyle w:val="13"/>
          <w:color w:val="0563C1"/>
        </w:rPr>
        <w:fldChar w:fldCharType="end"/>
      </w:r>
    </w:p>
    <w:p w14:paraId="116E5E3C">
      <w:pPr>
        <w:spacing w:after="200" w:line="400" w:lineRule="atLeast"/>
      </w:pPr>
      <w:r>
        <w:fldChar w:fldCharType="begin"/>
      </w:r>
      <w:r>
        <w:instrText xml:space="preserve"> HYPERLINK "https://www.bilibili.com/video/av113899647009145" \h </w:instrText>
      </w:r>
      <w:r>
        <w:fldChar w:fldCharType="separate"/>
      </w:r>
      <w:r>
        <w:rPr>
          <w:rStyle w:val="13"/>
          <w:color w:val="0563C1"/>
        </w:rPr>
        <w:t>《唐探1900》10年 4电影+2剧集，唐探宇宙编年史正序时间线！_哔哩哔哩_bilibili</w:t>
      </w:r>
      <w:r>
        <w:rPr>
          <w:rStyle w:val="13"/>
          <w:color w:val="0563C1"/>
        </w:rPr>
        <w:fldChar w:fldCharType="end"/>
      </w:r>
    </w:p>
    <w:p w14:paraId="1EA400C9">
      <w:pPr>
        <w:spacing w:after="200" w:line="400" w:lineRule="atLeast"/>
      </w:pPr>
      <w:r>
        <w:fldChar w:fldCharType="begin"/>
      </w:r>
      <w:r>
        <w:instrText xml:space="preserve"> HYPERLINK "https://pdf.dfcfw.com/pdf/H3_AP202501061641813479_1.pdf?1736158653000.pdf" \h </w:instrText>
      </w:r>
      <w:r>
        <w:fldChar w:fldCharType="separate"/>
      </w:r>
      <w:r>
        <w:rPr>
          <w:rStyle w:val="13"/>
          <w:color w:val="0563C1"/>
        </w:rPr>
        <w:t>1月报：持续关注AI应用方向，关注春节档票房表现</w:t>
      </w:r>
      <w:r>
        <w:rPr>
          <w:rStyle w:val="13"/>
          <w:color w:val="0563C1"/>
        </w:rPr>
        <w:fldChar w:fldCharType="end"/>
      </w:r>
    </w:p>
    <w:p w14:paraId="5D9D1AFB">
      <w:pPr>
        <w:spacing w:after="200" w:line="400" w:lineRule="atLeast"/>
      </w:pPr>
      <w:r>
        <w:fldChar w:fldCharType="begin"/>
      </w:r>
      <w:r>
        <w:instrText xml:space="preserve"> HYPERLINK "https://word.20087.com/QiTa/00/%E7%94%B5%E5%BD%B1%E7%9A%84%E7%8E%B0%E7%8A%B6%E5%92%8C%E5%8F%91%E5%B1%95%E8%B6%8B%E5%8A%BF_1818200.docx" \h </w:instrText>
      </w:r>
      <w:r>
        <w:fldChar w:fldCharType="separate"/>
      </w:r>
      <w:r>
        <w:rPr>
          <w:rStyle w:val="13"/>
          <w:color w:val="0563C1"/>
        </w:rPr>
        <w:t>2025年中国电影市场调查研究与发展趋势预测报告</w:t>
      </w:r>
      <w:r>
        <w:rPr>
          <w:rStyle w:val="13"/>
          <w:color w:val="0563C1"/>
        </w:rPr>
        <w:fldChar w:fldCharType="end"/>
      </w:r>
    </w:p>
    <w:p w14:paraId="0149F5F6">
      <w:pPr>
        <w:spacing w:after="200" w:line="400" w:lineRule="atLeast"/>
      </w:pPr>
      <w:r>
        <w:fldChar w:fldCharType="begin"/>
      </w:r>
      <w:r>
        <w:instrText xml:space="preserve"> HYPERLINK "https://word.20087.com/QiTa/50/%E7%94%B5%E5%BD%B1%E5%B8%82%E5%9C%BA%E9%9C%80%E6%B1%82%E5%88%86%E6%9E%90%E4%B8%8E%E5%8F%91%E5%B1%95%E8%B6%8B%E5%8A%BF%E9%A2%84%E6%B5%8B_1836750.docx" \h </w:instrText>
      </w:r>
      <w:r>
        <w:fldChar w:fldCharType="separate"/>
      </w:r>
      <w:r>
        <w:rPr>
          <w:rStyle w:val="13"/>
          <w:color w:val="0563C1"/>
        </w:rPr>
        <w:t>2025年版中国电影行业深度调研及市场前景分析报告</w:t>
      </w:r>
      <w:r>
        <w:rPr>
          <w:rStyle w:val="13"/>
          <w:color w:val="0563C1"/>
        </w:rPr>
        <w:fldChar w:fldCharType="end"/>
      </w:r>
    </w:p>
    <w:p w14:paraId="15343FC5">
      <w:pPr>
        <w:spacing w:after="200" w:line="400" w:lineRule="atLeast"/>
      </w:pPr>
      <w:r>
        <w:fldChar w:fldCharType="begin"/>
      </w:r>
      <w:r>
        <w:instrText xml:space="preserve"> HYPERLINK "https://m.gonyn.com/pdf/94/19/1819419.pdf" \h </w:instrText>
      </w:r>
      <w:r>
        <w:fldChar w:fldCharType="separate"/>
      </w:r>
      <w:r>
        <w:rPr>
          <w:rStyle w:val="13"/>
          <w:color w:val="0563C1"/>
        </w:rPr>
        <w:t>2025-2031年中国电影行业全景调研及发展前景报告</w:t>
      </w:r>
      <w:r>
        <w:rPr>
          <w:rStyle w:val="13"/>
          <w:color w:val="0563C1"/>
        </w:rPr>
        <w:fldChar w:fldCharType="end"/>
      </w:r>
    </w:p>
    <w:p w14:paraId="2341510E">
      <w:pPr>
        <w:spacing w:after="200" w:line="400" w:lineRule="atLeast"/>
      </w:pPr>
      <w:r>
        <w:fldChar w:fldCharType="begin"/>
      </w:r>
      <w:r>
        <w:instrText xml:space="preserve"> HYPERLINK "http://k.sina.com.cn/article_1577794853_5e0b3d2501902f4xu.html" \h </w:instrText>
      </w:r>
      <w:r>
        <w:fldChar w:fldCharType="separate"/>
      </w:r>
      <w:r>
        <w:rPr>
          <w:rStyle w:val="13"/>
          <w:color w:val="0563C1"/>
        </w:rPr>
        <w:t>报告 | 2024年中国电影市场年度盘点报告（附下载）</w:t>
      </w:r>
      <w:r>
        <w:rPr>
          <w:rStyle w:val="13"/>
          <w:color w:val="0563C1"/>
        </w:rPr>
        <w:fldChar w:fldCharType="end"/>
      </w:r>
    </w:p>
    <w:p w14:paraId="0396D162">
      <w:pPr>
        <w:spacing w:after="200" w:line="400" w:lineRule="atLeast"/>
      </w:pPr>
      <w:r>
        <w:fldChar w:fldCharType="begin"/>
      </w:r>
      <w:r>
        <w:instrText xml:space="preserve"> HYPERLINK "https://word.20087.com/2014-03/%E7%94%B5%E5%BD%B1%E5%B8%82%E5%9C%BA%E9%A2%84%E6%B5%8B%E6%8A%A5%E5%91%8A_1378536.Docx" \h </w:instrText>
      </w:r>
      <w:r>
        <w:fldChar w:fldCharType="separate"/>
      </w:r>
      <w:r>
        <w:rPr>
          <w:rStyle w:val="13"/>
          <w:color w:val="0563C1"/>
        </w:rPr>
        <w:t>2025年中国电影市场现状调查与未来发展前景趋势报告</w:t>
      </w:r>
      <w:r>
        <w:rPr>
          <w:rStyle w:val="13"/>
          <w:color w:val="0563C1"/>
        </w:rPr>
        <w:fldChar w:fldCharType="end"/>
      </w:r>
    </w:p>
    <w:p w14:paraId="3DD1D302">
      <w:pPr>
        <w:spacing w:after="200" w:line="400" w:lineRule="atLeast"/>
      </w:pPr>
      <w:r>
        <w:fldChar w:fldCharType="begin"/>
      </w:r>
      <w:r>
        <w:instrText xml:space="preserve"> HYPERLINK "https://doc.51baogao.cn/20170214/39233/2025-2030%E5%B9%B4%E4%B8%AD%E5%9B%BD%E7%94%B5%E5%BD%B1%E5%B8%82%E5%9C%BA%E6%B7%B1%E5%BA%A6%E5%85%A8%E6%99%AF%E8%B0%83%E7%A0%94%E5%8F%8A%E2%80%9C%E5%8D%81%E4%BA%94%E4%BA%94%E2%80%9D%E5%8F%91%E5%B1%95%E5%89%8D%E6%99%AF%E9%A2%84%E6%B5%8B%E6%8A%A5%E5%91%8A.pdf" \h </w:instrText>
      </w:r>
      <w:r>
        <w:fldChar w:fldCharType="separate"/>
      </w:r>
      <w:r>
        <w:rPr>
          <w:rStyle w:val="13"/>
          <w:color w:val="0563C1"/>
        </w:rPr>
        <w:t>2025-2030年中国电影市场深度全景调研及“十五五”发展前景预测报告</w:t>
      </w:r>
      <w:r>
        <w:rPr>
          <w:rStyle w:val="13"/>
          <w:color w:val="0563C1"/>
        </w:rPr>
        <w:fldChar w:fldCharType="end"/>
      </w:r>
    </w:p>
    <w:p w14:paraId="624F1AE9">
      <w:pPr>
        <w:spacing w:after="200" w:line="400" w:lineRule="atLeast"/>
      </w:pPr>
      <w:r>
        <w:fldChar w:fldCharType="begin"/>
      </w:r>
      <w:r>
        <w:instrText xml:space="preserve"> HYPERLINK "https://caifuhao.eastmoney.com/news/20251124142717878795600" \h </w:instrText>
      </w:r>
      <w:r>
        <w:fldChar w:fldCharType="separate"/>
      </w:r>
      <w:r>
        <w:rPr>
          <w:rStyle w:val="13"/>
          <w:color w:val="0563C1"/>
        </w:rPr>
        <w:t>2025年中国电影市场分析报告</w:t>
      </w:r>
      <w:r>
        <w:rPr>
          <w:rStyle w:val="13"/>
          <w:color w:val="0563C1"/>
        </w:rPr>
        <w:fldChar w:fldCharType="end"/>
      </w:r>
    </w:p>
    <w:p w14:paraId="293B678C">
      <w:pPr>
        <w:spacing w:after="200" w:line="400" w:lineRule="atLeast"/>
      </w:pPr>
      <w:r>
        <w:fldChar w:fldCharType="begin"/>
      </w:r>
      <w:r>
        <w:instrText xml:space="preserve"> HYPERLINK "https://m.chyxx.com/pdf/49/89/684989.pdf" \h </w:instrText>
      </w:r>
      <w:r>
        <w:fldChar w:fldCharType="separate"/>
      </w:r>
      <w:r>
        <w:rPr>
          <w:rStyle w:val="13"/>
          <w:color w:val="0563C1"/>
        </w:rPr>
        <w:t>2019-2025年中国电影行业市场专项调查及发展趋势分析报告</w:t>
      </w:r>
      <w:r>
        <w:rPr>
          <w:rStyle w:val="13"/>
          <w:color w:val="0563C1"/>
        </w:rPr>
        <w:fldChar w:fldCharType="end"/>
      </w:r>
    </w:p>
    <w:p w14:paraId="650034A1">
      <w:pPr>
        <w:spacing w:after="200" w:line="400" w:lineRule="atLeast"/>
      </w:pPr>
      <w:r>
        <w:fldChar w:fldCharType="begin"/>
      </w:r>
      <w:r>
        <w:instrText xml:space="preserve"> HYPERLINK "https://www.uqudao.com/downloadDetail/11678" \h </w:instrText>
      </w:r>
      <w:r>
        <w:fldChar w:fldCharType="separate"/>
      </w:r>
      <w:r>
        <w:rPr>
          <w:rStyle w:val="13"/>
          <w:color w:val="0563C1"/>
        </w:rPr>
        <w:t>免费下载：2024中国电影行业年度市场研究报告.pdf</w:t>
      </w:r>
      <w:r>
        <w:rPr>
          <w:rStyle w:val="13"/>
          <w:color w:val="0563C1"/>
        </w:rPr>
        <w:fldChar w:fldCharType="end"/>
      </w:r>
    </w:p>
    <w:p w14:paraId="285362FE">
      <w:pPr>
        <w:spacing w:after="200" w:line="400" w:lineRule="atLeast"/>
      </w:pPr>
      <w:r>
        <w:fldChar w:fldCharType="begin"/>
      </w:r>
      <w:r>
        <w:instrText xml:space="preserve"> HYPERLINK "https://max.book118.com/try_down/508122102005007037.pdf" \h </w:instrText>
      </w:r>
      <w:r>
        <w:fldChar w:fldCharType="separate"/>
      </w:r>
      <w:r>
        <w:rPr>
          <w:rStyle w:val="13"/>
          <w:color w:val="0563C1"/>
        </w:rPr>
        <w:t>2025年中国电影行业调查报告</w:t>
      </w:r>
      <w:r>
        <w:rPr>
          <w:rStyle w:val="13"/>
          <w:color w:val="0563C1"/>
        </w:rPr>
        <w:fldChar w:fldCharType="end"/>
      </w:r>
    </w:p>
    <w:p w14:paraId="4900D90B">
      <w:pPr>
        <w:spacing w:after="200" w:line="400" w:lineRule="atLeast"/>
      </w:pPr>
      <w:r>
        <w:fldChar w:fldCharType="begin"/>
      </w:r>
      <w:r>
        <w:instrText xml:space="preserve"> HYPERLINK "https://www.cir.cn/5/85/YingShiShiChangYuCeBaoGao.html" \h </w:instrText>
      </w:r>
      <w:r>
        <w:fldChar w:fldCharType="separate"/>
      </w:r>
      <w:r>
        <w:rPr>
          <w:rStyle w:val="13"/>
          <w:color w:val="0563C1"/>
        </w:rPr>
        <w:t>2025-2031年中国影视市场调查研究及发展前景趋势分析报告</w:t>
      </w:r>
      <w:r>
        <w:rPr>
          <w:rStyle w:val="13"/>
          <w:color w:val="0563C1"/>
        </w:rPr>
        <w:fldChar w:fldCharType="end"/>
      </w:r>
    </w:p>
    <w:p w14:paraId="2AA79B5A">
      <w:pPr>
        <w:spacing w:after="200" w:line="400" w:lineRule="atLeast"/>
      </w:pPr>
      <w:r>
        <w:fldChar w:fldCharType="begin"/>
      </w:r>
      <w:r>
        <w:instrText xml:space="preserve"> HYPERLINK "https://m.book118.com/html/2025/0309/6134241004011053.shtm" \h </w:instrText>
      </w:r>
      <w:r>
        <w:fldChar w:fldCharType="separate"/>
      </w:r>
      <w:r>
        <w:rPr>
          <w:rStyle w:val="13"/>
          <w:color w:val="0563C1"/>
        </w:rPr>
        <w:t>2025年中国电影市场运行态势报告</w:t>
      </w:r>
      <w:r>
        <w:rPr>
          <w:rStyle w:val="13"/>
          <w:color w:val="0563C1"/>
        </w:rPr>
        <w:fldChar w:fldCharType="end"/>
      </w:r>
    </w:p>
    <w:p w14:paraId="6D4E32BF">
      <w:pPr>
        <w:spacing w:after="200" w:line="400" w:lineRule="atLeast"/>
      </w:pPr>
      <w:r>
        <w:fldChar w:fldCharType="begin"/>
      </w:r>
      <w:r>
        <w:instrText xml:space="preserve"> HYPERLINK "https://pdfs.cir.cn/QiTaHangYe/93/%e7%94%b5%e5%bd%b1%e4%b8%9a%e5%8f%91%e5%b1%95%e7%8e%b0%e7%8a%b6%e5%88%86%e6%9e%90%e5%89%8d%e6%99%af%e9%a2%84%e6%b5%8b_1878693.pdf" \h </w:instrText>
      </w:r>
      <w:r>
        <w:fldChar w:fldCharType="separate"/>
      </w:r>
      <w:r>
        <w:rPr>
          <w:rStyle w:val="13"/>
          <w:color w:val="0563C1"/>
        </w:rPr>
        <w:t>2025年中国电影业行业发展调研与市场前景分析报告</w:t>
      </w:r>
      <w:r>
        <w:rPr>
          <w:rStyle w:val="13"/>
          <w:color w:val="0563C1"/>
        </w:rPr>
        <w:fldChar w:fldCharType="end"/>
      </w:r>
    </w:p>
    <w:p w14:paraId="42A7F22E">
      <w:pPr>
        <w:spacing w:after="200" w:line="400" w:lineRule="atLeast"/>
      </w:pPr>
      <w:r>
        <w:fldChar w:fldCharType="begin"/>
      </w:r>
      <w:r>
        <w:instrText xml:space="preserve"> HYPERLINK "https://pdf.dfcfw.com/pdf/H3_AP202212261581374588_1.pdf" \h </w:instrText>
      </w:r>
      <w:r>
        <w:fldChar w:fldCharType="separate"/>
      </w:r>
      <w:r>
        <w:rPr>
          <w:rStyle w:val="13"/>
          <w:color w:val="0563C1"/>
        </w:rPr>
        <w:t>传媒行业报告 | 行业研究周报</w:t>
      </w:r>
      <w:r>
        <w:rPr>
          <w:rStyle w:val="13"/>
          <w:color w:val="0563C1"/>
        </w:rPr>
        <w:fldChar w:fldCharType="end"/>
      </w:r>
    </w:p>
    <w:p w14:paraId="5D4BBD32">
      <w:pPr>
        <w:spacing w:after="200" w:line="400" w:lineRule="atLeast"/>
      </w:pPr>
      <w:r>
        <w:fldChar w:fldCharType="begin"/>
      </w:r>
      <w:r>
        <w:instrText xml:space="preserve"> HYPERLINK "https://www.d2film.com/n2i79oju.html" \h </w:instrText>
      </w:r>
      <w:r>
        <w:fldChar w:fldCharType="separate"/>
      </w:r>
      <w:r>
        <w:rPr>
          <w:rStyle w:val="13"/>
          <w:color w:val="0563C1"/>
        </w:rPr>
        <w:t>电影票房实时数据猫眼_电影票房实时数据软件</w:t>
      </w:r>
      <w:r>
        <w:rPr>
          <w:rStyle w:val="13"/>
          <w:color w:val="0563C1"/>
        </w:rPr>
        <w:fldChar w:fldCharType="end"/>
      </w:r>
    </w:p>
    <w:p w14:paraId="5B78306F">
      <w:pPr>
        <w:spacing w:after="200" w:line="400" w:lineRule="atLeast"/>
      </w:pPr>
      <w:r>
        <w:fldChar w:fldCharType="begin"/>
      </w:r>
      <w:r>
        <w:instrText xml:space="preserve"> HYPERLINK "http://m.2265.com/k/maoyan" \h </w:instrText>
      </w:r>
      <w:r>
        <w:fldChar w:fldCharType="separate"/>
      </w:r>
      <w:r>
        <w:rPr>
          <w:rStyle w:val="13"/>
          <w:color w:val="0563C1"/>
        </w:rPr>
        <w:t>电影票房猫眼专业版实时数据下载专题</w:t>
      </w:r>
      <w:r>
        <w:rPr>
          <w:rStyle w:val="13"/>
          <w:color w:val="0563C1"/>
        </w:rPr>
        <w:fldChar w:fldCharType="end"/>
      </w:r>
    </w:p>
    <w:p w14:paraId="4560BFE0">
      <w:pPr>
        <w:spacing w:after="200" w:line="400" w:lineRule="atLeast"/>
      </w:pPr>
      <w:r>
        <w:fldChar w:fldCharType="begin"/>
      </w:r>
      <w:r>
        <w:instrText xml:space="preserve"> HYPERLINK "https://files.metaso.cn/api/public-file/preview?fileName=8681252611266621440.pdf" \h </w:instrText>
      </w:r>
      <w:r>
        <w:fldChar w:fldCharType="separate"/>
      </w:r>
      <w:r>
        <w:rPr>
          <w:rStyle w:val="13"/>
          <w:color w:val="0563C1"/>
        </w:rPr>
        <w:t>【睡前消息852】自铸败局——中国电影2024年总结.md</w:t>
      </w:r>
      <w:r>
        <w:rPr>
          <w:rStyle w:val="13"/>
          <w:color w:val="0563C1"/>
        </w:rPr>
        <w:fldChar w:fldCharType="end"/>
      </w:r>
    </w:p>
    <w:p w14:paraId="4B9EC563">
      <w:pPr>
        <w:spacing w:after="200" w:line="400" w:lineRule="atLeast"/>
      </w:pPr>
      <w:r>
        <w:fldChar w:fldCharType="begin"/>
      </w:r>
      <w:r>
        <w:instrText xml:space="preserve"> HYPERLINK "https://pdf.dfcfw.com/pdf/H3_AP202508041721146379_1.pdf?1754296007000.pdf" \h </w:instrText>
      </w:r>
      <w:r>
        <w:fldChar w:fldCharType="separate"/>
      </w:r>
      <w:r>
        <w:rPr>
          <w:rStyle w:val="13"/>
          <w:color w:val="0563C1"/>
        </w:rPr>
        <w:t>国内大模型加速迭代，海外AI商业化成果显现 (2025.07.28-08.03)</w:t>
      </w:r>
      <w:r>
        <w:rPr>
          <w:rStyle w:val="13"/>
          <w:color w:val="0563C1"/>
        </w:rPr>
        <w:fldChar w:fldCharType="end"/>
      </w:r>
    </w:p>
    <w:p w14:paraId="4F98471E">
      <w:pPr>
        <w:spacing w:after="200" w:line="400" w:lineRule="atLeast"/>
      </w:pPr>
      <w:r>
        <w:fldChar w:fldCharType="begin"/>
      </w:r>
      <w:r>
        <w:instrText xml:space="preserve"> HYPERLINK "https://finance.sina.cn/2025-01-31/detail-inehvyrf3834403.d.html?vt=4&amp;pos=108" \h </w:instrText>
      </w:r>
      <w:r>
        <w:fldChar w:fldCharType="separate"/>
      </w:r>
      <w:r>
        <w:rPr>
          <w:rStyle w:val="13"/>
          <w:color w:val="0563C1"/>
        </w:rPr>
        <w:t>彻底爆了！2025年度最新票房出炉，网友吵翻了</w:t>
      </w:r>
      <w:r>
        <w:rPr>
          <w:rStyle w:val="13"/>
          <w:color w:val="0563C1"/>
        </w:rPr>
        <w:fldChar w:fldCharType="end"/>
      </w:r>
    </w:p>
    <w:p w14:paraId="440FCF35">
      <w:pPr>
        <w:spacing w:after="200" w:line="400" w:lineRule="atLeast"/>
      </w:pPr>
      <w:r>
        <w:fldChar w:fldCharType="begin"/>
      </w:r>
      <w:r>
        <w:instrText xml:space="preserve"> HYPERLINK "https://m.sohu.com/a/910172948_122072291" \h </w:instrText>
      </w:r>
      <w:r>
        <w:fldChar w:fldCharType="separate"/>
      </w:r>
      <w:r>
        <w:rPr>
          <w:rStyle w:val="13"/>
          <w:color w:val="0563C1"/>
        </w:rPr>
        <w:t>截至2025年6月30日，中国电影市场展现出一份亮眼且总体稳健的“半年成绩单”</w:t>
      </w:r>
      <w:r>
        <w:rPr>
          <w:rStyle w:val="13"/>
          <w:color w:val="0563C1"/>
        </w:rPr>
        <w:fldChar w:fldCharType="end"/>
      </w:r>
    </w:p>
    <w:p w14:paraId="0DD114F0">
      <w:pPr>
        <w:spacing w:after="200" w:line="400" w:lineRule="atLeast"/>
      </w:pPr>
      <w:r>
        <w:fldChar w:fldCharType="begin"/>
      </w:r>
      <w:r>
        <w:instrText xml:space="preserve"> HYPERLINK "https://files.metaso.cn/api/public-file/preview?fileName=8685983907034771456.pdf" \h </w:instrText>
      </w:r>
      <w:r>
        <w:fldChar w:fldCharType="separate"/>
      </w:r>
      <w:r>
        <w:rPr>
          <w:rStyle w:val="13"/>
          <w:color w:val="0563C1"/>
        </w:rPr>
        <w:t>2025贺岁档电影票房破30亿</w:t>
      </w:r>
      <w:r>
        <w:rPr>
          <w:rStyle w:val="13"/>
          <w:color w:val="0563C1"/>
        </w:rPr>
        <w:fldChar w:fldCharType="end"/>
      </w:r>
    </w:p>
    <w:p w14:paraId="087E5E7D">
      <w:pPr>
        <w:spacing w:after="200" w:line="400" w:lineRule="atLeast"/>
      </w:pPr>
      <w:r>
        <w:fldChar w:fldCharType="begin"/>
      </w:r>
      <w:r>
        <w:instrText xml:space="preserve"> HYPERLINK "http://www.bilibili.com/video/av113855791369823" \h </w:instrText>
      </w:r>
      <w:r>
        <w:fldChar w:fldCharType="separate"/>
      </w:r>
      <w:r>
        <w:rPr>
          <w:rStyle w:val="13"/>
          <w:color w:val="0563C1"/>
        </w:rPr>
        <w:t>2025年1月19日中国电影票房Top10 总票房6500万</w:t>
      </w:r>
      <w:r>
        <w:rPr>
          <w:rStyle w:val="13"/>
          <w:color w:val="0563C1"/>
        </w:rPr>
        <w:fldChar w:fldCharType="end"/>
      </w:r>
    </w:p>
    <w:p w14:paraId="22CC6131">
      <w:pPr>
        <w:spacing w:after="200" w:line="400" w:lineRule="atLeast"/>
      </w:pPr>
      <w:r>
        <w:fldChar w:fldCharType="begin"/>
      </w:r>
      <w:r>
        <w:instrText xml:space="preserve"> HYPERLINK "https://files.metaso.cn/api/public-file/preview?fileName=8673182447159320576.pdf" \h </w:instrText>
      </w:r>
      <w:r>
        <w:fldChar w:fldCharType="separate"/>
      </w:r>
      <w:r>
        <w:rPr>
          <w:rStyle w:val="13"/>
          <w:color w:val="0563C1"/>
        </w:rPr>
        <w:t>互联网传媒行业：腾讯25Q1游戏及营销主业强劲，阿里开源视频编辑统一模型</w:t>
      </w:r>
      <w:r>
        <w:rPr>
          <w:rStyle w:val="13"/>
          <w:color w:val="0563C1"/>
        </w:rPr>
        <w:fldChar w:fldCharType="end"/>
      </w:r>
    </w:p>
    <w:p w14:paraId="203465CE">
      <w:pPr>
        <w:spacing w:after="200" w:line="400" w:lineRule="atLeast"/>
      </w:pPr>
      <w:r>
        <w:fldChar w:fldCharType="begin"/>
      </w:r>
      <w:r>
        <w:instrText xml:space="preserve"> HYPERLINK "https://www.bilibili.com/video/BV1w4bUzcENq/" \h </w:instrText>
      </w:r>
      <w:r>
        <w:fldChar w:fldCharType="separate"/>
      </w:r>
      <w:r>
        <w:rPr>
          <w:rStyle w:val="13"/>
          <w:color w:val="0563C1"/>
        </w:rPr>
        <w:t>今天(7月25日)电影《南京照相馆》正式全国上映！_哔哩哔哩_bilibili</w:t>
      </w:r>
      <w:r>
        <w:rPr>
          <w:rStyle w:val="13"/>
          <w:color w:val="0563C1"/>
        </w:rPr>
        <w:fldChar w:fldCharType="end"/>
      </w:r>
    </w:p>
    <w:p w14:paraId="2DCC96B4">
      <w:pPr>
        <w:spacing w:after="200" w:line="400" w:lineRule="atLeast"/>
      </w:pPr>
      <w:r>
        <w:fldChar w:fldCharType="begin"/>
      </w:r>
      <w:r>
        <w:instrText xml:space="preserve"> HYPERLINK "http://epaper.yqnews.com.cn/yqwb/resfile/2025-07-25/06/06.pdf" \h </w:instrText>
      </w:r>
      <w:r>
        <w:fldChar w:fldCharType="separate"/>
      </w:r>
      <w:r>
        <w:rPr>
          <w:rStyle w:val="13"/>
          <w:color w:val="0563C1"/>
        </w:rPr>
        <w:t>上半年国产剧集:不慌不忙讲好故事</w:t>
      </w:r>
      <w:r>
        <w:rPr>
          <w:rStyle w:val="13"/>
          <w:color w:val="0563C1"/>
        </w:rPr>
        <w:fldChar w:fldCharType="end"/>
      </w:r>
    </w:p>
    <w:p w14:paraId="6F58582A">
      <w:pPr>
        <w:spacing w:after="200" w:line="400" w:lineRule="atLeast"/>
      </w:pPr>
      <w:r>
        <w:fldChar w:fldCharType="begin"/>
      </w:r>
      <w:r>
        <w:instrText xml:space="preserve"> HYPERLINK "https://files.metaso.cn/api/public-file/preview?fileName=8685647872135483392.pdf" \h </w:instrText>
      </w:r>
      <w:r>
        <w:fldChar w:fldCharType="separate"/>
      </w:r>
      <w:r>
        <w:rPr>
          <w:rStyle w:val="13"/>
          <w:color w:val="0563C1"/>
        </w:rPr>
        <w:t>2025年10月01日新闻联播文字版</w:t>
      </w:r>
      <w:r>
        <w:rPr>
          <w:rStyle w:val="13"/>
          <w:color w:val="0563C1"/>
        </w:rPr>
        <w:fldChar w:fldCharType="end"/>
      </w:r>
    </w:p>
    <w:p w14:paraId="7A6B56D8">
      <w:pPr>
        <w:spacing w:after="200" w:line="400" w:lineRule="atLeast"/>
      </w:pPr>
      <w:r>
        <w:fldChar w:fldCharType="begin"/>
      </w:r>
      <w:r>
        <w:instrText xml:space="preserve"> HYPERLINK "https://pdf.dfcfw.com/pdf/H3_AP202212121581021009_1.pdf" \h </w:instrText>
      </w:r>
      <w:r>
        <w:fldChar w:fldCharType="separate"/>
      </w:r>
      <w:r>
        <w:rPr>
          <w:rStyle w:val="13"/>
          <w:color w:val="0563C1"/>
        </w:rPr>
        <w:t>传媒行业研究周报</w:t>
      </w:r>
      <w:r>
        <w:rPr>
          <w:rStyle w:val="13"/>
          <w:color w:val="0563C1"/>
        </w:rPr>
        <w:fldChar w:fldCharType="end"/>
      </w:r>
    </w:p>
    <w:p w14:paraId="0EAA5364">
      <w:pPr>
        <w:spacing w:after="200" w:line="400" w:lineRule="atLeast"/>
      </w:pPr>
      <w:r>
        <w:fldChar w:fldCharType="begin"/>
      </w:r>
      <w:r>
        <w:instrText xml:space="preserve"> HYPERLINK "https://m.163.com/dy/article/KE9049JH0517DNB8.html" \h </w:instrText>
      </w:r>
      <w:r>
        <w:fldChar w:fldCharType="separate"/>
      </w:r>
      <w:r>
        <w:rPr>
          <w:rStyle w:val="13"/>
          <w:color w:val="0563C1"/>
        </w:rPr>
        <w:t>2025中国电影市场及观众变化趋势报告——2025年中国金鸡百花电影...</w:t>
      </w:r>
      <w:r>
        <w:rPr>
          <w:rStyle w:val="13"/>
          <w:color w:val="0563C1"/>
        </w:rPr>
        <w:fldChar w:fldCharType="end"/>
      </w:r>
    </w:p>
    <w:p w14:paraId="42032E3B">
      <w:pPr>
        <w:spacing w:after="200" w:line="400" w:lineRule="atLeast"/>
      </w:pPr>
      <w:r>
        <w:fldChar w:fldCharType="begin"/>
      </w:r>
      <w:r>
        <w:instrText xml:space="preserve"> HYPERLINK "https://files.metaso.cn/api/public-file/preview?fileName=8683680057524273152.pdf" \h </w:instrText>
      </w:r>
      <w:r>
        <w:fldChar w:fldCharType="separate"/>
      </w:r>
      <w:r>
        <w:rPr>
          <w:rStyle w:val="13"/>
          <w:color w:val="0563C1"/>
        </w:rPr>
        <w:t>AI为海，价值为帆 ——传媒互联网行业2026年度策略报告</w:t>
      </w:r>
      <w:r>
        <w:rPr>
          <w:rStyle w:val="13"/>
          <w:color w:val="0563C1"/>
        </w:rPr>
        <w:fldChar w:fldCharType="end"/>
      </w:r>
    </w:p>
    <w:p w14:paraId="308FCCE3">
      <w:pPr>
        <w:spacing w:after="200" w:line="400" w:lineRule="atLeast"/>
      </w:pPr>
      <w:r>
        <w:fldChar w:fldCharType="begin"/>
      </w:r>
      <w:r>
        <w:instrText xml:space="preserve"> HYPERLINK "https://www.chinafilmnews.cn/UploadFiles/file/20251216/202512160912233989.pdf" \h </w:instrText>
      </w:r>
      <w:r>
        <w:fldChar w:fldCharType="separate"/>
      </w:r>
      <w:r>
        <w:rPr>
          <w:rStyle w:val="13"/>
          <w:color w:val="0563C1"/>
        </w:rPr>
        <w:t>2025年电影总票房突破500亿元 国产影片以品质突围实现全面领跑</w:t>
      </w:r>
      <w:r>
        <w:rPr>
          <w:rStyle w:val="13"/>
          <w:color w:val="0563C1"/>
        </w:rPr>
        <w:fldChar w:fldCharType="end"/>
      </w:r>
    </w:p>
    <w:p w14:paraId="0CEC384D">
      <w:pPr>
        <w:spacing w:after="200" w:line="400" w:lineRule="atLeast"/>
      </w:pPr>
      <w:r>
        <w:fldChar w:fldCharType="begin"/>
      </w:r>
      <w:r>
        <w:instrText xml:space="preserve"> HYPERLINK "https://pdf.dfcfw.com/pdf/H3_AP202503171644450541_1.pdf?1742232223000.pdf" \h </w:instrText>
      </w:r>
      <w:r>
        <w:fldChar w:fldCharType="separate"/>
      </w:r>
      <w:r>
        <w:rPr>
          <w:rStyle w:val="13"/>
          <w:color w:val="0563C1"/>
        </w:rPr>
        <w:t>政策有望提振文化消费需求，关注GDC 2025游戏产业最新方向——传媒行业月报</w:t>
      </w:r>
      <w:r>
        <w:rPr>
          <w:rStyle w:val="13"/>
          <w:color w:val="0563C1"/>
        </w:rPr>
        <w:fldChar w:fldCharType="end"/>
      </w:r>
    </w:p>
    <w:p w14:paraId="496ACCC9">
      <w:pPr>
        <w:spacing w:after="200" w:line="400" w:lineRule="atLeast"/>
      </w:pPr>
      <w:r>
        <w:fldChar w:fldCharType="begin"/>
      </w:r>
      <w:r>
        <w:instrText xml:space="preserve"> HYPERLINK "https://files.metaso.cn/api/public-file/preview?fileName=8691381158591107072.pdf" \h </w:instrText>
      </w:r>
      <w:r>
        <w:fldChar w:fldCharType="separate"/>
      </w:r>
      <w:r>
        <w:rPr>
          <w:rStyle w:val="13"/>
          <w:color w:val="0563C1"/>
        </w:rPr>
        <w:t>中国影视娱乐争议解决年度观察（2025）</w:t>
      </w:r>
      <w:r>
        <w:rPr>
          <w:rStyle w:val="13"/>
          <w:color w:val="0563C1"/>
        </w:rPr>
        <w:fldChar w:fldCharType="end"/>
      </w:r>
    </w:p>
    <w:p w14:paraId="5556C4BC">
      <w:pPr>
        <w:spacing w:after="200" w:line="400" w:lineRule="atLeast"/>
      </w:pPr>
      <w:r>
        <w:fldChar w:fldCharType="begin"/>
      </w:r>
      <w:r>
        <w:instrText xml:space="preserve"> HYPERLINK "https://files.metaso.cn/api/public-file/preview?fileName=8691349581752463360.pdf" \h </w:instrText>
      </w:r>
      <w:r>
        <w:fldChar w:fldCharType="separate"/>
      </w:r>
      <w:r>
        <w:rPr>
          <w:rStyle w:val="13"/>
          <w:color w:val="0563C1"/>
        </w:rPr>
        <w:t>传媒行业深度报告：25Q3业绩综述：利润同比增长40%，游戏板块增长亮眼</w:t>
      </w:r>
      <w:r>
        <w:rPr>
          <w:rStyle w:val="13"/>
          <w:color w:val="0563C1"/>
        </w:rPr>
        <w:fldChar w:fldCharType="end"/>
      </w:r>
    </w:p>
    <w:p w14:paraId="095EDCEB">
      <w:pPr>
        <w:spacing w:after="200" w:line="400" w:lineRule="atLeast"/>
      </w:pPr>
      <w:r>
        <w:fldChar w:fldCharType="begin"/>
      </w:r>
      <w:r>
        <w:instrText xml:space="preserve"> HYPERLINK "http://m.app.cctv.com/video/detail/a573adf78c0d434e98f5fec6f16d4a96/index.shtml" \h </w:instrText>
      </w:r>
      <w:r>
        <w:fldChar w:fldCharType="separate"/>
      </w:r>
      <w:r>
        <w:rPr>
          <w:rStyle w:val="13"/>
          <w:color w:val="0563C1"/>
        </w:rPr>
        <w:t>[中国电影报道]新闻速览 电影《捕风追影》定档8月16日</w:t>
      </w:r>
      <w:r>
        <w:rPr>
          <w:rStyle w:val="13"/>
          <w:color w:val="0563C1"/>
        </w:rPr>
        <w:fldChar w:fldCharType="end"/>
      </w:r>
    </w:p>
    <w:p w14:paraId="0227FF9B">
      <w:pPr>
        <w:spacing w:after="200" w:line="400" w:lineRule="atLeast"/>
      </w:pPr>
      <w:r>
        <w:fldChar w:fldCharType="begin"/>
      </w:r>
      <w:r>
        <w:instrText xml:space="preserve"> HYPERLINK "https://epaper.guilinlife.com/glwbh5/glwb/20250805/Articel13001NR.htm" \h </w:instrText>
      </w:r>
      <w:r>
        <w:fldChar w:fldCharType="separate"/>
      </w:r>
      <w:r>
        <w:rPr>
          <w:rStyle w:val="13"/>
          <w:color w:val="0563C1"/>
        </w:rPr>
        <w:t>电影《捕风追影》8月16日全国上映</w:t>
      </w:r>
      <w:r>
        <w:rPr>
          <w:rStyle w:val="13"/>
          <w:color w:val="0563C1"/>
        </w:rPr>
        <w:fldChar w:fldCharType="end"/>
      </w:r>
    </w:p>
    <w:p w14:paraId="7825FC55">
      <w:pPr>
        <w:spacing w:after="200" w:line="400" w:lineRule="atLeast"/>
      </w:pPr>
      <w:r>
        <w:fldChar w:fldCharType="begin"/>
      </w:r>
      <w:r>
        <w:instrText xml:space="preserve"> HYPERLINK "https://pdf.dfcfw.com/pdf/H3_AP202508191730342294_1.pdf?1755606846000.pdf" \h </w:instrText>
      </w:r>
      <w:r>
        <w:fldChar w:fldCharType="separate"/>
      </w:r>
      <w:r>
        <w:rPr>
          <w:rStyle w:val="13"/>
          <w:color w:val="0563C1"/>
        </w:rPr>
        <w:t>腾讯Q2业绩亮眼，《杖剑传说》海外表现优秀——传媒行业周报</w:t>
      </w:r>
      <w:r>
        <w:rPr>
          <w:rStyle w:val="13"/>
          <w:color w:val="0563C1"/>
        </w:rPr>
        <w:fldChar w:fldCharType="end"/>
      </w:r>
    </w:p>
    <w:p w14:paraId="6C599CED">
      <w:pPr>
        <w:spacing w:after="200" w:line="400" w:lineRule="atLeast"/>
      </w:pPr>
      <w:r>
        <w:fldChar w:fldCharType="begin"/>
      </w:r>
      <w:r>
        <w:instrText xml:space="preserve"> HYPERLINK "https://epaper.guilinlife.com/glwbpc/glwb/20250805/13.pdf" \h </w:instrText>
      </w:r>
      <w:r>
        <w:fldChar w:fldCharType="separate"/>
      </w:r>
      <w:r>
        <w:rPr>
          <w:rStyle w:val="13"/>
          <w:color w:val="0563C1"/>
        </w:rPr>
        <w:t>电影《捕风追影》8月16日全国上映 成龙梁家辉“斗智斗勇斗心眼”</w:t>
      </w:r>
      <w:r>
        <w:rPr>
          <w:rStyle w:val="13"/>
          <w:color w:val="0563C1"/>
        </w:rPr>
        <w:fldChar w:fldCharType="end"/>
      </w:r>
    </w:p>
    <w:p w14:paraId="6C0C1E8C">
      <w:pPr>
        <w:spacing w:after="200" w:line="400" w:lineRule="atLeast"/>
      </w:pPr>
      <w:r>
        <w:fldChar w:fldCharType="begin"/>
      </w:r>
      <w:r>
        <w:instrText xml:space="preserve"> HYPERLINK "https://epaper.voc.com.cn/sxdsb/page/18/2009-07/28/A12/20090728A12_pdf.pdf" \h </w:instrText>
      </w:r>
      <w:r>
        <w:fldChar w:fldCharType="separate"/>
      </w:r>
      <w:r>
        <w:rPr>
          <w:rStyle w:val="13"/>
          <w:color w:val="0563C1"/>
        </w:rPr>
        <w:t>《追影》7月30日上映</w:t>
      </w:r>
      <w:r>
        <w:rPr>
          <w:rStyle w:val="13"/>
          <w:color w:val="0563C1"/>
        </w:rPr>
        <w:fldChar w:fldCharType="end"/>
      </w:r>
    </w:p>
    <w:p w14:paraId="55CA08C6">
      <w:pPr>
        <w:spacing w:after="200" w:line="400" w:lineRule="atLeast"/>
      </w:pPr>
      <w:r>
        <w:fldChar w:fldCharType="begin"/>
      </w:r>
      <w:r>
        <w:instrText xml:space="preserve"> HYPERLINK "http://szb.xnnews.com.cn/newb/misc/2/2025-08/14/14/2025081414_pdf.pdf" \h </w:instrText>
      </w:r>
      <w:r>
        <w:fldChar w:fldCharType="separate"/>
      </w:r>
      <w:r>
        <w:rPr>
          <w:rStyle w:val="13"/>
          <w:color w:val="0563C1"/>
        </w:rPr>
        <w:t>暑期档收官战注入强劲动力 40多部中外新片将接续上映</w:t>
      </w:r>
      <w:r>
        <w:rPr>
          <w:rStyle w:val="13"/>
          <w:color w:val="0563C1"/>
        </w:rPr>
        <w:fldChar w:fldCharType="end"/>
      </w:r>
    </w:p>
    <w:p w14:paraId="5B26423E">
      <w:pPr>
        <w:spacing w:after="200" w:line="400" w:lineRule="atLeast"/>
      </w:pPr>
      <w:r>
        <w:fldChar w:fldCharType="begin"/>
      </w:r>
      <w:r>
        <w:instrText xml:space="preserve"> HYPERLINK "https://b23.tv/BV11ST6zdEuu" \h </w:instrText>
      </w:r>
      <w:r>
        <w:fldChar w:fldCharType="separate"/>
      </w:r>
      <w:r>
        <w:rPr>
          <w:rStyle w:val="13"/>
          <w:color w:val="0563C1"/>
        </w:rPr>
        <w:t>电影《捕风追影》定档，成龙/张子枫/梁家辉/此沙/文俊辉 等主演，将于8月16日上映</w:t>
      </w:r>
      <w:r>
        <w:rPr>
          <w:rStyle w:val="13"/>
          <w:color w:val="0563C1"/>
        </w:rPr>
        <w:fldChar w:fldCharType="end"/>
      </w:r>
    </w:p>
    <w:p w14:paraId="71DD0088">
      <w:pPr>
        <w:spacing w:after="200" w:line="400" w:lineRule="atLeast"/>
      </w:pPr>
      <w:r>
        <w:fldChar w:fldCharType="begin"/>
      </w:r>
      <w:r>
        <w:instrText xml:space="preserve"> HYPERLINK "https://item.btime.com/200kg4007el9ji7olgorgjq4vdj" \h </w:instrText>
      </w:r>
      <w:r>
        <w:fldChar w:fldCharType="separate"/>
      </w:r>
      <w:r>
        <w:rPr>
          <w:rStyle w:val="13"/>
          <w:color w:val="0563C1"/>
        </w:rPr>
        <w:t>成龙主演犯罪动作电影《捕风追影》8月16日全国上映</w:t>
      </w:r>
      <w:r>
        <w:rPr>
          <w:rStyle w:val="13"/>
          <w:color w:val="0563C1"/>
        </w:rPr>
        <w:fldChar w:fldCharType="end"/>
      </w:r>
    </w:p>
    <w:p w14:paraId="4F973BF6">
      <w:pPr>
        <w:spacing w:after="200" w:line="400" w:lineRule="atLeast"/>
      </w:pPr>
      <w:r>
        <w:fldChar w:fldCharType="begin"/>
      </w:r>
      <w:r>
        <w:instrText xml:space="preserve"> HYPERLINK "https://item.btime.com/44r73mon8ht94u9ek10h1a4g29o" \h </w:instrText>
      </w:r>
      <w:r>
        <w:fldChar w:fldCharType="separate"/>
      </w:r>
      <w:r>
        <w:rPr>
          <w:rStyle w:val="13"/>
          <w:color w:val="0563C1"/>
        </w:rPr>
        <w:t>电影《捕风追影》8月16日全国上映！</w:t>
      </w:r>
      <w:r>
        <w:rPr>
          <w:rStyle w:val="13"/>
          <w:color w:val="0563C1"/>
        </w:rPr>
        <w:fldChar w:fldCharType="end"/>
      </w:r>
    </w:p>
    <w:p w14:paraId="5D4E1875">
      <w:pPr>
        <w:spacing w:after="200" w:line="400" w:lineRule="atLeast"/>
      </w:pPr>
      <w:r>
        <w:fldChar w:fldCharType="begin"/>
      </w:r>
      <w:r>
        <w:instrText xml:space="preserve"> HYPERLINK "https://epaper.guilinlife.com/glwbpc/glwb/20250814/14.pdf" \h </w:instrText>
      </w:r>
      <w:r>
        <w:fldChar w:fldCharType="separate"/>
      </w:r>
      <w:r>
        <w:rPr>
          <w:rStyle w:val="13"/>
          <w:color w:val="0563C1"/>
        </w:rPr>
        <w:t>暑期档收官战注入强劲动力</w:t>
      </w:r>
      <w:r>
        <w:rPr>
          <w:rStyle w:val="13"/>
          <w:color w:val="0563C1"/>
        </w:rPr>
        <w:fldChar w:fldCharType="end"/>
      </w:r>
    </w:p>
    <w:p w14:paraId="1FF125F3">
      <w:pPr>
        <w:spacing w:after="200" w:line="400" w:lineRule="atLeast"/>
      </w:pPr>
      <w:r>
        <w:fldChar w:fldCharType="begin"/>
      </w:r>
      <w:r>
        <w:instrText xml:space="preserve"> HYPERLINK "https://epaper.guilinlife.com/glwbpc/glwb/20250715/13.pdf" \h </w:instrText>
      </w:r>
      <w:r>
        <w:fldChar w:fldCharType="separate"/>
      </w:r>
      <w:r>
        <w:rPr>
          <w:rStyle w:val="13"/>
          <w:color w:val="0563C1"/>
        </w:rPr>
        <w:t>《捕风追影》发布预告及海报 成龙张子枫开启高能跟踪战</w:t>
      </w:r>
      <w:r>
        <w:rPr>
          <w:rStyle w:val="13"/>
          <w:color w:val="0563C1"/>
        </w:rPr>
        <w:fldChar w:fldCharType="end"/>
      </w:r>
    </w:p>
    <w:p w14:paraId="4285DE2F">
      <w:pPr>
        <w:spacing w:after="200" w:line="400" w:lineRule="atLeast"/>
      </w:pPr>
      <w:r>
        <w:fldChar w:fldCharType="begin"/>
      </w:r>
      <w:r>
        <w:instrText xml:space="preserve"> HYPERLINK "https://k.sina.cn/article_6444994075_18026ce1b00101if2u.html" \h </w:instrText>
      </w:r>
      <w:r>
        <w:fldChar w:fldCharType="separate"/>
      </w:r>
      <w:r>
        <w:rPr>
          <w:rStyle w:val="13"/>
          <w:color w:val="0563C1"/>
        </w:rPr>
        <w:t>犯罪动作电影《捕风追影》8.16上映</w:t>
      </w:r>
      <w:r>
        <w:rPr>
          <w:rStyle w:val="13"/>
          <w:color w:val="0563C1"/>
        </w:rPr>
        <w:fldChar w:fldCharType="end"/>
      </w:r>
    </w:p>
    <w:p w14:paraId="3A165DEA">
      <w:pPr>
        <w:spacing w:after="200" w:line="400" w:lineRule="atLeast"/>
      </w:pPr>
      <w:r>
        <w:fldChar w:fldCharType="begin"/>
      </w:r>
      <w:r>
        <w:instrText xml:space="preserve"> HYPERLINK "https://yule.360.cn/content/4270320" \h </w:instrText>
      </w:r>
      <w:r>
        <w:fldChar w:fldCharType="separate"/>
      </w:r>
      <w:r>
        <w:rPr>
          <w:rStyle w:val="13"/>
          <w:color w:val="0563C1"/>
        </w:rPr>
        <w:t>犯罪动作片捕风追影8月16日上映</w:t>
      </w:r>
      <w:r>
        <w:rPr>
          <w:rStyle w:val="13"/>
          <w:color w:val="0563C1"/>
        </w:rPr>
        <w:fldChar w:fldCharType="end"/>
      </w:r>
    </w:p>
    <w:p w14:paraId="411D9C2C">
      <w:pPr>
        <w:spacing w:after="200" w:line="400" w:lineRule="atLeast"/>
      </w:pPr>
      <w:r>
        <w:fldChar w:fldCharType="begin"/>
      </w:r>
      <w:r>
        <w:instrText xml:space="preserve"> HYPERLINK "https://dw-media.tkww.hk/epaper/hker/20250819/p16-0819.pdf" \h </w:instrText>
      </w:r>
      <w:r>
        <w:fldChar w:fldCharType="separate"/>
      </w:r>
      <w:r>
        <w:rPr>
          <w:rStyle w:val="13"/>
          <w:color w:val="0563C1"/>
        </w:rPr>
        <w:t>成龍變跟蹤專家《捕風追影》9·11上映</w:t>
      </w:r>
      <w:r>
        <w:rPr>
          <w:rStyle w:val="13"/>
          <w:color w:val="0563C1"/>
        </w:rPr>
        <w:fldChar w:fldCharType="end"/>
      </w:r>
    </w:p>
    <w:p w14:paraId="1FE8EC36">
      <w:pPr>
        <w:spacing w:after="200" w:line="400" w:lineRule="atLeast"/>
      </w:pPr>
      <w:r>
        <w:fldChar w:fldCharType="begin"/>
      </w:r>
      <w:r>
        <w:instrText xml:space="preserve"> HYPERLINK "https://www.douban.com/note/869549634/" \h </w:instrText>
      </w:r>
      <w:r>
        <w:fldChar w:fldCharType="separate"/>
      </w:r>
      <w:r>
        <w:rPr>
          <w:rStyle w:val="13"/>
          <w:color w:val="0563C1"/>
        </w:rPr>
        <w:t>中国电影票房总榜中国电影十亿俱乐部119部 中国影史超级大片累计总票房！</w:t>
      </w:r>
      <w:r>
        <w:rPr>
          <w:rStyle w:val="13"/>
          <w:color w:val="0563C1"/>
        </w:rPr>
        <w:fldChar w:fldCharType="end"/>
      </w:r>
    </w:p>
    <w:p w14:paraId="35FBD266">
      <w:pPr>
        <w:spacing w:after="200" w:line="400" w:lineRule="atLeast"/>
      </w:pPr>
      <w:r>
        <w:fldChar w:fldCharType="begin"/>
      </w:r>
      <w:r>
        <w:instrText xml:space="preserve"> HYPERLINK "https://pdf.dfcfw.com/pdf/H3_AP202208311577869751_1.pdf" \h </w:instrText>
      </w:r>
      <w:r>
        <w:fldChar w:fldCharType="separate"/>
      </w:r>
      <w:r>
        <w:rPr>
          <w:rStyle w:val="13"/>
          <w:color w:val="0563C1"/>
        </w:rPr>
        <w:t>中国媒体 China Media 持续看好 VR 内容方向，中美审计监管达成合作协议 Continue to be Optimistic About VR Content, China and US Reached a Cooperation Agreement on Audit Supervision</w:t>
      </w:r>
      <w:r>
        <w:rPr>
          <w:rStyle w:val="13"/>
          <w:color w:val="0563C1"/>
        </w:rPr>
        <w:fldChar w:fldCharType="end"/>
      </w:r>
    </w:p>
    <w:p w14:paraId="418FFAB6">
      <w:pPr>
        <w:spacing w:after="200" w:line="400" w:lineRule="atLeast"/>
      </w:pPr>
      <w:r>
        <w:fldChar w:fldCharType="begin"/>
      </w:r>
      <w:r>
        <w:instrText xml:space="preserve"> HYPERLINK "https://pdf.dfcfw.com/pdf/H3_AP202205311569008513_1.pdf?1653995375000.pdf" \h </w:instrText>
      </w:r>
      <w:r>
        <w:fldChar w:fldCharType="separate"/>
      </w:r>
      <w:r>
        <w:rPr>
          <w:rStyle w:val="13"/>
          <w:color w:val="0563C1"/>
        </w:rPr>
        <w:t>中国媒体 China Media 持续关注互联网、疫情修复等方向，关注海外数字藏品平台推进进展 Continue to Eyes on Internet and Epidemic Repair, Attention to the Progress of Overseas Digital Collection Platforms</w:t>
      </w:r>
      <w:r>
        <w:rPr>
          <w:rStyle w:val="13"/>
          <w:color w:val="0563C1"/>
        </w:rPr>
        <w:fldChar w:fldCharType="end"/>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DD824">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5D012">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59ADCABA"/>
    <w:multiLevelType w:val="multilevel"/>
    <w:tmpl w:val="59ADCABA"/>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5CF875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4237</Words>
  <Characters>4890</Characters>
  <TotalTime>0</TotalTime>
  <ScaleCrop>false</ScaleCrop>
  <LinksUpToDate>false</LinksUpToDate>
  <CharactersWithSpaces>5052</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2026-01-04T18:19:23Z</dcterms:created>
  <dc:creator>86188</dc:creator>
  <cp:lastModifiedBy>dyx</cp:lastModifiedBy>
  <dcterms:modified xsi:type="dcterms:W3CDTF">2026-01-04T18:20:30Z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b1a4e731-d216-4b2d-9fff-604219ed54db","Lable":"1","ReservedCode1":"8330c65273db84104253085a3bd710f9","ReservedCode2":"8330c65273db84104253085a3bd710f9","PropagateID":"Metasota_docx_694914cd86ee47b771420197_1_b1a4e731-d216-4b2d-9fff-604219ed54db","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7CD36D9C67144C1A90C1D2FBC884E3AA_12</vt:lpwstr>
  </property>
</Properties>
</file>